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0D096" w14:textId="77777777" w:rsidR="001B763B" w:rsidRDefault="00000000">
      <w:pPr>
        <w:jc w:val="center"/>
        <w:rPr>
          <w:rFonts w:eastAsia="Times New Roman"/>
          <w:b/>
          <w:bCs/>
          <w:sz w:val="40"/>
          <w:szCs w:val="40"/>
        </w:rPr>
      </w:pPr>
      <w:r>
        <w:rPr>
          <w:rFonts w:eastAsia="Times New Roman"/>
          <w:b/>
          <w:bCs/>
          <w:sz w:val="40"/>
          <w:szCs w:val="40"/>
        </w:rPr>
        <w:t>Objective Questions</w:t>
      </w:r>
    </w:p>
    <w:p w14:paraId="3390D097" w14:textId="77777777" w:rsidR="001B763B" w:rsidRDefault="001B763B">
      <w:pPr>
        <w:jc w:val="center"/>
        <w:rPr>
          <w:rFonts w:eastAsia="Times New Roman"/>
          <w:b/>
          <w:bCs/>
          <w:sz w:val="40"/>
          <w:szCs w:val="40"/>
        </w:rPr>
      </w:pPr>
    </w:p>
    <w:p w14:paraId="3390D098" w14:textId="77777777" w:rsidR="001B763B" w:rsidRDefault="00000000">
      <w:pPr>
        <w:numPr>
          <w:ilvl w:val="0"/>
          <w:numId w:val="1"/>
        </w:numPr>
        <w:spacing w:after="200"/>
        <w:rPr>
          <w:rFonts w:eastAsia="Times New Roman"/>
          <w:sz w:val="34"/>
          <w:szCs w:val="34"/>
        </w:rPr>
      </w:pPr>
      <w:r>
        <w:rPr>
          <w:rFonts w:eastAsia="Times New Roman"/>
          <w:b/>
          <w:bCs/>
          <w:sz w:val="34"/>
          <w:szCs w:val="34"/>
        </w:rPr>
        <w:t>What is the total no. of tables present in the data?</w:t>
      </w:r>
    </w:p>
    <w:p w14:paraId="3390D099" w14:textId="77777777" w:rsidR="001B763B" w:rsidRDefault="00000000">
      <w:pPr>
        <w:numPr>
          <w:ilvl w:val="0"/>
          <w:numId w:val="2"/>
        </w:numPr>
        <w:rPr>
          <w:rFonts w:eastAsia="Times New Roman"/>
          <w:sz w:val="24"/>
          <w:szCs w:val="24"/>
        </w:rPr>
      </w:pPr>
      <w:r>
        <w:rPr>
          <w:rFonts w:eastAsia="Times New Roman"/>
          <w:sz w:val="26"/>
          <w:szCs w:val="26"/>
        </w:rPr>
        <w:t>The total number of tables present in the data is 1</w:t>
      </w:r>
      <w:r>
        <w:rPr>
          <w:rFonts w:eastAsia="Times New Roman"/>
          <w:sz w:val="24"/>
          <w:szCs w:val="24"/>
        </w:rPr>
        <w:t>.</w:t>
      </w:r>
    </w:p>
    <w:p w14:paraId="3390D09A" w14:textId="77777777" w:rsidR="001B763B" w:rsidRDefault="001B763B">
      <w:pPr>
        <w:ind w:left="720"/>
        <w:rPr>
          <w:rFonts w:eastAsia="Times New Roman"/>
          <w:b/>
          <w:bCs/>
          <w:sz w:val="24"/>
          <w:szCs w:val="24"/>
        </w:rPr>
      </w:pPr>
    </w:p>
    <w:p w14:paraId="3390D09B" w14:textId="77777777" w:rsidR="001B763B" w:rsidRDefault="00000000">
      <w:pPr>
        <w:numPr>
          <w:ilvl w:val="0"/>
          <w:numId w:val="1"/>
        </w:numPr>
        <w:spacing w:after="200"/>
        <w:rPr>
          <w:rFonts w:eastAsia="Times New Roman"/>
          <w:sz w:val="34"/>
          <w:szCs w:val="34"/>
        </w:rPr>
      </w:pPr>
      <w:r>
        <w:rPr>
          <w:rFonts w:eastAsia="Times New Roman"/>
          <w:b/>
          <w:bCs/>
          <w:sz w:val="34"/>
          <w:szCs w:val="34"/>
        </w:rPr>
        <w:t>What is the total no. of attributes present in the data?</w:t>
      </w:r>
    </w:p>
    <w:p w14:paraId="3390D09C" w14:textId="77777777" w:rsidR="001B763B" w:rsidRDefault="00000000">
      <w:pPr>
        <w:numPr>
          <w:ilvl w:val="0"/>
          <w:numId w:val="3"/>
        </w:numPr>
        <w:rPr>
          <w:rFonts w:eastAsia="Times New Roman"/>
          <w:b/>
          <w:bCs/>
          <w:sz w:val="26"/>
          <w:szCs w:val="26"/>
        </w:rPr>
      </w:pPr>
      <w:r>
        <w:rPr>
          <w:rFonts w:eastAsia="Times New Roman"/>
          <w:sz w:val="26"/>
          <w:szCs w:val="26"/>
        </w:rPr>
        <w:t>The total number of attributes present in the data are 35</w:t>
      </w:r>
    </w:p>
    <w:p w14:paraId="3390D09D" w14:textId="77777777" w:rsidR="001B763B" w:rsidRDefault="001B763B">
      <w:pPr>
        <w:rPr>
          <w:rFonts w:eastAsia="Times New Roman"/>
          <w:sz w:val="34"/>
          <w:szCs w:val="34"/>
        </w:rPr>
      </w:pPr>
    </w:p>
    <w:p w14:paraId="3390D09E" w14:textId="77777777" w:rsidR="001B763B" w:rsidRDefault="00000000">
      <w:pPr>
        <w:numPr>
          <w:ilvl w:val="0"/>
          <w:numId w:val="1"/>
        </w:numPr>
        <w:spacing w:after="200"/>
        <w:rPr>
          <w:rFonts w:eastAsia="Times New Roman"/>
          <w:sz w:val="26"/>
          <w:szCs w:val="26"/>
        </w:rPr>
      </w:pPr>
      <w:r>
        <w:rPr>
          <w:rFonts w:eastAsia="Times New Roman"/>
          <w:b/>
          <w:bCs/>
          <w:sz w:val="34"/>
          <w:szCs w:val="34"/>
        </w:rPr>
        <w:t>The data consists of some inconsistent and missing values so ensure that the data used for further analysis is cleaned</w:t>
      </w:r>
      <w:r>
        <w:rPr>
          <w:rFonts w:eastAsia="Times New Roman"/>
          <w:b/>
          <w:bCs/>
          <w:sz w:val="34"/>
          <w:szCs w:val="34"/>
          <w:lang w:val="en-IN"/>
        </w:rPr>
        <w:t>.</w:t>
      </w:r>
    </w:p>
    <w:p w14:paraId="3390D09F" w14:textId="77777777" w:rsidR="001B763B" w:rsidRDefault="00000000">
      <w:pPr>
        <w:keepNext/>
        <w:keepLines/>
        <w:numPr>
          <w:ilvl w:val="0"/>
          <w:numId w:val="4"/>
        </w:numPr>
        <w:spacing w:line="360" w:lineRule="auto"/>
        <w:rPr>
          <w:rFonts w:eastAsia="Times New Roman"/>
          <w:sz w:val="26"/>
          <w:szCs w:val="26"/>
        </w:rPr>
      </w:pPr>
      <w:r>
        <w:rPr>
          <w:rFonts w:eastAsia="Times New Roman"/>
          <w:sz w:val="26"/>
          <w:szCs w:val="26"/>
          <w:lang w:val="en-IN"/>
        </w:rPr>
        <w:t xml:space="preserve">I </w:t>
      </w:r>
      <w:r>
        <w:rPr>
          <w:rFonts w:eastAsia="Times New Roman"/>
          <w:sz w:val="26"/>
          <w:szCs w:val="26"/>
        </w:rPr>
        <w:t>filled the missing values with 0 to keep the dataset stable. In this case, missing entries usually meant the event didn’t happen, so using 0 made the calculations straightforward and avoided errors.</w:t>
      </w:r>
    </w:p>
    <w:p w14:paraId="3390D0A0" w14:textId="77777777" w:rsidR="001B763B" w:rsidRDefault="00000000">
      <w:pPr>
        <w:keepNext/>
        <w:keepLines/>
        <w:numPr>
          <w:ilvl w:val="0"/>
          <w:numId w:val="4"/>
        </w:numPr>
        <w:spacing w:line="360" w:lineRule="auto"/>
        <w:rPr>
          <w:rFonts w:eastAsia="Times New Roman"/>
          <w:sz w:val="26"/>
          <w:szCs w:val="26"/>
        </w:rPr>
      </w:pPr>
      <w:r>
        <w:rPr>
          <w:rFonts w:eastAsia="Times New Roman"/>
          <w:sz w:val="26"/>
          <w:szCs w:val="26"/>
        </w:rPr>
        <w:t>I checked for duplicates and didn’t find any. Every row was unique, so no cleanup was needed there.</w:t>
      </w:r>
    </w:p>
    <w:p w14:paraId="3390D0A1" w14:textId="77777777" w:rsidR="001B763B" w:rsidRDefault="00000000">
      <w:pPr>
        <w:keepNext/>
        <w:keepLines/>
        <w:numPr>
          <w:ilvl w:val="0"/>
          <w:numId w:val="4"/>
        </w:numPr>
        <w:spacing w:line="360" w:lineRule="auto"/>
        <w:rPr>
          <w:rFonts w:eastAsia="Times New Roman"/>
          <w:sz w:val="26"/>
          <w:szCs w:val="26"/>
        </w:rPr>
      </w:pPr>
      <w:r>
        <w:rPr>
          <w:rFonts w:eastAsia="Times New Roman"/>
          <w:sz w:val="26"/>
          <w:szCs w:val="26"/>
        </w:rPr>
        <w:t>The dataset had date and time combined in one column, so I separated them. The date was extracted and formatted properly to make the analysis easier.</w:t>
      </w:r>
    </w:p>
    <w:p w14:paraId="3390D0A2" w14:textId="77777777" w:rsidR="001B763B" w:rsidRDefault="00000000">
      <w:pPr>
        <w:keepNext/>
        <w:keepLines/>
        <w:numPr>
          <w:ilvl w:val="0"/>
          <w:numId w:val="4"/>
        </w:numPr>
        <w:spacing w:line="360" w:lineRule="auto"/>
        <w:rPr>
          <w:rFonts w:eastAsia="Times New Roman"/>
          <w:sz w:val="26"/>
          <w:szCs w:val="26"/>
        </w:rPr>
      </w:pPr>
      <w:r>
        <w:rPr>
          <w:rFonts w:eastAsia="Times New Roman"/>
          <w:sz w:val="26"/>
          <w:szCs w:val="26"/>
        </w:rPr>
        <w:t>The timestamp column was broken down by pulling out the hour with the HOUR function and the minutes with the MINUTE function. This made the time data easier to work with.</w:t>
      </w:r>
    </w:p>
    <w:p w14:paraId="3390D0A3" w14:textId="77777777" w:rsidR="001B763B" w:rsidRDefault="00000000">
      <w:pPr>
        <w:spacing w:after="200"/>
        <w:rPr>
          <w:rFonts w:eastAsia="Times New Roman"/>
          <w:sz w:val="26"/>
          <w:szCs w:val="26"/>
        </w:rPr>
      </w:pPr>
      <w:r>
        <w:rPr>
          <w:rFonts w:eastAsia="Times New Roman"/>
          <w:sz w:val="26"/>
          <w:szCs w:val="26"/>
        </w:rPr>
        <w:t>I created separate columns for Chat Hour, Chat Minute, and Call Hour so I could filter and group the data more easily in PivotTables or charts. These fields help identify patterns like peak chat times and the hours with the most call activity.</w:t>
      </w:r>
    </w:p>
    <w:p w14:paraId="3390D0A4" w14:textId="77777777" w:rsidR="001B763B" w:rsidRDefault="001B763B">
      <w:pPr>
        <w:keepNext/>
        <w:keepLines/>
        <w:spacing w:line="360" w:lineRule="auto"/>
        <w:ind w:left="720"/>
        <w:rPr>
          <w:rFonts w:eastAsia="Times New Roman"/>
          <w:sz w:val="24"/>
          <w:szCs w:val="24"/>
        </w:rPr>
      </w:pPr>
    </w:p>
    <w:p w14:paraId="3390D0A5" w14:textId="77777777" w:rsidR="001B763B" w:rsidRDefault="00000000">
      <w:pPr>
        <w:numPr>
          <w:ilvl w:val="0"/>
          <w:numId w:val="1"/>
        </w:numPr>
        <w:spacing w:after="200"/>
        <w:rPr>
          <w:rFonts w:eastAsia="Times New Roman"/>
          <w:sz w:val="34"/>
          <w:szCs w:val="34"/>
        </w:rPr>
      </w:pPr>
      <w:r>
        <w:rPr>
          <w:rFonts w:eastAsia="Times New Roman"/>
          <w:b/>
          <w:bCs/>
          <w:sz w:val="34"/>
          <w:szCs w:val="34"/>
        </w:rPr>
        <w:t>What is the change in daily call volume day by day and also find the average daily call volume.</w:t>
      </w:r>
    </w:p>
    <w:p w14:paraId="3390D0A6" w14:textId="6FCBF338" w:rsidR="001B763B" w:rsidRDefault="00000000">
      <w:pPr>
        <w:ind w:firstLineChars="150" w:firstLine="482"/>
        <w:rPr>
          <w:sz w:val="28"/>
          <w:szCs w:val="28"/>
        </w:rPr>
      </w:pPr>
      <w:r>
        <w:rPr>
          <w:b/>
          <w:bCs/>
          <w:sz w:val="32"/>
          <w:szCs w:val="32"/>
          <w:lang w:val="en-IN"/>
        </w:rPr>
        <w:lastRenderedPageBreak/>
        <w:t>D</w:t>
      </w:r>
      <w:r>
        <w:rPr>
          <w:b/>
          <w:bCs/>
          <w:sz w:val="32"/>
          <w:szCs w:val="32"/>
        </w:rPr>
        <w:t>aily Call Volume Changes (Summary)</w:t>
      </w:r>
      <w:r>
        <w:rPr>
          <w:b/>
          <w:bCs/>
          <w:sz w:val="24"/>
          <w:szCs w:val="24"/>
        </w:rPr>
        <w:br/>
      </w:r>
      <w:r>
        <w:rPr>
          <w:sz w:val="24"/>
          <w:szCs w:val="24"/>
        </w:rPr>
        <w:t xml:space="preserve"> </w:t>
      </w:r>
      <w:r>
        <w:rPr>
          <w:sz w:val="24"/>
          <w:szCs w:val="24"/>
          <w:lang w:val="en-IN"/>
        </w:rPr>
        <w:t xml:space="preserve">       </w:t>
      </w:r>
      <w:r>
        <w:rPr>
          <w:b/>
          <w:bCs/>
          <w:sz w:val="28"/>
          <w:szCs w:val="28"/>
        </w:rPr>
        <w:t>Day 1</w:t>
      </w:r>
      <w:r>
        <w:rPr>
          <w:sz w:val="28"/>
          <w:szCs w:val="28"/>
        </w:rPr>
        <w:t xml:space="preserve">: There was a decrease of </w:t>
      </w:r>
      <w:r w:rsidR="00D44C8E" w:rsidRPr="00756E84">
        <w:rPr>
          <w:b/>
          <w:bCs/>
          <w:sz w:val="28"/>
          <w:szCs w:val="28"/>
        </w:rPr>
        <w:t>39</w:t>
      </w:r>
      <w:r>
        <w:rPr>
          <w:sz w:val="28"/>
          <w:szCs w:val="28"/>
        </w:rPr>
        <w:t xml:space="preserve"> calls compared to the previous day.</w:t>
      </w:r>
    </w:p>
    <w:p w14:paraId="3390D0A7" w14:textId="1EB6CDF1" w:rsidR="001B763B" w:rsidRDefault="00000000">
      <w:pPr>
        <w:ind w:left="360"/>
        <w:rPr>
          <w:sz w:val="28"/>
          <w:szCs w:val="28"/>
        </w:rPr>
      </w:pPr>
      <w:r>
        <w:rPr>
          <w:sz w:val="28"/>
          <w:szCs w:val="28"/>
        </w:rPr>
        <w:t xml:space="preserve"> </w:t>
      </w:r>
      <w:r>
        <w:rPr>
          <w:sz w:val="28"/>
          <w:szCs w:val="28"/>
          <w:lang w:val="en-IN"/>
        </w:rPr>
        <w:t xml:space="preserve"> </w:t>
      </w:r>
      <w:r>
        <w:rPr>
          <w:b/>
          <w:bCs/>
          <w:sz w:val="28"/>
          <w:szCs w:val="28"/>
        </w:rPr>
        <w:t>Day 2</w:t>
      </w:r>
      <w:r>
        <w:rPr>
          <w:sz w:val="28"/>
          <w:szCs w:val="28"/>
        </w:rPr>
        <w:t xml:space="preserve">: The call volume </w:t>
      </w:r>
      <w:r w:rsidR="00D81DCF">
        <w:rPr>
          <w:sz w:val="28"/>
          <w:szCs w:val="28"/>
        </w:rPr>
        <w:t>in</w:t>
      </w:r>
      <w:r>
        <w:rPr>
          <w:sz w:val="28"/>
          <w:szCs w:val="28"/>
        </w:rPr>
        <w:t xml:space="preserve">creased by </w:t>
      </w:r>
      <w:r w:rsidR="00D81DCF" w:rsidRPr="00756E84">
        <w:rPr>
          <w:b/>
          <w:bCs/>
          <w:sz w:val="28"/>
          <w:szCs w:val="28"/>
        </w:rPr>
        <w:t>50</w:t>
      </w:r>
      <w:r>
        <w:rPr>
          <w:sz w:val="28"/>
          <w:szCs w:val="28"/>
        </w:rPr>
        <w:t xml:space="preserve"> calls from the previous day.</w:t>
      </w:r>
    </w:p>
    <w:p w14:paraId="3390D0A8" w14:textId="77A5BCDE" w:rsidR="001B763B" w:rsidRDefault="00000000">
      <w:pPr>
        <w:ind w:left="360"/>
        <w:rPr>
          <w:sz w:val="28"/>
          <w:szCs w:val="28"/>
        </w:rPr>
      </w:pPr>
      <w:r>
        <w:rPr>
          <w:sz w:val="28"/>
          <w:szCs w:val="28"/>
        </w:rPr>
        <w:t xml:space="preserve">  </w:t>
      </w:r>
      <w:r>
        <w:rPr>
          <w:b/>
          <w:bCs/>
          <w:sz w:val="28"/>
          <w:szCs w:val="28"/>
        </w:rPr>
        <w:t>Day 3</w:t>
      </w:r>
      <w:r>
        <w:rPr>
          <w:sz w:val="28"/>
          <w:szCs w:val="28"/>
        </w:rPr>
        <w:t xml:space="preserve">: The change was a decrease of </w:t>
      </w:r>
      <w:r>
        <w:rPr>
          <w:b/>
          <w:bCs/>
          <w:sz w:val="28"/>
          <w:szCs w:val="28"/>
        </w:rPr>
        <w:t>1</w:t>
      </w:r>
      <w:r w:rsidR="00756E84">
        <w:rPr>
          <w:b/>
          <w:bCs/>
          <w:sz w:val="28"/>
          <w:szCs w:val="28"/>
        </w:rPr>
        <w:t>9</w:t>
      </w:r>
      <w:r>
        <w:rPr>
          <w:sz w:val="28"/>
          <w:szCs w:val="28"/>
        </w:rPr>
        <w:t xml:space="preserve"> calls.</w:t>
      </w:r>
    </w:p>
    <w:p w14:paraId="3390D0A9" w14:textId="2CAEF9CF" w:rsidR="001B763B" w:rsidRDefault="00000000">
      <w:pPr>
        <w:ind w:left="360"/>
        <w:rPr>
          <w:sz w:val="28"/>
          <w:szCs w:val="28"/>
        </w:rPr>
      </w:pPr>
      <w:r>
        <w:rPr>
          <w:sz w:val="28"/>
          <w:szCs w:val="28"/>
        </w:rPr>
        <w:t xml:space="preserve">  </w:t>
      </w:r>
      <w:r>
        <w:rPr>
          <w:b/>
          <w:bCs/>
          <w:sz w:val="28"/>
          <w:szCs w:val="28"/>
        </w:rPr>
        <w:t>Day 4</w:t>
      </w:r>
      <w:r>
        <w:rPr>
          <w:sz w:val="28"/>
          <w:szCs w:val="28"/>
        </w:rPr>
        <w:t xml:space="preserve">: A significant drop in call volume by </w:t>
      </w:r>
      <w:r>
        <w:rPr>
          <w:b/>
          <w:bCs/>
          <w:sz w:val="28"/>
          <w:szCs w:val="28"/>
        </w:rPr>
        <w:t>11</w:t>
      </w:r>
      <w:r w:rsidR="009134D3">
        <w:rPr>
          <w:b/>
          <w:bCs/>
          <w:sz w:val="28"/>
          <w:szCs w:val="28"/>
        </w:rPr>
        <w:t>1</w:t>
      </w:r>
      <w:r>
        <w:rPr>
          <w:sz w:val="28"/>
          <w:szCs w:val="28"/>
        </w:rPr>
        <w:t xml:space="preserve"> calls.</w:t>
      </w:r>
    </w:p>
    <w:p w14:paraId="3390D0AA" w14:textId="1BD884C2" w:rsidR="001B763B" w:rsidRDefault="00000000">
      <w:pPr>
        <w:ind w:left="360"/>
        <w:rPr>
          <w:sz w:val="28"/>
          <w:szCs w:val="28"/>
        </w:rPr>
      </w:pPr>
      <w:r>
        <w:rPr>
          <w:sz w:val="28"/>
          <w:szCs w:val="28"/>
        </w:rPr>
        <w:t xml:space="preserve">  </w:t>
      </w:r>
      <w:r>
        <w:rPr>
          <w:b/>
          <w:bCs/>
          <w:sz w:val="28"/>
          <w:szCs w:val="28"/>
        </w:rPr>
        <w:t>Day 5</w:t>
      </w:r>
      <w:r>
        <w:rPr>
          <w:sz w:val="28"/>
          <w:szCs w:val="28"/>
        </w:rPr>
        <w:t xml:space="preserve">: Call volume </w:t>
      </w:r>
      <w:r w:rsidR="00764331">
        <w:rPr>
          <w:sz w:val="28"/>
          <w:szCs w:val="28"/>
        </w:rPr>
        <w:t>increase</w:t>
      </w:r>
      <w:r>
        <w:rPr>
          <w:sz w:val="28"/>
          <w:szCs w:val="28"/>
        </w:rPr>
        <w:t xml:space="preserve"> by </w:t>
      </w:r>
      <w:r>
        <w:rPr>
          <w:b/>
          <w:bCs/>
          <w:sz w:val="28"/>
          <w:szCs w:val="28"/>
        </w:rPr>
        <w:t>1</w:t>
      </w:r>
      <w:r>
        <w:rPr>
          <w:sz w:val="28"/>
          <w:szCs w:val="28"/>
        </w:rPr>
        <w:t xml:space="preserve"> call.</w:t>
      </w:r>
    </w:p>
    <w:p w14:paraId="3390D0AB" w14:textId="465F7ED3" w:rsidR="001B763B" w:rsidRDefault="00000000">
      <w:pPr>
        <w:ind w:left="360"/>
        <w:rPr>
          <w:sz w:val="28"/>
          <w:szCs w:val="28"/>
        </w:rPr>
      </w:pPr>
      <w:r>
        <w:rPr>
          <w:sz w:val="28"/>
          <w:szCs w:val="28"/>
        </w:rPr>
        <w:t xml:space="preserve">  </w:t>
      </w:r>
      <w:r>
        <w:rPr>
          <w:b/>
          <w:bCs/>
          <w:sz w:val="28"/>
          <w:szCs w:val="28"/>
        </w:rPr>
        <w:t>Day 6</w:t>
      </w:r>
      <w:r>
        <w:rPr>
          <w:sz w:val="28"/>
          <w:szCs w:val="28"/>
        </w:rPr>
        <w:t xml:space="preserve">: </w:t>
      </w:r>
      <w:r w:rsidR="00A91287">
        <w:rPr>
          <w:b/>
          <w:bCs/>
          <w:sz w:val="28"/>
          <w:szCs w:val="28"/>
        </w:rPr>
        <w:t>0</w:t>
      </w:r>
      <w:r>
        <w:rPr>
          <w:sz w:val="28"/>
          <w:szCs w:val="28"/>
        </w:rPr>
        <w:t xml:space="preserve"> calls from the previous day.</w:t>
      </w:r>
    </w:p>
    <w:p w14:paraId="3390D0AC" w14:textId="1E876EF6" w:rsidR="001B763B" w:rsidRDefault="00000000">
      <w:pPr>
        <w:ind w:left="360"/>
        <w:rPr>
          <w:sz w:val="28"/>
          <w:szCs w:val="28"/>
        </w:rPr>
      </w:pPr>
      <w:r>
        <w:rPr>
          <w:sz w:val="28"/>
          <w:szCs w:val="28"/>
        </w:rPr>
        <w:t xml:space="preserve">  </w:t>
      </w:r>
      <w:r>
        <w:rPr>
          <w:b/>
          <w:bCs/>
          <w:sz w:val="28"/>
          <w:szCs w:val="28"/>
        </w:rPr>
        <w:t>Day 7</w:t>
      </w:r>
      <w:r>
        <w:rPr>
          <w:sz w:val="28"/>
          <w:szCs w:val="28"/>
        </w:rPr>
        <w:t xml:space="preserve">: There was a decrease of </w:t>
      </w:r>
      <w:r w:rsidR="00B9700A">
        <w:rPr>
          <w:b/>
          <w:bCs/>
          <w:sz w:val="28"/>
          <w:szCs w:val="28"/>
        </w:rPr>
        <w:t>116</w:t>
      </w:r>
      <w:r>
        <w:rPr>
          <w:sz w:val="28"/>
          <w:szCs w:val="28"/>
        </w:rPr>
        <w:t xml:space="preserve"> calls.</w:t>
      </w:r>
    </w:p>
    <w:p w14:paraId="3390D0AD" w14:textId="069CCF67" w:rsidR="001B763B" w:rsidRDefault="00000000">
      <w:pPr>
        <w:ind w:left="360"/>
        <w:rPr>
          <w:sz w:val="28"/>
          <w:szCs w:val="28"/>
        </w:rPr>
      </w:pPr>
      <w:r>
        <w:rPr>
          <w:sz w:val="28"/>
          <w:szCs w:val="28"/>
        </w:rPr>
        <w:t xml:space="preserve">  </w:t>
      </w:r>
      <w:r>
        <w:rPr>
          <w:b/>
          <w:bCs/>
          <w:sz w:val="28"/>
          <w:szCs w:val="28"/>
        </w:rPr>
        <w:t>Day 8</w:t>
      </w:r>
      <w:r>
        <w:rPr>
          <w:sz w:val="28"/>
          <w:szCs w:val="28"/>
        </w:rPr>
        <w:t>: A</w:t>
      </w:r>
      <w:r w:rsidR="006C55A3">
        <w:rPr>
          <w:sz w:val="28"/>
          <w:szCs w:val="28"/>
        </w:rPr>
        <w:t xml:space="preserve"> large increase</w:t>
      </w:r>
      <w:r>
        <w:rPr>
          <w:sz w:val="28"/>
          <w:szCs w:val="28"/>
        </w:rPr>
        <w:t xml:space="preserve"> of </w:t>
      </w:r>
      <w:r>
        <w:rPr>
          <w:b/>
          <w:bCs/>
          <w:sz w:val="28"/>
          <w:szCs w:val="28"/>
        </w:rPr>
        <w:t>1</w:t>
      </w:r>
      <w:r w:rsidR="00A52A41">
        <w:rPr>
          <w:b/>
          <w:bCs/>
          <w:sz w:val="28"/>
          <w:szCs w:val="28"/>
        </w:rPr>
        <w:t>5</w:t>
      </w:r>
      <w:r w:rsidR="006C55A3">
        <w:rPr>
          <w:b/>
          <w:bCs/>
          <w:sz w:val="28"/>
          <w:szCs w:val="28"/>
        </w:rPr>
        <w:t>0</w:t>
      </w:r>
      <w:r>
        <w:rPr>
          <w:sz w:val="28"/>
          <w:szCs w:val="28"/>
        </w:rPr>
        <w:t xml:space="preserve"> calls.</w:t>
      </w:r>
    </w:p>
    <w:p w14:paraId="3390D0AE" w14:textId="0B3B2A39" w:rsidR="001B763B" w:rsidRDefault="00000000">
      <w:pPr>
        <w:ind w:left="360"/>
        <w:rPr>
          <w:sz w:val="28"/>
          <w:szCs w:val="28"/>
        </w:rPr>
      </w:pPr>
      <w:r>
        <w:rPr>
          <w:sz w:val="28"/>
          <w:szCs w:val="28"/>
        </w:rPr>
        <w:t xml:space="preserve">  </w:t>
      </w:r>
      <w:r>
        <w:rPr>
          <w:b/>
          <w:bCs/>
          <w:sz w:val="28"/>
          <w:szCs w:val="28"/>
        </w:rPr>
        <w:t>Day 9</w:t>
      </w:r>
      <w:r>
        <w:rPr>
          <w:sz w:val="28"/>
          <w:szCs w:val="28"/>
        </w:rPr>
        <w:t>: An</w:t>
      </w:r>
      <w:r w:rsidR="00A52A41">
        <w:rPr>
          <w:sz w:val="28"/>
          <w:szCs w:val="28"/>
        </w:rPr>
        <w:t>other large</w:t>
      </w:r>
      <w:r>
        <w:rPr>
          <w:sz w:val="28"/>
          <w:szCs w:val="28"/>
        </w:rPr>
        <w:t xml:space="preserve"> increase of </w:t>
      </w:r>
      <w:r w:rsidR="00A52A41">
        <w:rPr>
          <w:b/>
          <w:bCs/>
          <w:sz w:val="28"/>
          <w:szCs w:val="28"/>
        </w:rPr>
        <w:t>142</w:t>
      </w:r>
      <w:r>
        <w:rPr>
          <w:sz w:val="28"/>
          <w:szCs w:val="28"/>
        </w:rPr>
        <w:t xml:space="preserve"> calls.</w:t>
      </w:r>
    </w:p>
    <w:p w14:paraId="3390D0AF" w14:textId="395B766A" w:rsidR="001B763B" w:rsidRDefault="00000000">
      <w:pPr>
        <w:ind w:left="360"/>
        <w:rPr>
          <w:sz w:val="28"/>
          <w:szCs w:val="28"/>
        </w:rPr>
      </w:pPr>
      <w:r>
        <w:rPr>
          <w:sz w:val="28"/>
          <w:szCs w:val="28"/>
        </w:rPr>
        <w:t xml:space="preserve">  </w:t>
      </w:r>
      <w:r>
        <w:rPr>
          <w:b/>
          <w:bCs/>
          <w:sz w:val="28"/>
          <w:szCs w:val="28"/>
        </w:rPr>
        <w:t>Day 10</w:t>
      </w:r>
      <w:r>
        <w:rPr>
          <w:sz w:val="28"/>
          <w:szCs w:val="28"/>
        </w:rPr>
        <w:t xml:space="preserve">: A decrease of </w:t>
      </w:r>
      <w:r w:rsidR="00F14A76">
        <w:rPr>
          <w:b/>
          <w:bCs/>
          <w:sz w:val="28"/>
          <w:szCs w:val="28"/>
        </w:rPr>
        <w:t>6</w:t>
      </w:r>
      <w:r>
        <w:rPr>
          <w:sz w:val="28"/>
          <w:szCs w:val="28"/>
        </w:rPr>
        <w:t xml:space="preserve"> calls.</w:t>
      </w:r>
    </w:p>
    <w:p w14:paraId="3390D0B0" w14:textId="7BFE5C46" w:rsidR="001B763B" w:rsidRDefault="00000000">
      <w:pPr>
        <w:ind w:left="360"/>
        <w:rPr>
          <w:sz w:val="28"/>
          <w:szCs w:val="28"/>
        </w:rPr>
      </w:pPr>
      <w:r>
        <w:rPr>
          <w:sz w:val="28"/>
          <w:szCs w:val="28"/>
        </w:rPr>
        <w:t xml:space="preserve">  </w:t>
      </w:r>
      <w:r>
        <w:rPr>
          <w:b/>
          <w:bCs/>
          <w:sz w:val="28"/>
          <w:szCs w:val="28"/>
        </w:rPr>
        <w:t>Day 11</w:t>
      </w:r>
      <w:r>
        <w:rPr>
          <w:sz w:val="28"/>
          <w:szCs w:val="28"/>
        </w:rPr>
        <w:t xml:space="preserve">: A </w:t>
      </w:r>
      <w:r w:rsidR="00734561">
        <w:rPr>
          <w:sz w:val="28"/>
          <w:szCs w:val="28"/>
        </w:rPr>
        <w:t>de</w:t>
      </w:r>
      <w:r>
        <w:rPr>
          <w:sz w:val="28"/>
          <w:szCs w:val="28"/>
        </w:rPr>
        <w:t xml:space="preserve">crease of </w:t>
      </w:r>
      <w:r w:rsidR="00734561">
        <w:rPr>
          <w:b/>
          <w:bCs/>
          <w:sz w:val="28"/>
          <w:szCs w:val="28"/>
        </w:rPr>
        <w:t>66</w:t>
      </w:r>
      <w:r>
        <w:rPr>
          <w:sz w:val="28"/>
          <w:szCs w:val="28"/>
        </w:rPr>
        <w:t xml:space="preserve"> calls.</w:t>
      </w:r>
    </w:p>
    <w:p w14:paraId="3390D0B1" w14:textId="5E6438D9" w:rsidR="001B763B" w:rsidRDefault="00000000">
      <w:pPr>
        <w:ind w:left="360"/>
        <w:rPr>
          <w:sz w:val="28"/>
          <w:szCs w:val="28"/>
        </w:rPr>
      </w:pPr>
      <w:r>
        <w:rPr>
          <w:sz w:val="28"/>
          <w:szCs w:val="28"/>
        </w:rPr>
        <w:t xml:space="preserve">  </w:t>
      </w:r>
      <w:r>
        <w:rPr>
          <w:b/>
          <w:bCs/>
          <w:sz w:val="28"/>
          <w:szCs w:val="28"/>
        </w:rPr>
        <w:t>Day 12</w:t>
      </w:r>
      <w:r>
        <w:rPr>
          <w:sz w:val="28"/>
          <w:szCs w:val="28"/>
        </w:rPr>
        <w:t xml:space="preserve">: A </w:t>
      </w:r>
      <w:r w:rsidR="00867F27">
        <w:rPr>
          <w:sz w:val="28"/>
          <w:szCs w:val="28"/>
        </w:rPr>
        <w:t>de</w:t>
      </w:r>
      <w:r>
        <w:rPr>
          <w:sz w:val="28"/>
          <w:szCs w:val="28"/>
        </w:rPr>
        <w:t xml:space="preserve">crease of </w:t>
      </w:r>
      <w:r w:rsidR="00867F27">
        <w:rPr>
          <w:b/>
          <w:bCs/>
          <w:sz w:val="28"/>
          <w:szCs w:val="28"/>
        </w:rPr>
        <w:t>10</w:t>
      </w:r>
      <w:r>
        <w:rPr>
          <w:sz w:val="28"/>
          <w:szCs w:val="28"/>
        </w:rPr>
        <w:t xml:space="preserve"> calls.</w:t>
      </w:r>
    </w:p>
    <w:p w14:paraId="3390D0B2" w14:textId="36F9CF49" w:rsidR="001B763B" w:rsidRDefault="00000000">
      <w:pPr>
        <w:ind w:left="360"/>
        <w:rPr>
          <w:sz w:val="28"/>
          <w:szCs w:val="28"/>
        </w:rPr>
      </w:pPr>
      <w:r>
        <w:rPr>
          <w:sz w:val="28"/>
          <w:szCs w:val="28"/>
        </w:rPr>
        <w:t xml:space="preserve">  </w:t>
      </w:r>
      <w:r>
        <w:rPr>
          <w:b/>
          <w:bCs/>
          <w:sz w:val="28"/>
          <w:szCs w:val="28"/>
        </w:rPr>
        <w:t>Day 13</w:t>
      </w:r>
      <w:r>
        <w:rPr>
          <w:sz w:val="28"/>
          <w:szCs w:val="28"/>
        </w:rPr>
        <w:t xml:space="preserve">: A </w:t>
      </w:r>
      <w:r w:rsidR="00AF3700">
        <w:rPr>
          <w:sz w:val="28"/>
          <w:szCs w:val="28"/>
        </w:rPr>
        <w:t>significant drop</w:t>
      </w:r>
      <w:r>
        <w:rPr>
          <w:sz w:val="28"/>
          <w:szCs w:val="28"/>
        </w:rPr>
        <w:t xml:space="preserve"> of </w:t>
      </w:r>
      <w:r w:rsidR="00AF3700">
        <w:rPr>
          <w:b/>
          <w:bCs/>
          <w:sz w:val="28"/>
          <w:szCs w:val="28"/>
        </w:rPr>
        <w:t>122</w:t>
      </w:r>
      <w:r>
        <w:rPr>
          <w:sz w:val="28"/>
          <w:szCs w:val="28"/>
        </w:rPr>
        <w:t xml:space="preserve"> calls.</w:t>
      </w:r>
    </w:p>
    <w:p w14:paraId="3390D0B3" w14:textId="77777777" w:rsidR="001B763B" w:rsidRDefault="00000000">
      <w:pPr>
        <w:ind w:left="360"/>
        <w:rPr>
          <w:sz w:val="28"/>
          <w:szCs w:val="28"/>
        </w:rPr>
      </w:pPr>
      <w:r>
        <w:rPr>
          <w:sz w:val="28"/>
          <w:szCs w:val="28"/>
        </w:rPr>
        <w:t xml:space="preserve">  </w:t>
      </w:r>
      <w:r>
        <w:rPr>
          <w:b/>
          <w:bCs/>
          <w:sz w:val="28"/>
          <w:szCs w:val="28"/>
        </w:rPr>
        <w:t>Day 14</w:t>
      </w:r>
      <w:r>
        <w:rPr>
          <w:sz w:val="28"/>
          <w:szCs w:val="28"/>
        </w:rPr>
        <w:t xml:space="preserve">: A slight increase of </w:t>
      </w:r>
      <w:r>
        <w:rPr>
          <w:b/>
          <w:bCs/>
          <w:sz w:val="28"/>
          <w:szCs w:val="28"/>
        </w:rPr>
        <w:t>50</w:t>
      </w:r>
      <w:r>
        <w:rPr>
          <w:sz w:val="28"/>
          <w:szCs w:val="28"/>
        </w:rPr>
        <w:t xml:space="preserve"> calls.</w:t>
      </w:r>
    </w:p>
    <w:p w14:paraId="3390D0B4" w14:textId="0AC62F39" w:rsidR="001B763B" w:rsidRDefault="00000000">
      <w:pPr>
        <w:ind w:left="360"/>
        <w:rPr>
          <w:sz w:val="28"/>
          <w:szCs w:val="28"/>
        </w:rPr>
      </w:pPr>
      <w:r>
        <w:rPr>
          <w:sz w:val="28"/>
          <w:szCs w:val="28"/>
        </w:rPr>
        <w:t xml:space="preserve">  </w:t>
      </w:r>
      <w:r>
        <w:rPr>
          <w:b/>
          <w:bCs/>
          <w:sz w:val="28"/>
          <w:szCs w:val="28"/>
        </w:rPr>
        <w:t>Day 15</w:t>
      </w:r>
      <w:r>
        <w:rPr>
          <w:sz w:val="28"/>
          <w:szCs w:val="28"/>
        </w:rPr>
        <w:t xml:space="preserve">: A </w:t>
      </w:r>
      <w:r w:rsidR="00FD0E51">
        <w:rPr>
          <w:sz w:val="28"/>
          <w:szCs w:val="28"/>
        </w:rPr>
        <w:t xml:space="preserve">small </w:t>
      </w:r>
      <w:r>
        <w:rPr>
          <w:sz w:val="28"/>
          <w:szCs w:val="28"/>
        </w:rPr>
        <w:t xml:space="preserve">decrease of </w:t>
      </w:r>
      <w:r w:rsidR="001F1D85">
        <w:rPr>
          <w:b/>
          <w:bCs/>
          <w:sz w:val="28"/>
          <w:szCs w:val="28"/>
        </w:rPr>
        <w:t>18</w:t>
      </w:r>
      <w:r>
        <w:rPr>
          <w:sz w:val="28"/>
          <w:szCs w:val="28"/>
        </w:rPr>
        <w:t xml:space="preserve"> calls.</w:t>
      </w:r>
    </w:p>
    <w:p w14:paraId="3390D0B5" w14:textId="7D9835FC" w:rsidR="001B763B" w:rsidRDefault="00000000">
      <w:pPr>
        <w:ind w:left="360"/>
        <w:rPr>
          <w:sz w:val="28"/>
          <w:szCs w:val="28"/>
        </w:rPr>
      </w:pPr>
      <w:r>
        <w:rPr>
          <w:sz w:val="28"/>
          <w:szCs w:val="28"/>
        </w:rPr>
        <w:t xml:space="preserve">  </w:t>
      </w:r>
      <w:r>
        <w:rPr>
          <w:b/>
          <w:bCs/>
          <w:sz w:val="28"/>
          <w:szCs w:val="28"/>
        </w:rPr>
        <w:t>Day 16</w:t>
      </w:r>
      <w:r>
        <w:rPr>
          <w:sz w:val="28"/>
          <w:szCs w:val="28"/>
        </w:rPr>
        <w:t xml:space="preserve">: A decrease of </w:t>
      </w:r>
      <w:r w:rsidR="00FD0E51">
        <w:rPr>
          <w:b/>
          <w:bCs/>
          <w:sz w:val="28"/>
          <w:szCs w:val="28"/>
        </w:rPr>
        <w:t>73</w:t>
      </w:r>
      <w:r>
        <w:rPr>
          <w:sz w:val="28"/>
          <w:szCs w:val="28"/>
        </w:rPr>
        <w:t xml:space="preserve"> calls.</w:t>
      </w:r>
    </w:p>
    <w:p w14:paraId="3390D0B6" w14:textId="4EFEBB3E" w:rsidR="001B763B" w:rsidRDefault="00000000">
      <w:pPr>
        <w:ind w:left="360"/>
        <w:rPr>
          <w:sz w:val="28"/>
          <w:szCs w:val="28"/>
        </w:rPr>
      </w:pPr>
      <w:r>
        <w:rPr>
          <w:sz w:val="28"/>
          <w:szCs w:val="28"/>
        </w:rPr>
        <w:t xml:space="preserve">  </w:t>
      </w:r>
      <w:r>
        <w:rPr>
          <w:b/>
          <w:bCs/>
          <w:sz w:val="28"/>
          <w:szCs w:val="28"/>
        </w:rPr>
        <w:t>Day 17</w:t>
      </w:r>
      <w:r>
        <w:rPr>
          <w:sz w:val="28"/>
          <w:szCs w:val="28"/>
        </w:rPr>
        <w:t>: A</w:t>
      </w:r>
      <w:r w:rsidR="006A0CEC">
        <w:rPr>
          <w:sz w:val="28"/>
          <w:szCs w:val="28"/>
        </w:rPr>
        <w:t xml:space="preserve">n </w:t>
      </w:r>
      <w:r>
        <w:rPr>
          <w:sz w:val="28"/>
          <w:szCs w:val="28"/>
        </w:rPr>
        <w:t xml:space="preserve">increase of </w:t>
      </w:r>
      <w:r w:rsidR="006A0CEC">
        <w:rPr>
          <w:b/>
          <w:bCs/>
          <w:sz w:val="28"/>
          <w:szCs w:val="28"/>
        </w:rPr>
        <w:t>48</w:t>
      </w:r>
      <w:r>
        <w:rPr>
          <w:sz w:val="28"/>
          <w:szCs w:val="28"/>
        </w:rPr>
        <w:t xml:space="preserve"> calls.</w:t>
      </w:r>
    </w:p>
    <w:p w14:paraId="3390D0B7" w14:textId="23B47AA9" w:rsidR="001B763B" w:rsidRDefault="00000000">
      <w:pPr>
        <w:ind w:left="360"/>
        <w:rPr>
          <w:sz w:val="28"/>
          <w:szCs w:val="28"/>
        </w:rPr>
      </w:pPr>
      <w:r>
        <w:rPr>
          <w:sz w:val="28"/>
          <w:szCs w:val="28"/>
        </w:rPr>
        <w:t xml:space="preserve">  </w:t>
      </w:r>
      <w:r>
        <w:rPr>
          <w:b/>
          <w:bCs/>
          <w:sz w:val="28"/>
          <w:szCs w:val="28"/>
        </w:rPr>
        <w:t>Day 18</w:t>
      </w:r>
      <w:r>
        <w:rPr>
          <w:sz w:val="28"/>
          <w:szCs w:val="28"/>
        </w:rPr>
        <w:t xml:space="preserve">: A </w:t>
      </w:r>
      <w:r w:rsidR="00E6722B">
        <w:rPr>
          <w:sz w:val="28"/>
          <w:szCs w:val="28"/>
        </w:rPr>
        <w:t>de</w:t>
      </w:r>
      <w:r>
        <w:rPr>
          <w:sz w:val="28"/>
          <w:szCs w:val="28"/>
        </w:rPr>
        <w:t xml:space="preserve">crease of </w:t>
      </w:r>
      <w:r w:rsidR="00494A6B">
        <w:rPr>
          <w:b/>
          <w:bCs/>
          <w:sz w:val="28"/>
          <w:szCs w:val="28"/>
        </w:rPr>
        <w:t>24</w:t>
      </w:r>
      <w:r>
        <w:rPr>
          <w:sz w:val="28"/>
          <w:szCs w:val="28"/>
        </w:rPr>
        <w:t xml:space="preserve"> calls.</w:t>
      </w:r>
    </w:p>
    <w:p w14:paraId="3390D0B8" w14:textId="34E3CF6B" w:rsidR="001B763B" w:rsidRDefault="00000000">
      <w:pPr>
        <w:ind w:left="360"/>
        <w:rPr>
          <w:sz w:val="28"/>
          <w:szCs w:val="28"/>
        </w:rPr>
      </w:pPr>
      <w:r>
        <w:rPr>
          <w:sz w:val="28"/>
          <w:szCs w:val="28"/>
        </w:rPr>
        <w:t xml:space="preserve">  </w:t>
      </w:r>
      <w:r>
        <w:rPr>
          <w:b/>
          <w:bCs/>
          <w:sz w:val="28"/>
          <w:szCs w:val="28"/>
        </w:rPr>
        <w:t>Day 19</w:t>
      </w:r>
      <w:r>
        <w:rPr>
          <w:sz w:val="28"/>
          <w:szCs w:val="28"/>
        </w:rPr>
        <w:t xml:space="preserve">: A decrease of </w:t>
      </w:r>
      <w:r w:rsidR="00854C59">
        <w:rPr>
          <w:b/>
          <w:bCs/>
          <w:sz w:val="28"/>
          <w:szCs w:val="28"/>
        </w:rPr>
        <w:t>31</w:t>
      </w:r>
      <w:r>
        <w:rPr>
          <w:sz w:val="28"/>
          <w:szCs w:val="28"/>
        </w:rPr>
        <w:t xml:space="preserve"> calls.</w:t>
      </w:r>
    </w:p>
    <w:p w14:paraId="3390D0B9" w14:textId="7526E57E" w:rsidR="001B763B" w:rsidRDefault="00000000">
      <w:pPr>
        <w:ind w:left="360"/>
        <w:rPr>
          <w:sz w:val="28"/>
          <w:szCs w:val="28"/>
        </w:rPr>
      </w:pPr>
      <w:r>
        <w:rPr>
          <w:sz w:val="28"/>
          <w:szCs w:val="28"/>
        </w:rPr>
        <w:t xml:space="preserve">  </w:t>
      </w:r>
      <w:r>
        <w:rPr>
          <w:b/>
          <w:bCs/>
          <w:sz w:val="28"/>
          <w:szCs w:val="28"/>
        </w:rPr>
        <w:t>Day 20</w:t>
      </w:r>
      <w:r>
        <w:rPr>
          <w:sz w:val="28"/>
          <w:szCs w:val="28"/>
        </w:rPr>
        <w:t xml:space="preserve">: A </w:t>
      </w:r>
      <w:r w:rsidR="00BA6305">
        <w:rPr>
          <w:sz w:val="28"/>
          <w:szCs w:val="28"/>
        </w:rPr>
        <w:t>de</w:t>
      </w:r>
      <w:r>
        <w:rPr>
          <w:sz w:val="28"/>
          <w:szCs w:val="28"/>
        </w:rPr>
        <w:t xml:space="preserve">crease of </w:t>
      </w:r>
      <w:r w:rsidR="00BA6305">
        <w:rPr>
          <w:b/>
          <w:bCs/>
          <w:sz w:val="28"/>
          <w:szCs w:val="28"/>
        </w:rPr>
        <w:t>19</w:t>
      </w:r>
      <w:r>
        <w:rPr>
          <w:sz w:val="28"/>
          <w:szCs w:val="28"/>
        </w:rPr>
        <w:t xml:space="preserve"> calls.</w:t>
      </w:r>
    </w:p>
    <w:p w14:paraId="3390D0BA" w14:textId="36591154" w:rsidR="001B763B" w:rsidRDefault="00000000">
      <w:pPr>
        <w:ind w:left="360"/>
        <w:rPr>
          <w:sz w:val="28"/>
          <w:szCs w:val="28"/>
        </w:rPr>
      </w:pPr>
      <w:r>
        <w:rPr>
          <w:sz w:val="28"/>
          <w:szCs w:val="28"/>
        </w:rPr>
        <w:t xml:space="preserve">  </w:t>
      </w:r>
      <w:r>
        <w:rPr>
          <w:b/>
          <w:bCs/>
          <w:sz w:val="28"/>
          <w:szCs w:val="28"/>
        </w:rPr>
        <w:t>Day 21</w:t>
      </w:r>
      <w:r>
        <w:rPr>
          <w:sz w:val="28"/>
          <w:szCs w:val="28"/>
        </w:rPr>
        <w:t>: A</w:t>
      </w:r>
      <w:r w:rsidR="008F1388">
        <w:rPr>
          <w:sz w:val="28"/>
          <w:szCs w:val="28"/>
        </w:rPr>
        <w:t>n</w:t>
      </w:r>
      <w:r>
        <w:rPr>
          <w:sz w:val="28"/>
          <w:szCs w:val="28"/>
        </w:rPr>
        <w:t xml:space="preserve"> </w:t>
      </w:r>
      <w:r w:rsidR="008F1388">
        <w:rPr>
          <w:sz w:val="28"/>
          <w:szCs w:val="28"/>
        </w:rPr>
        <w:t>in</w:t>
      </w:r>
      <w:r>
        <w:rPr>
          <w:sz w:val="28"/>
          <w:szCs w:val="28"/>
        </w:rPr>
        <w:t xml:space="preserve">crease of </w:t>
      </w:r>
      <w:r w:rsidR="00420C18">
        <w:rPr>
          <w:b/>
          <w:bCs/>
          <w:sz w:val="28"/>
          <w:szCs w:val="28"/>
        </w:rPr>
        <w:t>4</w:t>
      </w:r>
      <w:r>
        <w:rPr>
          <w:sz w:val="28"/>
          <w:szCs w:val="28"/>
        </w:rPr>
        <w:t xml:space="preserve"> calls.</w:t>
      </w:r>
    </w:p>
    <w:p w14:paraId="3390D0BB" w14:textId="483EA38C" w:rsidR="001B763B" w:rsidRDefault="00000000">
      <w:pPr>
        <w:ind w:left="360"/>
        <w:rPr>
          <w:sz w:val="28"/>
          <w:szCs w:val="28"/>
        </w:rPr>
      </w:pPr>
      <w:r>
        <w:rPr>
          <w:sz w:val="28"/>
          <w:szCs w:val="28"/>
        </w:rPr>
        <w:t xml:space="preserve">  </w:t>
      </w:r>
      <w:r>
        <w:rPr>
          <w:b/>
          <w:bCs/>
          <w:sz w:val="28"/>
          <w:szCs w:val="28"/>
        </w:rPr>
        <w:t>Day 22</w:t>
      </w:r>
      <w:r>
        <w:rPr>
          <w:sz w:val="28"/>
          <w:szCs w:val="28"/>
        </w:rPr>
        <w:t>: A</w:t>
      </w:r>
      <w:r w:rsidR="002E3563">
        <w:rPr>
          <w:sz w:val="28"/>
          <w:szCs w:val="28"/>
        </w:rPr>
        <w:t>nother increase</w:t>
      </w:r>
      <w:r>
        <w:rPr>
          <w:sz w:val="28"/>
          <w:szCs w:val="28"/>
        </w:rPr>
        <w:t xml:space="preserve"> of </w:t>
      </w:r>
      <w:r w:rsidR="002E3563">
        <w:rPr>
          <w:b/>
          <w:bCs/>
          <w:sz w:val="28"/>
          <w:szCs w:val="28"/>
        </w:rPr>
        <w:t>78</w:t>
      </w:r>
      <w:r>
        <w:rPr>
          <w:sz w:val="28"/>
          <w:szCs w:val="28"/>
        </w:rPr>
        <w:t xml:space="preserve"> calls.</w:t>
      </w:r>
    </w:p>
    <w:p w14:paraId="3390D0BC" w14:textId="5A54FA14" w:rsidR="001B763B" w:rsidRDefault="00000000">
      <w:pPr>
        <w:ind w:left="360"/>
        <w:rPr>
          <w:sz w:val="28"/>
          <w:szCs w:val="28"/>
        </w:rPr>
      </w:pPr>
      <w:r>
        <w:rPr>
          <w:sz w:val="28"/>
          <w:szCs w:val="28"/>
        </w:rPr>
        <w:t xml:space="preserve">  </w:t>
      </w:r>
      <w:r>
        <w:rPr>
          <w:b/>
          <w:bCs/>
          <w:sz w:val="28"/>
          <w:szCs w:val="28"/>
        </w:rPr>
        <w:t>Day 23</w:t>
      </w:r>
      <w:r>
        <w:rPr>
          <w:sz w:val="28"/>
          <w:szCs w:val="28"/>
        </w:rPr>
        <w:t xml:space="preserve">: A </w:t>
      </w:r>
      <w:r w:rsidR="002E3563">
        <w:rPr>
          <w:sz w:val="28"/>
          <w:szCs w:val="28"/>
        </w:rPr>
        <w:t>de</w:t>
      </w:r>
      <w:r>
        <w:rPr>
          <w:sz w:val="28"/>
          <w:szCs w:val="28"/>
        </w:rPr>
        <w:t xml:space="preserve">crease of </w:t>
      </w:r>
      <w:r w:rsidR="002E3563">
        <w:rPr>
          <w:b/>
          <w:bCs/>
          <w:sz w:val="28"/>
          <w:szCs w:val="28"/>
        </w:rPr>
        <w:t>9</w:t>
      </w:r>
      <w:r>
        <w:rPr>
          <w:sz w:val="28"/>
          <w:szCs w:val="28"/>
        </w:rPr>
        <w:t xml:space="preserve"> calls.</w:t>
      </w:r>
    </w:p>
    <w:p w14:paraId="3390D0BD" w14:textId="12C627B6" w:rsidR="001B763B" w:rsidRDefault="00000000">
      <w:pPr>
        <w:ind w:left="360"/>
        <w:rPr>
          <w:sz w:val="28"/>
          <w:szCs w:val="28"/>
        </w:rPr>
      </w:pPr>
      <w:r>
        <w:rPr>
          <w:sz w:val="28"/>
          <w:szCs w:val="28"/>
        </w:rPr>
        <w:t xml:space="preserve">  </w:t>
      </w:r>
      <w:r>
        <w:rPr>
          <w:b/>
          <w:bCs/>
          <w:sz w:val="28"/>
          <w:szCs w:val="28"/>
        </w:rPr>
        <w:t>Day 24</w:t>
      </w:r>
      <w:r>
        <w:rPr>
          <w:sz w:val="28"/>
          <w:szCs w:val="28"/>
        </w:rPr>
        <w:t>: A</w:t>
      </w:r>
      <w:r w:rsidR="00AD2BF2">
        <w:rPr>
          <w:sz w:val="28"/>
          <w:szCs w:val="28"/>
        </w:rPr>
        <w:t>n in</w:t>
      </w:r>
      <w:r>
        <w:rPr>
          <w:sz w:val="28"/>
          <w:szCs w:val="28"/>
        </w:rPr>
        <w:t xml:space="preserve">crease of </w:t>
      </w:r>
      <w:r w:rsidR="00AD2BF2">
        <w:rPr>
          <w:b/>
          <w:bCs/>
          <w:sz w:val="28"/>
          <w:szCs w:val="28"/>
        </w:rPr>
        <w:t>26</w:t>
      </w:r>
      <w:r>
        <w:rPr>
          <w:sz w:val="28"/>
          <w:szCs w:val="28"/>
        </w:rPr>
        <w:t xml:space="preserve"> calls.</w:t>
      </w:r>
    </w:p>
    <w:p w14:paraId="3390D0BE" w14:textId="56EE2A23" w:rsidR="001B763B" w:rsidRDefault="00000000">
      <w:pPr>
        <w:ind w:left="360"/>
        <w:rPr>
          <w:sz w:val="28"/>
          <w:szCs w:val="28"/>
        </w:rPr>
      </w:pPr>
      <w:r>
        <w:rPr>
          <w:sz w:val="28"/>
          <w:szCs w:val="28"/>
        </w:rPr>
        <w:t xml:space="preserve">  </w:t>
      </w:r>
      <w:r>
        <w:rPr>
          <w:b/>
          <w:bCs/>
          <w:sz w:val="28"/>
          <w:szCs w:val="28"/>
        </w:rPr>
        <w:t>Day 25</w:t>
      </w:r>
      <w:r>
        <w:rPr>
          <w:sz w:val="28"/>
          <w:szCs w:val="28"/>
        </w:rPr>
        <w:t xml:space="preserve">: A decrease of </w:t>
      </w:r>
      <w:r w:rsidR="00952C63">
        <w:rPr>
          <w:b/>
          <w:bCs/>
          <w:sz w:val="28"/>
          <w:szCs w:val="28"/>
        </w:rPr>
        <w:t>3</w:t>
      </w:r>
      <w:r>
        <w:rPr>
          <w:sz w:val="28"/>
          <w:szCs w:val="28"/>
        </w:rPr>
        <w:t xml:space="preserve"> calls.</w:t>
      </w:r>
    </w:p>
    <w:p w14:paraId="3390D0BF" w14:textId="0D961C21" w:rsidR="001B763B" w:rsidRDefault="00000000">
      <w:pPr>
        <w:ind w:left="360"/>
        <w:rPr>
          <w:sz w:val="28"/>
          <w:szCs w:val="28"/>
        </w:rPr>
      </w:pPr>
      <w:r>
        <w:rPr>
          <w:sz w:val="28"/>
          <w:szCs w:val="28"/>
        </w:rPr>
        <w:t xml:space="preserve">  </w:t>
      </w:r>
      <w:r>
        <w:rPr>
          <w:b/>
          <w:bCs/>
          <w:sz w:val="28"/>
          <w:szCs w:val="28"/>
        </w:rPr>
        <w:t>Day 26</w:t>
      </w:r>
      <w:r>
        <w:rPr>
          <w:sz w:val="28"/>
          <w:szCs w:val="28"/>
        </w:rPr>
        <w:t>: A</w:t>
      </w:r>
      <w:r w:rsidR="003A785F">
        <w:rPr>
          <w:sz w:val="28"/>
          <w:szCs w:val="28"/>
        </w:rPr>
        <w:t>nother</w:t>
      </w:r>
      <w:r>
        <w:rPr>
          <w:sz w:val="28"/>
          <w:szCs w:val="28"/>
        </w:rPr>
        <w:t xml:space="preserve"> </w:t>
      </w:r>
      <w:r w:rsidR="00C9648E">
        <w:rPr>
          <w:sz w:val="28"/>
          <w:szCs w:val="28"/>
        </w:rPr>
        <w:t>de</w:t>
      </w:r>
      <w:r>
        <w:rPr>
          <w:sz w:val="28"/>
          <w:szCs w:val="28"/>
        </w:rPr>
        <w:t xml:space="preserve">crease of </w:t>
      </w:r>
      <w:r w:rsidR="00C9648E">
        <w:rPr>
          <w:b/>
          <w:bCs/>
          <w:sz w:val="28"/>
          <w:szCs w:val="28"/>
        </w:rPr>
        <w:t>1</w:t>
      </w:r>
      <w:r w:rsidR="00AD2BF2">
        <w:rPr>
          <w:b/>
          <w:bCs/>
          <w:sz w:val="28"/>
          <w:szCs w:val="28"/>
        </w:rPr>
        <w:t>3</w:t>
      </w:r>
      <w:r>
        <w:rPr>
          <w:sz w:val="28"/>
          <w:szCs w:val="28"/>
        </w:rPr>
        <w:t xml:space="preserve"> calls.</w:t>
      </w:r>
    </w:p>
    <w:p w14:paraId="3390D0C0" w14:textId="7AD4BE4E" w:rsidR="001B763B" w:rsidRDefault="00000000">
      <w:pPr>
        <w:ind w:left="360"/>
        <w:rPr>
          <w:sz w:val="28"/>
          <w:szCs w:val="28"/>
        </w:rPr>
      </w:pPr>
      <w:r>
        <w:rPr>
          <w:sz w:val="28"/>
          <w:szCs w:val="28"/>
        </w:rPr>
        <w:t xml:space="preserve">  </w:t>
      </w:r>
      <w:r>
        <w:rPr>
          <w:b/>
          <w:bCs/>
          <w:sz w:val="28"/>
          <w:szCs w:val="28"/>
        </w:rPr>
        <w:t>Day 27</w:t>
      </w:r>
      <w:r>
        <w:rPr>
          <w:sz w:val="28"/>
          <w:szCs w:val="28"/>
        </w:rPr>
        <w:t>: A</w:t>
      </w:r>
      <w:r w:rsidR="003A785F">
        <w:rPr>
          <w:sz w:val="28"/>
          <w:szCs w:val="28"/>
        </w:rPr>
        <w:t xml:space="preserve"> </w:t>
      </w:r>
      <w:r w:rsidR="00AD2BF2">
        <w:rPr>
          <w:sz w:val="28"/>
          <w:szCs w:val="28"/>
        </w:rPr>
        <w:t>drop</w:t>
      </w:r>
      <w:r>
        <w:rPr>
          <w:sz w:val="28"/>
          <w:szCs w:val="28"/>
        </w:rPr>
        <w:t xml:space="preserve"> of </w:t>
      </w:r>
      <w:r w:rsidR="00AD2BF2">
        <w:rPr>
          <w:b/>
          <w:bCs/>
          <w:sz w:val="28"/>
          <w:szCs w:val="28"/>
        </w:rPr>
        <w:t>61</w:t>
      </w:r>
      <w:r>
        <w:rPr>
          <w:sz w:val="28"/>
          <w:szCs w:val="28"/>
        </w:rPr>
        <w:t xml:space="preserve"> calls.</w:t>
      </w:r>
    </w:p>
    <w:p w14:paraId="3390D0C1" w14:textId="336EC0E2" w:rsidR="001B763B" w:rsidRDefault="00000000">
      <w:pPr>
        <w:ind w:left="360"/>
        <w:rPr>
          <w:sz w:val="28"/>
          <w:szCs w:val="28"/>
        </w:rPr>
      </w:pPr>
      <w:r>
        <w:rPr>
          <w:sz w:val="28"/>
          <w:szCs w:val="28"/>
        </w:rPr>
        <w:t xml:space="preserve">  </w:t>
      </w:r>
      <w:r>
        <w:rPr>
          <w:b/>
          <w:bCs/>
          <w:sz w:val="28"/>
          <w:szCs w:val="28"/>
        </w:rPr>
        <w:t>Day 28</w:t>
      </w:r>
      <w:r>
        <w:rPr>
          <w:sz w:val="28"/>
          <w:szCs w:val="28"/>
        </w:rPr>
        <w:t>: A</w:t>
      </w:r>
      <w:r w:rsidR="00AD2BF2">
        <w:rPr>
          <w:sz w:val="28"/>
          <w:szCs w:val="28"/>
        </w:rPr>
        <w:t>n increase</w:t>
      </w:r>
      <w:r>
        <w:rPr>
          <w:sz w:val="28"/>
          <w:szCs w:val="28"/>
        </w:rPr>
        <w:t xml:space="preserve"> of </w:t>
      </w:r>
      <w:r w:rsidR="00AD2BF2">
        <w:rPr>
          <w:b/>
          <w:bCs/>
          <w:sz w:val="28"/>
          <w:szCs w:val="28"/>
        </w:rPr>
        <w:t>77</w:t>
      </w:r>
      <w:r>
        <w:rPr>
          <w:sz w:val="28"/>
          <w:szCs w:val="28"/>
        </w:rPr>
        <w:t xml:space="preserve"> calls.</w:t>
      </w:r>
    </w:p>
    <w:p w14:paraId="3390D0C2" w14:textId="4DA67705" w:rsidR="001B763B" w:rsidRDefault="00000000">
      <w:pPr>
        <w:ind w:left="360"/>
        <w:rPr>
          <w:sz w:val="28"/>
          <w:szCs w:val="28"/>
        </w:rPr>
      </w:pPr>
      <w:r>
        <w:rPr>
          <w:sz w:val="28"/>
          <w:szCs w:val="28"/>
        </w:rPr>
        <w:t xml:space="preserve">  </w:t>
      </w:r>
      <w:r>
        <w:rPr>
          <w:b/>
          <w:bCs/>
          <w:sz w:val="28"/>
          <w:szCs w:val="28"/>
        </w:rPr>
        <w:t>Day 29</w:t>
      </w:r>
      <w:r>
        <w:rPr>
          <w:sz w:val="28"/>
          <w:szCs w:val="28"/>
        </w:rPr>
        <w:t xml:space="preserve">: A decrease of </w:t>
      </w:r>
      <w:r w:rsidR="00E922A6">
        <w:rPr>
          <w:b/>
          <w:bCs/>
          <w:sz w:val="28"/>
          <w:szCs w:val="28"/>
        </w:rPr>
        <w:t>79</w:t>
      </w:r>
      <w:r>
        <w:rPr>
          <w:sz w:val="28"/>
          <w:szCs w:val="28"/>
        </w:rPr>
        <w:t xml:space="preserve"> calls.</w:t>
      </w:r>
    </w:p>
    <w:p w14:paraId="3390D0C3" w14:textId="7A6E2E3C" w:rsidR="001B763B" w:rsidRDefault="00000000">
      <w:pPr>
        <w:ind w:left="360"/>
        <w:rPr>
          <w:sz w:val="28"/>
          <w:szCs w:val="28"/>
        </w:rPr>
      </w:pPr>
      <w:r>
        <w:rPr>
          <w:sz w:val="28"/>
          <w:szCs w:val="28"/>
        </w:rPr>
        <w:t xml:space="preserve">  </w:t>
      </w:r>
      <w:r>
        <w:rPr>
          <w:b/>
          <w:bCs/>
          <w:sz w:val="28"/>
          <w:szCs w:val="28"/>
        </w:rPr>
        <w:t>Day 30</w:t>
      </w:r>
      <w:r>
        <w:rPr>
          <w:sz w:val="28"/>
          <w:szCs w:val="28"/>
        </w:rPr>
        <w:t>: A</w:t>
      </w:r>
      <w:r w:rsidR="005846E0">
        <w:rPr>
          <w:sz w:val="28"/>
          <w:szCs w:val="28"/>
        </w:rPr>
        <w:t xml:space="preserve">nother </w:t>
      </w:r>
      <w:r>
        <w:rPr>
          <w:sz w:val="28"/>
          <w:szCs w:val="28"/>
        </w:rPr>
        <w:t xml:space="preserve">decrease of </w:t>
      </w:r>
      <w:r w:rsidR="00E922A6">
        <w:rPr>
          <w:b/>
          <w:bCs/>
          <w:sz w:val="28"/>
          <w:szCs w:val="28"/>
        </w:rPr>
        <w:t>21</w:t>
      </w:r>
      <w:r>
        <w:rPr>
          <w:sz w:val="28"/>
          <w:szCs w:val="28"/>
        </w:rPr>
        <w:t xml:space="preserve"> calls.</w:t>
      </w:r>
    </w:p>
    <w:p w14:paraId="3390D0C4" w14:textId="4EA70981" w:rsidR="001B763B" w:rsidRDefault="00000000">
      <w:pPr>
        <w:ind w:left="360"/>
        <w:rPr>
          <w:sz w:val="28"/>
          <w:szCs w:val="28"/>
        </w:rPr>
      </w:pPr>
      <w:r>
        <w:rPr>
          <w:sz w:val="28"/>
          <w:szCs w:val="28"/>
        </w:rPr>
        <w:t xml:space="preserve">  </w:t>
      </w:r>
      <w:r>
        <w:rPr>
          <w:b/>
          <w:bCs/>
          <w:sz w:val="28"/>
          <w:szCs w:val="28"/>
        </w:rPr>
        <w:t>Day 31</w:t>
      </w:r>
      <w:r>
        <w:rPr>
          <w:sz w:val="28"/>
          <w:szCs w:val="28"/>
        </w:rPr>
        <w:t xml:space="preserve">: A </w:t>
      </w:r>
      <w:r w:rsidR="00E922A6">
        <w:rPr>
          <w:sz w:val="28"/>
          <w:szCs w:val="28"/>
        </w:rPr>
        <w:t>drop of</w:t>
      </w:r>
      <w:r>
        <w:rPr>
          <w:sz w:val="28"/>
          <w:szCs w:val="28"/>
        </w:rPr>
        <w:t xml:space="preserve"> </w:t>
      </w:r>
      <w:r w:rsidR="00E922A6">
        <w:rPr>
          <w:b/>
          <w:bCs/>
          <w:sz w:val="28"/>
          <w:szCs w:val="28"/>
        </w:rPr>
        <w:t>43</w:t>
      </w:r>
      <w:r>
        <w:rPr>
          <w:sz w:val="28"/>
          <w:szCs w:val="28"/>
        </w:rPr>
        <w:t xml:space="preserve"> calls.</w:t>
      </w:r>
    </w:p>
    <w:p w14:paraId="3390D0C5" w14:textId="7585167B" w:rsidR="001B763B" w:rsidRDefault="00000000">
      <w:pPr>
        <w:ind w:left="360"/>
        <w:rPr>
          <w:sz w:val="28"/>
          <w:szCs w:val="28"/>
        </w:rPr>
      </w:pPr>
      <w:r>
        <w:rPr>
          <w:sz w:val="28"/>
          <w:szCs w:val="28"/>
        </w:rPr>
        <w:t xml:space="preserve">  </w:t>
      </w:r>
      <w:r>
        <w:rPr>
          <w:b/>
          <w:bCs/>
          <w:sz w:val="28"/>
          <w:szCs w:val="28"/>
        </w:rPr>
        <w:t>Day 32</w:t>
      </w:r>
      <w:r>
        <w:rPr>
          <w:sz w:val="28"/>
          <w:szCs w:val="28"/>
        </w:rPr>
        <w:t xml:space="preserve">: A significant </w:t>
      </w:r>
      <w:r w:rsidR="0074471E">
        <w:rPr>
          <w:sz w:val="28"/>
          <w:szCs w:val="28"/>
        </w:rPr>
        <w:t>in</w:t>
      </w:r>
      <w:r>
        <w:rPr>
          <w:sz w:val="28"/>
          <w:szCs w:val="28"/>
        </w:rPr>
        <w:t xml:space="preserve">crease of </w:t>
      </w:r>
      <w:r w:rsidR="008D48F9">
        <w:rPr>
          <w:b/>
          <w:bCs/>
          <w:sz w:val="28"/>
          <w:szCs w:val="28"/>
        </w:rPr>
        <w:t>8</w:t>
      </w:r>
      <w:r w:rsidR="0074471E">
        <w:rPr>
          <w:b/>
          <w:bCs/>
          <w:sz w:val="28"/>
          <w:szCs w:val="28"/>
        </w:rPr>
        <w:t>1</w:t>
      </w:r>
      <w:r>
        <w:rPr>
          <w:sz w:val="28"/>
          <w:szCs w:val="28"/>
        </w:rPr>
        <w:t xml:space="preserve"> calls</w:t>
      </w:r>
    </w:p>
    <w:p w14:paraId="3390D0C6" w14:textId="269321D1" w:rsidR="001B763B" w:rsidRDefault="00000000">
      <w:pPr>
        <w:ind w:left="360"/>
        <w:rPr>
          <w:sz w:val="24"/>
          <w:szCs w:val="24"/>
        </w:rPr>
      </w:pPr>
      <w:r>
        <w:rPr>
          <w:sz w:val="28"/>
          <w:szCs w:val="28"/>
        </w:rPr>
        <w:lastRenderedPageBreak/>
        <w:t xml:space="preserve">  </w:t>
      </w:r>
      <w:r>
        <w:rPr>
          <w:b/>
          <w:bCs/>
          <w:sz w:val="28"/>
          <w:szCs w:val="28"/>
        </w:rPr>
        <w:t>Day 33</w:t>
      </w:r>
      <w:r>
        <w:rPr>
          <w:sz w:val="28"/>
          <w:szCs w:val="28"/>
        </w:rPr>
        <w:t xml:space="preserve">: A large decrease of </w:t>
      </w:r>
      <w:r w:rsidR="0074471E">
        <w:rPr>
          <w:b/>
          <w:bCs/>
          <w:sz w:val="28"/>
          <w:szCs w:val="28"/>
        </w:rPr>
        <w:t>89</w:t>
      </w:r>
      <w:r>
        <w:rPr>
          <w:sz w:val="28"/>
          <w:szCs w:val="28"/>
        </w:rPr>
        <w:t xml:space="preserve"> calls.</w:t>
      </w:r>
    </w:p>
    <w:p w14:paraId="3390D0C7" w14:textId="77777777" w:rsidR="001B763B" w:rsidRDefault="00000000">
      <w:pPr>
        <w:numPr>
          <w:ilvl w:val="0"/>
          <w:numId w:val="5"/>
        </w:numPr>
        <w:rPr>
          <w:sz w:val="32"/>
          <w:szCs w:val="32"/>
        </w:rPr>
      </w:pPr>
      <w:r>
        <w:rPr>
          <w:b/>
          <w:bCs/>
          <w:sz w:val="32"/>
          <w:szCs w:val="32"/>
        </w:rPr>
        <w:t>Key Metrics</w:t>
      </w:r>
    </w:p>
    <w:p w14:paraId="3390D0C8" w14:textId="18FAA5FB" w:rsidR="001B763B" w:rsidRDefault="00000000">
      <w:pPr>
        <w:numPr>
          <w:ilvl w:val="0"/>
          <w:numId w:val="5"/>
        </w:numPr>
        <w:spacing w:after="240"/>
        <w:rPr>
          <w:sz w:val="24"/>
          <w:szCs w:val="24"/>
        </w:rPr>
      </w:pPr>
      <w:r>
        <w:rPr>
          <w:sz w:val="24"/>
          <w:szCs w:val="24"/>
        </w:rPr>
        <w:t xml:space="preserve">Average daily call volume: </w:t>
      </w:r>
      <w:r w:rsidR="0064346E">
        <w:rPr>
          <w:b/>
          <w:bCs/>
          <w:sz w:val="24"/>
          <w:szCs w:val="24"/>
        </w:rPr>
        <w:t>250.23</w:t>
      </w:r>
      <w:r>
        <w:rPr>
          <w:b/>
          <w:bCs/>
          <w:sz w:val="24"/>
          <w:szCs w:val="24"/>
        </w:rPr>
        <w:br/>
      </w:r>
      <w:r>
        <w:rPr>
          <w:sz w:val="24"/>
          <w:szCs w:val="24"/>
        </w:rPr>
        <w:t>This is the typical number of calls handled per day across the 33 days.</w:t>
      </w:r>
    </w:p>
    <w:tbl>
      <w:tblPr>
        <w:tblStyle w:val="Style10"/>
        <w:tblW w:w="4233" w:type="dxa"/>
        <w:tblInd w:w="0" w:type="dxa"/>
        <w:tblLook w:val="04A0" w:firstRow="1" w:lastRow="0" w:firstColumn="1" w:lastColumn="0" w:noHBand="0" w:noVBand="1"/>
      </w:tblPr>
      <w:tblGrid>
        <w:gridCol w:w="1738"/>
        <w:gridCol w:w="2495"/>
      </w:tblGrid>
      <w:tr w:rsidR="00856FB4" w:rsidRPr="00856FB4" w14:paraId="02C6166E" w14:textId="77777777" w:rsidTr="00856FB4">
        <w:trPr>
          <w:trHeight w:val="300"/>
        </w:trPr>
        <w:tc>
          <w:tcPr>
            <w:tcW w:w="1738" w:type="dxa"/>
            <w:noWrap/>
            <w:hideMark/>
          </w:tcPr>
          <w:p w14:paraId="6B202A15" w14:textId="77777777" w:rsidR="00856FB4" w:rsidRPr="00856FB4" w:rsidRDefault="00856FB4" w:rsidP="00856FB4">
            <w:pPr>
              <w:spacing w:line="240" w:lineRule="auto"/>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consultationType</w:t>
            </w:r>
          </w:p>
        </w:tc>
        <w:tc>
          <w:tcPr>
            <w:tcW w:w="2495" w:type="dxa"/>
            <w:noWrap/>
            <w:hideMark/>
          </w:tcPr>
          <w:p w14:paraId="4BFB4D02" w14:textId="77777777" w:rsidR="00856FB4" w:rsidRPr="00856FB4" w:rsidRDefault="00856FB4" w:rsidP="00856FB4">
            <w:pPr>
              <w:spacing w:line="240" w:lineRule="auto"/>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Call</w:t>
            </w:r>
          </w:p>
        </w:tc>
      </w:tr>
      <w:tr w:rsidR="00856FB4" w:rsidRPr="00856FB4" w14:paraId="6AD9FFB0" w14:textId="77777777" w:rsidTr="00856FB4">
        <w:trPr>
          <w:trHeight w:val="300"/>
        </w:trPr>
        <w:tc>
          <w:tcPr>
            <w:tcW w:w="1738" w:type="dxa"/>
            <w:noWrap/>
            <w:hideMark/>
          </w:tcPr>
          <w:p w14:paraId="04571F21" w14:textId="77777777" w:rsidR="00856FB4" w:rsidRPr="00856FB4" w:rsidRDefault="00856FB4" w:rsidP="00856FB4">
            <w:pPr>
              <w:spacing w:line="240" w:lineRule="auto"/>
              <w:rPr>
                <w:rFonts w:ascii="Trebuchet MS" w:eastAsia="Times New Roman" w:hAnsi="Trebuchet MS" w:cs="Times New Roman"/>
                <w:color w:val="000000"/>
                <w:sz w:val="20"/>
                <w:szCs w:val="20"/>
                <w:lang w:val="en-IN"/>
              </w:rPr>
            </w:pPr>
          </w:p>
        </w:tc>
        <w:tc>
          <w:tcPr>
            <w:tcW w:w="2495" w:type="dxa"/>
            <w:noWrap/>
            <w:hideMark/>
          </w:tcPr>
          <w:p w14:paraId="1D51EC11" w14:textId="77777777" w:rsidR="00856FB4" w:rsidRPr="00856FB4" w:rsidRDefault="00856FB4" w:rsidP="00856FB4">
            <w:pPr>
              <w:spacing w:line="240" w:lineRule="auto"/>
              <w:rPr>
                <w:rFonts w:ascii="Times New Roman" w:eastAsia="Times New Roman" w:hAnsi="Times New Roman" w:cs="Times New Roman"/>
                <w:sz w:val="20"/>
                <w:szCs w:val="20"/>
                <w:lang w:val="en-IN"/>
              </w:rPr>
            </w:pPr>
          </w:p>
        </w:tc>
      </w:tr>
      <w:tr w:rsidR="00856FB4" w:rsidRPr="00856FB4" w14:paraId="672B1BD4" w14:textId="77777777" w:rsidTr="00856FB4">
        <w:trPr>
          <w:trHeight w:val="300"/>
        </w:trPr>
        <w:tc>
          <w:tcPr>
            <w:tcW w:w="1738" w:type="dxa"/>
            <w:noWrap/>
            <w:hideMark/>
          </w:tcPr>
          <w:p w14:paraId="4832E462" w14:textId="77777777" w:rsidR="00856FB4" w:rsidRPr="00856FB4" w:rsidRDefault="00856FB4" w:rsidP="00856FB4">
            <w:pPr>
              <w:spacing w:line="240" w:lineRule="auto"/>
              <w:rPr>
                <w:rFonts w:ascii="Trebuchet MS" w:eastAsia="Times New Roman" w:hAnsi="Trebuchet MS" w:cs="Times New Roman"/>
                <w:b/>
                <w:bCs/>
                <w:color w:val="0F172A"/>
                <w:sz w:val="20"/>
                <w:szCs w:val="20"/>
                <w:lang w:val="en-IN"/>
              </w:rPr>
            </w:pPr>
            <w:r w:rsidRPr="00856FB4">
              <w:rPr>
                <w:rFonts w:ascii="Trebuchet MS" w:eastAsia="Times New Roman" w:hAnsi="Trebuchet MS" w:cs="Times New Roman"/>
                <w:b/>
                <w:bCs/>
                <w:color w:val="0F172A"/>
                <w:sz w:val="20"/>
                <w:szCs w:val="20"/>
                <w:lang w:val="en-IN"/>
              </w:rPr>
              <w:t>Row Labels</w:t>
            </w:r>
          </w:p>
        </w:tc>
        <w:tc>
          <w:tcPr>
            <w:tcW w:w="2495" w:type="dxa"/>
            <w:noWrap/>
            <w:hideMark/>
          </w:tcPr>
          <w:p w14:paraId="637052F3" w14:textId="77777777" w:rsidR="00856FB4" w:rsidRPr="00856FB4" w:rsidRDefault="00856FB4" w:rsidP="00856FB4">
            <w:pPr>
              <w:spacing w:line="240" w:lineRule="auto"/>
              <w:rPr>
                <w:rFonts w:ascii="Trebuchet MS" w:eastAsia="Times New Roman" w:hAnsi="Trebuchet MS" w:cs="Times New Roman"/>
                <w:b/>
                <w:bCs/>
                <w:color w:val="0F172A"/>
                <w:sz w:val="20"/>
                <w:szCs w:val="20"/>
                <w:lang w:val="en-IN"/>
              </w:rPr>
            </w:pPr>
            <w:r w:rsidRPr="00856FB4">
              <w:rPr>
                <w:rFonts w:ascii="Trebuchet MS" w:eastAsia="Times New Roman" w:hAnsi="Trebuchet MS" w:cs="Times New Roman"/>
                <w:b/>
                <w:bCs/>
                <w:color w:val="0F172A"/>
                <w:sz w:val="20"/>
                <w:szCs w:val="20"/>
                <w:lang w:val="en-IN"/>
              </w:rPr>
              <w:t>Count of CallSid</w:t>
            </w:r>
          </w:p>
        </w:tc>
      </w:tr>
      <w:tr w:rsidR="00856FB4" w:rsidRPr="00856FB4" w14:paraId="6353474A" w14:textId="77777777" w:rsidTr="00856FB4">
        <w:trPr>
          <w:trHeight w:val="300"/>
        </w:trPr>
        <w:tc>
          <w:tcPr>
            <w:tcW w:w="1738" w:type="dxa"/>
            <w:noWrap/>
            <w:hideMark/>
          </w:tcPr>
          <w:p w14:paraId="7BD76EE6" w14:textId="77777777" w:rsidR="00856FB4" w:rsidRPr="00856FB4" w:rsidRDefault="00856FB4" w:rsidP="00856FB4">
            <w:pPr>
              <w:spacing w:line="240" w:lineRule="auto"/>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2023-12-01</w:t>
            </w:r>
          </w:p>
        </w:tc>
        <w:tc>
          <w:tcPr>
            <w:tcW w:w="2495" w:type="dxa"/>
            <w:noWrap/>
            <w:hideMark/>
          </w:tcPr>
          <w:p w14:paraId="12C67A6C" w14:textId="77777777" w:rsidR="00856FB4" w:rsidRPr="00856FB4" w:rsidRDefault="00856FB4" w:rsidP="00856FB4">
            <w:pPr>
              <w:spacing w:line="240" w:lineRule="auto"/>
              <w:jc w:val="right"/>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372</w:t>
            </w:r>
          </w:p>
        </w:tc>
      </w:tr>
      <w:tr w:rsidR="00856FB4" w:rsidRPr="00856FB4" w14:paraId="73EB2570" w14:textId="77777777" w:rsidTr="00856FB4">
        <w:trPr>
          <w:trHeight w:val="300"/>
        </w:trPr>
        <w:tc>
          <w:tcPr>
            <w:tcW w:w="1738" w:type="dxa"/>
            <w:noWrap/>
            <w:hideMark/>
          </w:tcPr>
          <w:p w14:paraId="0CE2DBB8" w14:textId="77777777" w:rsidR="00856FB4" w:rsidRPr="00856FB4" w:rsidRDefault="00856FB4" w:rsidP="00856FB4">
            <w:pPr>
              <w:spacing w:line="240" w:lineRule="auto"/>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2023-12-02</w:t>
            </w:r>
          </w:p>
        </w:tc>
        <w:tc>
          <w:tcPr>
            <w:tcW w:w="2495" w:type="dxa"/>
            <w:noWrap/>
            <w:hideMark/>
          </w:tcPr>
          <w:p w14:paraId="7613E2A7" w14:textId="77777777" w:rsidR="00856FB4" w:rsidRPr="00856FB4" w:rsidRDefault="00856FB4" w:rsidP="00856FB4">
            <w:pPr>
              <w:spacing w:line="240" w:lineRule="auto"/>
              <w:jc w:val="right"/>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333</w:t>
            </w:r>
          </w:p>
        </w:tc>
      </w:tr>
      <w:tr w:rsidR="00856FB4" w:rsidRPr="00856FB4" w14:paraId="20721433" w14:textId="77777777" w:rsidTr="00856FB4">
        <w:trPr>
          <w:trHeight w:val="300"/>
        </w:trPr>
        <w:tc>
          <w:tcPr>
            <w:tcW w:w="1738" w:type="dxa"/>
            <w:noWrap/>
            <w:hideMark/>
          </w:tcPr>
          <w:p w14:paraId="1F0834CC" w14:textId="77777777" w:rsidR="00856FB4" w:rsidRPr="00856FB4" w:rsidRDefault="00856FB4" w:rsidP="00856FB4">
            <w:pPr>
              <w:spacing w:line="240" w:lineRule="auto"/>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2023-12-03</w:t>
            </w:r>
          </w:p>
        </w:tc>
        <w:tc>
          <w:tcPr>
            <w:tcW w:w="2495" w:type="dxa"/>
            <w:noWrap/>
            <w:hideMark/>
          </w:tcPr>
          <w:p w14:paraId="18DE3A5F" w14:textId="77777777" w:rsidR="00856FB4" w:rsidRPr="00856FB4" w:rsidRDefault="00856FB4" w:rsidP="00856FB4">
            <w:pPr>
              <w:spacing w:line="240" w:lineRule="auto"/>
              <w:jc w:val="right"/>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383</w:t>
            </w:r>
          </w:p>
        </w:tc>
      </w:tr>
      <w:tr w:rsidR="00856FB4" w:rsidRPr="00856FB4" w14:paraId="2AEC0ED1" w14:textId="77777777" w:rsidTr="00856FB4">
        <w:trPr>
          <w:trHeight w:val="300"/>
        </w:trPr>
        <w:tc>
          <w:tcPr>
            <w:tcW w:w="1738" w:type="dxa"/>
            <w:noWrap/>
            <w:hideMark/>
          </w:tcPr>
          <w:p w14:paraId="537D9928" w14:textId="77777777" w:rsidR="00856FB4" w:rsidRPr="00856FB4" w:rsidRDefault="00856FB4" w:rsidP="00856FB4">
            <w:pPr>
              <w:spacing w:line="240" w:lineRule="auto"/>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2023-12-04</w:t>
            </w:r>
          </w:p>
        </w:tc>
        <w:tc>
          <w:tcPr>
            <w:tcW w:w="2495" w:type="dxa"/>
            <w:noWrap/>
            <w:hideMark/>
          </w:tcPr>
          <w:p w14:paraId="146968F4" w14:textId="77777777" w:rsidR="00856FB4" w:rsidRPr="00856FB4" w:rsidRDefault="00856FB4" w:rsidP="00856FB4">
            <w:pPr>
              <w:spacing w:line="240" w:lineRule="auto"/>
              <w:jc w:val="right"/>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364</w:t>
            </w:r>
          </w:p>
        </w:tc>
      </w:tr>
      <w:tr w:rsidR="00856FB4" w:rsidRPr="00856FB4" w14:paraId="71B62F7C" w14:textId="77777777" w:rsidTr="00856FB4">
        <w:trPr>
          <w:trHeight w:val="300"/>
        </w:trPr>
        <w:tc>
          <w:tcPr>
            <w:tcW w:w="1738" w:type="dxa"/>
            <w:noWrap/>
            <w:hideMark/>
          </w:tcPr>
          <w:p w14:paraId="3D0127EA" w14:textId="77777777" w:rsidR="00856FB4" w:rsidRPr="00856FB4" w:rsidRDefault="00856FB4" w:rsidP="00856FB4">
            <w:pPr>
              <w:spacing w:line="240" w:lineRule="auto"/>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2023-12-05</w:t>
            </w:r>
          </w:p>
        </w:tc>
        <w:tc>
          <w:tcPr>
            <w:tcW w:w="2495" w:type="dxa"/>
            <w:noWrap/>
            <w:hideMark/>
          </w:tcPr>
          <w:p w14:paraId="70651A7D" w14:textId="77777777" w:rsidR="00856FB4" w:rsidRPr="00856FB4" w:rsidRDefault="00856FB4" w:rsidP="00856FB4">
            <w:pPr>
              <w:spacing w:line="240" w:lineRule="auto"/>
              <w:jc w:val="right"/>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253</w:t>
            </w:r>
          </w:p>
        </w:tc>
      </w:tr>
      <w:tr w:rsidR="00856FB4" w:rsidRPr="00856FB4" w14:paraId="293C7CAF" w14:textId="77777777" w:rsidTr="00856FB4">
        <w:trPr>
          <w:trHeight w:val="300"/>
        </w:trPr>
        <w:tc>
          <w:tcPr>
            <w:tcW w:w="1738" w:type="dxa"/>
            <w:noWrap/>
            <w:hideMark/>
          </w:tcPr>
          <w:p w14:paraId="75488E79" w14:textId="77777777" w:rsidR="00856FB4" w:rsidRPr="00856FB4" w:rsidRDefault="00856FB4" w:rsidP="00856FB4">
            <w:pPr>
              <w:spacing w:line="240" w:lineRule="auto"/>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2023-12-06</w:t>
            </w:r>
          </w:p>
        </w:tc>
        <w:tc>
          <w:tcPr>
            <w:tcW w:w="2495" w:type="dxa"/>
            <w:noWrap/>
            <w:hideMark/>
          </w:tcPr>
          <w:p w14:paraId="7B8E9D7B" w14:textId="77777777" w:rsidR="00856FB4" w:rsidRPr="00856FB4" w:rsidRDefault="00856FB4" w:rsidP="00856FB4">
            <w:pPr>
              <w:spacing w:line="240" w:lineRule="auto"/>
              <w:jc w:val="right"/>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254</w:t>
            </w:r>
          </w:p>
        </w:tc>
      </w:tr>
      <w:tr w:rsidR="00856FB4" w:rsidRPr="00856FB4" w14:paraId="177861E7" w14:textId="77777777" w:rsidTr="00856FB4">
        <w:trPr>
          <w:trHeight w:val="300"/>
        </w:trPr>
        <w:tc>
          <w:tcPr>
            <w:tcW w:w="1738" w:type="dxa"/>
            <w:noWrap/>
            <w:hideMark/>
          </w:tcPr>
          <w:p w14:paraId="108808F0" w14:textId="77777777" w:rsidR="00856FB4" w:rsidRPr="00856FB4" w:rsidRDefault="00856FB4" w:rsidP="00856FB4">
            <w:pPr>
              <w:spacing w:line="240" w:lineRule="auto"/>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2023-12-07</w:t>
            </w:r>
          </w:p>
        </w:tc>
        <w:tc>
          <w:tcPr>
            <w:tcW w:w="2495" w:type="dxa"/>
            <w:noWrap/>
            <w:hideMark/>
          </w:tcPr>
          <w:p w14:paraId="4DCB9DFA" w14:textId="77777777" w:rsidR="00856FB4" w:rsidRPr="00856FB4" w:rsidRDefault="00856FB4" w:rsidP="00856FB4">
            <w:pPr>
              <w:spacing w:line="240" w:lineRule="auto"/>
              <w:jc w:val="right"/>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254</w:t>
            </w:r>
          </w:p>
        </w:tc>
      </w:tr>
      <w:tr w:rsidR="00856FB4" w:rsidRPr="00856FB4" w14:paraId="0EA87A36" w14:textId="77777777" w:rsidTr="00856FB4">
        <w:trPr>
          <w:trHeight w:val="300"/>
        </w:trPr>
        <w:tc>
          <w:tcPr>
            <w:tcW w:w="1738" w:type="dxa"/>
            <w:noWrap/>
            <w:hideMark/>
          </w:tcPr>
          <w:p w14:paraId="0050ABD8" w14:textId="77777777" w:rsidR="00856FB4" w:rsidRPr="00856FB4" w:rsidRDefault="00856FB4" w:rsidP="00856FB4">
            <w:pPr>
              <w:spacing w:line="240" w:lineRule="auto"/>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2023-12-08</w:t>
            </w:r>
          </w:p>
        </w:tc>
        <w:tc>
          <w:tcPr>
            <w:tcW w:w="2495" w:type="dxa"/>
            <w:noWrap/>
            <w:hideMark/>
          </w:tcPr>
          <w:p w14:paraId="31DD378A" w14:textId="77777777" w:rsidR="00856FB4" w:rsidRPr="00856FB4" w:rsidRDefault="00856FB4" w:rsidP="00856FB4">
            <w:pPr>
              <w:spacing w:line="240" w:lineRule="auto"/>
              <w:jc w:val="right"/>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138</w:t>
            </w:r>
          </w:p>
        </w:tc>
      </w:tr>
      <w:tr w:rsidR="00856FB4" w:rsidRPr="00856FB4" w14:paraId="17F415C0" w14:textId="77777777" w:rsidTr="00856FB4">
        <w:trPr>
          <w:trHeight w:val="300"/>
        </w:trPr>
        <w:tc>
          <w:tcPr>
            <w:tcW w:w="1738" w:type="dxa"/>
            <w:noWrap/>
            <w:hideMark/>
          </w:tcPr>
          <w:p w14:paraId="706519A5" w14:textId="77777777" w:rsidR="00856FB4" w:rsidRPr="00856FB4" w:rsidRDefault="00856FB4" w:rsidP="00856FB4">
            <w:pPr>
              <w:spacing w:line="240" w:lineRule="auto"/>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2023-12-09</w:t>
            </w:r>
          </w:p>
        </w:tc>
        <w:tc>
          <w:tcPr>
            <w:tcW w:w="2495" w:type="dxa"/>
            <w:noWrap/>
            <w:hideMark/>
          </w:tcPr>
          <w:p w14:paraId="7195B956" w14:textId="77777777" w:rsidR="00856FB4" w:rsidRPr="00856FB4" w:rsidRDefault="00856FB4" w:rsidP="00856FB4">
            <w:pPr>
              <w:spacing w:line="240" w:lineRule="auto"/>
              <w:jc w:val="right"/>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288</w:t>
            </w:r>
          </w:p>
        </w:tc>
      </w:tr>
      <w:tr w:rsidR="00856FB4" w:rsidRPr="00856FB4" w14:paraId="768BE86A" w14:textId="77777777" w:rsidTr="00856FB4">
        <w:trPr>
          <w:trHeight w:val="300"/>
        </w:trPr>
        <w:tc>
          <w:tcPr>
            <w:tcW w:w="1738" w:type="dxa"/>
            <w:noWrap/>
            <w:hideMark/>
          </w:tcPr>
          <w:p w14:paraId="09F323D2" w14:textId="77777777" w:rsidR="00856FB4" w:rsidRPr="00856FB4" w:rsidRDefault="00856FB4" w:rsidP="00856FB4">
            <w:pPr>
              <w:spacing w:line="240" w:lineRule="auto"/>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2023-12-10</w:t>
            </w:r>
          </w:p>
        </w:tc>
        <w:tc>
          <w:tcPr>
            <w:tcW w:w="2495" w:type="dxa"/>
            <w:noWrap/>
            <w:hideMark/>
          </w:tcPr>
          <w:p w14:paraId="4FB1E430" w14:textId="77777777" w:rsidR="00856FB4" w:rsidRPr="00856FB4" w:rsidRDefault="00856FB4" w:rsidP="00856FB4">
            <w:pPr>
              <w:spacing w:line="240" w:lineRule="auto"/>
              <w:jc w:val="right"/>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430</w:t>
            </w:r>
          </w:p>
        </w:tc>
      </w:tr>
      <w:tr w:rsidR="00856FB4" w:rsidRPr="00856FB4" w14:paraId="5B3B48CC" w14:textId="77777777" w:rsidTr="00856FB4">
        <w:trPr>
          <w:trHeight w:val="300"/>
        </w:trPr>
        <w:tc>
          <w:tcPr>
            <w:tcW w:w="1738" w:type="dxa"/>
            <w:noWrap/>
            <w:hideMark/>
          </w:tcPr>
          <w:p w14:paraId="706028AF" w14:textId="77777777" w:rsidR="00856FB4" w:rsidRPr="00856FB4" w:rsidRDefault="00856FB4" w:rsidP="00856FB4">
            <w:pPr>
              <w:spacing w:line="240" w:lineRule="auto"/>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2023-12-11</w:t>
            </w:r>
          </w:p>
        </w:tc>
        <w:tc>
          <w:tcPr>
            <w:tcW w:w="2495" w:type="dxa"/>
            <w:noWrap/>
            <w:hideMark/>
          </w:tcPr>
          <w:p w14:paraId="3405BD48" w14:textId="77777777" w:rsidR="00856FB4" w:rsidRPr="00856FB4" w:rsidRDefault="00856FB4" w:rsidP="00856FB4">
            <w:pPr>
              <w:spacing w:line="240" w:lineRule="auto"/>
              <w:jc w:val="right"/>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424</w:t>
            </w:r>
          </w:p>
        </w:tc>
      </w:tr>
      <w:tr w:rsidR="00856FB4" w:rsidRPr="00856FB4" w14:paraId="23F8693A" w14:textId="77777777" w:rsidTr="00856FB4">
        <w:trPr>
          <w:trHeight w:val="300"/>
        </w:trPr>
        <w:tc>
          <w:tcPr>
            <w:tcW w:w="1738" w:type="dxa"/>
            <w:noWrap/>
            <w:hideMark/>
          </w:tcPr>
          <w:p w14:paraId="0C64AB8E" w14:textId="77777777" w:rsidR="00856FB4" w:rsidRPr="00856FB4" w:rsidRDefault="00856FB4" w:rsidP="00856FB4">
            <w:pPr>
              <w:spacing w:line="240" w:lineRule="auto"/>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2023-12-12</w:t>
            </w:r>
          </w:p>
        </w:tc>
        <w:tc>
          <w:tcPr>
            <w:tcW w:w="2495" w:type="dxa"/>
            <w:noWrap/>
            <w:hideMark/>
          </w:tcPr>
          <w:p w14:paraId="0D161A37" w14:textId="77777777" w:rsidR="00856FB4" w:rsidRPr="00856FB4" w:rsidRDefault="00856FB4" w:rsidP="00856FB4">
            <w:pPr>
              <w:spacing w:line="240" w:lineRule="auto"/>
              <w:jc w:val="right"/>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358</w:t>
            </w:r>
          </w:p>
        </w:tc>
      </w:tr>
      <w:tr w:rsidR="00856FB4" w:rsidRPr="00856FB4" w14:paraId="0B1DB480" w14:textId="77777777" w:rsidTr="00856FB4">
        <w:trPr>
          <w:trHeight w:val="300"/>
        </w:trPr>
        <w:tc>
          <w:tcPr>
            <w:tcW w:w="1738" w:type="dxa"/>
            <w:noWrap/>
            <w:hideMark/>
          </w:tcPr>
          <w:p w14:paraId="0BE9A739" w14:textId="77777777" w:rsidR="00856FB4" w:rsidRPr="00856FB4" w:rsidRDefault="00856FB4" w:rsidP="00856FB4">
            <w:pPr>
              <w:spacing w:line="240" w:lineRule="auto"/>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2023-12-13</w:t>
            </w:r>
          </w:p>
        </w:tc>
        <w:tc>
          <w:tcPr>
            <w:tcW w:w="2495" w:type="dxa"/>
            <w:noWrap/>
            <w:hideMark/>
          </w:tcPr>
          <w:p w14:paraId="1DC0DE52" w14:textId="77777777" w:rsidR="00856FB4" w:rsidRPr="00856FB4" w:rsidRDefault="00856FB4" w:rsidP="00856FB4">
            <w:pPr>
              <w:spacing w:line="240" w:lineRule="auto"/>
              <w:jc w:val="right"/>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348</w:t>
            </w:r>
          </w:p>
        </w:tc>
      </w:tr>
      <w:tr w:rsidR="00856FB4" w:rsidRPr="00856FB4" w14:paraId="6CEA9A90" w14:textId="77777777" w:rsidTr="00856FB4">
        <w:trPr>
          <w:trHeight w:val="300"/>
        </w:trPr>
        <w:tc>
          <w:tcPr>
            <w:tcW w:w="1738" w:type="dxa"/>
            <w:noWrap/>
            <w:hideMark/>
          </w:tcPr>
          <w:p w14:paraId="0DA25BA2" w14:textId="77777777" w:rsidR="00856FB4" w:rsidRPr="00856FB4" w:rsidRDefault="00856FB4" w:rsidP="00856FB4">
            <w:pPr>
              <w:spacing w:line="240" w:lineRule="auto"/>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2023-12-14</w:t>
            </w:r>
          </w:p>
        </w:tc>
        <w:tc>
          <w:tcPr>
            <w:tcW w:w="2495" w:type="dxa"/>
            <w:noWrap/>
            <w:hideMark/>
          </w:tcPr>
          <w:p w14:paraId="28A2141E" w14:textId="77777777" w:rsidR="00856FB4" w:rsidRPr="00856FB4" w:rsidRDefault="00856FB4" w:rsidP="00856FB4">
            <w:pPr>
              <w:spacing w:line="240" w:lineRule="auto"/>
              <w:jc w:val="right"/>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226</w:t>
            </w:r>
          </w:p>
        </w:tc>
      </w:tr>
      <w:tr w:rsidR="00856FB4" w:rsidRPr="00856FB4" w14:paraId="6D5ABD5B" w14:textId="77777777" w:rsidTr="00856FB4">
        <w:trPr>
          <w:trHeight w:val="300"/>
        </w:trPr>
        <w:tc>
          <w:tcPr>
            <w:tcW w:w="1738" w:type="dxa"/>
            <w:noWrap/>
            <w:hideMark/>
          </w:tcPr>
          <w:p w14:paraId="7F387414" w14:textId="77777777" w:rsidR="00856FB4" w:rsidRPr="00856FB4" w:rsidRDefault="00856FB4" w:rsidP="00856FB4">
            <w:pPr>
              <w:spacing w:line="240" w:lineRule="auto"/>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2023-12-15</w:t>
            </w:r>
          </w:p>
        </w:tc>
        <w:tc>
          <w:tcPr>
            <w:tcW w:w="2495" w:type="dxa"/>
            <w:noWrap/>
            <w:hideMark/>
          </w:tcPr>
          <w:p w14:paraId="33CA2784" w14:textId="77777777" w:rsidR="00856FB4" w:rsidRPr="00856FB4" w:rsidRDefault="00856FB4" w:rsidP="00856FB4">
            <w:pPr>
              <w:spacing w:line="240" w:lineRule="auto"/>
              <w:jc w:val="right"/>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276</w:t>
            </w:r>
          </w:p>
        </w:tc>
      </w:tr>
      <w:tr w:rsidR="00856FB4" w:rsidRPr="00856FB4" w14:paraId="10DA49CC" w14:textId="77777777" w:rsidTr="00856FB4">
        <w:trPr>
          <w:trHeight w:val="300"/>
        </w:trPr>
        <w:tc>
          <w:tcPr>
            <w:tcW w:w="1738" w:type="dxa"/>
            <w:noWrap/>
            <w:hideMark/>
          </w:tcPr>
          <w:p w14:paraId="4D1F340F" w14:textId="77777777" w:rsidR="00856FB4" w:rsidRPr="00856FB4" w:rsidRDefault="00856FB4" w:rsidP="00856FB4">
            <w:pPr>
              <w:spacing w:line="240" w:lineRule="auto"/>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2023-12-16</w:t>
            </w:r>
          </w:p>
        </w:tc>
        <w:tc>
          <w:tcPr>
            <w:tcW w:w="2495" w:type="dxa"/>
            <w:noWrap/>
            <w:hideMark/>
          </w:tcPr>
          <w:p w14:paraId="411D01C9" w14:textId="77777777" w:rsidR="00856FB4" w:rsidRPr="00856FB4" w:rsidRDefault="00856FB4" w:rsidP="00856FB4">
            <w:pPr>
              <w:spacing w:line="240" w:lineRule="auto"/>
              <w:jc w:val="right"/>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258</w:t>
            </w:r>
          </w:p>
        </w:tc>
      </w:tr>
      <w:tr w:rsidR="00856FB4" w:rsidRPr="00856FB4" w14:paraId="3EDA5841" w14:textId="77777777" w:rsidTr="00856FB4">
        <w:trPr>
          <w:trHeight w:val="300"/>
        </w:trPr>
        <w:tc>
          <w:tcPr>
            <w:tcW w:w="1738" w:type="dxa"/>
            <w:noWrap/>
            <w:hideMark/>
          </w:tcPr>
          <w:p w14:paraId="214DDF6B" w14:textId="77777777" w:rsidR="00856FB4" w:rsidRPr="00856FB4" w:rsidRDefault="00856FB4" w:rsidP="00856FB4">
            <w:pPr>
              <w:spacing w:line="240" w:lineRule="auto"/>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2023-12-17</w:t>
            </w:r>
          </w:p>
        </w:tc>
        <w:tc>
          <w:tcPr>
            <w:tcW w:w="2495" w:type="dxa"/>
            <w:noWrap/>
            <w:hideMark/>
          </w:tcPr>
          <w:p w14:paraId="4380CA36" w14:textId="77777777" w:rsidR="00856FB4" w:rsidRPr="00856FB4" w:rsidRDefault="00856FB4" w:rsidP="00856FB4">
            <w:pPr>
              <w:spacing w:line="240" w:lineRule="auto"/>
              <w:jc w:val="right"/>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185</w:t>
            </w:r>
          </w:p>
        </w:tc>
      </w:tr>
      <w:tr w:rsidR="00856FB4" w:rsidRPr="00856FB4" w14:paraId="3A2751DD" w14:textId="77777777" w:rsidTr="00856FB4">
        <w:trPr>
          <w:trHeight w:val="300"/>
        </w:trPr>
        <w:tc>
          <w:tcPr>
            <w:tcW w:w="1738" w:type="dxa"/>
            <w:noWrap/>
            <w:hideMark/>
          </w:tcPr>
          <w:p w14:paraId="597878E6" w14:textId="77777777" w:rsidR="00856FB4" w:rsidRPr="00856FB4" w:rsidRDefault="00856FB4" w:rsidP="00856FB4">
            <w:pPr>
              <w:spacing w:line="240" w:lineRule="auto"/>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2023-12-18</w:t>
            </w:r>
          </w:p>
        </w:tc>
        <w:tc>
          <w:tcPr>
            <w:tcW w:w="2495" w:type="dxa"/>
            <w:noWrap/>
            <w:hideMark/>
          </w:tcPr>
          <w:p w14:paraId="7DC2EDBC" w14:textId="77777777" w:rsidR="00856FB4" w:rsidRPr="00856FB4" w:rsidRDefault="00856FB4" w:rsidP="00856FB4">
            <w:pPr>
              <w:spacing w:line="240" w:lineRule="auto"/>
              <w:jc w:val="right"/>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233</w:t>
            </w:r>
          </w:p>
        </w:tc>
      </w:tr>
      <w:tr w:rsidR="00856FB4" w:rsidRPr="00856FB4" w14:paraId="0FED488F" w14:textId="77777777" w:rsidTr="00856FB4">
        <w:trPr>
          <w:trHeight w:val="300"/>
        </w:trPr>
        <w:tc>
          <w:tcPr>
            <w:tcW w:w="1738" w:type="dxa"/>
            <w:noWrap/>
            <w:hideMark/>
          </w:tcPr>
          <w:p w14:paraId="117C5BD6" w14:textId="77777777" w:rsidR="00856FB4" w:rsidRPr="00856FB4" w:rsidRDefault="00856FB4" w:rsidP="00856FB4">
            <w:pPr>
              <w:spacing w:line="240" w:lineRule="auto"/>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2023-12-19</w:t>
            </w:r>
          </w:p>
        </w:tc>
        <w:tc>
          <w:tcPr>
            <w:tcW w:w="2495" w:type="dxa"/>
            <w:noWrap/>
            <w:hideMark/>
          </w:tcPr>
          <w:p w14:paraId="6ADBDE55" w14:textId="77777777" w:rsidR="00856FB4" w:rsidRPr="00856FB4" w:rsidRDefault="00856FB4" w:rsidP="00856FB4">
            <w:pPr>
              <w:spacing w:line="240" w:lineRule="auto"/>
              <w:jc w:val="right"/>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209</w:t>
            </w:r>
          </w:p>
        </w:tc>
      </w:tr>
      <w:tr w:rsidR="00856FB4" w:rsidRPr="00856FB4" w14:paraId="20471520" w14:textId="77777777" w:rsidTr="00856FB4">
        <w:trPr>
          <w:trHeight w:val="300"/>
        </w:trPr>
        <w:tc>
          <w:tcPr>
            <w:tcW w:w="1738" w:type="dxa"/>
            <w:noWrap/>
            <w:hideMark/>
          </w:tcPr>
          <w:p w14:paraId="1D055C29" w14:textId="77777777" w:rsidR="00856FB4" w:rsidRPr="00856FB4" w:rsidRDefault="00856FB4" w:rsidP="00856FB4">
            <w:pPr>
              <w:spacing w:line="240" w:lineRule="auto"/>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lastRenderedPageBreak/>
              <w:t>2023-12-20</w:t>
            </w:r>
          </w:p>
        </w:tc>
        <w:tc>
          <w:tcPr>
            <w:tcW w:w="2495" w:type="dxa"/>
            <w:noWrap/>
            <w:hideMark/>
          </w:tcPr>
          <w:p w14:paraId="71AD4BEF" w14:textId="77777777" w:rsidR="00856FB4" w:rsidRPr="00856FB4" w:rsidRDefault="00856FB4" w:rsidP="00856FB4">
            <w:pPr>
              <w:spacing w:line="240" w:lineRule="auto"/>
              <w:jc w:val="right"/>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178</w:t>
            </w:r>
          </w:p>
        </w:tc>
      </w:tr>
      <w:tr w:rsidR="00856FB4" w:rsidRPr="00856FB4" w14:paraId="5466BB6A" w14:textId="77777777" w:rsidTr="00856FB4">
        <w:trPr>
          <w:trHeight w:val="300"/>
        </w:trPr>
        <w:tc>
          <w:tcPr>
            <w:tcW w:w="1738" w:type="dxa"/>
            <w:noWrap/>
            <w:hideMark/>
          </w:tcPr>
          <w:p w14:paraId="6202257E" w14:textId="77777777" w:rsidR="00856FB4" w:rsidRPr="00856FB4" w:rsidRDefault="00856FB4" w:rsidP="00856FB4">
            <w:pPr>
              <w:spacing w:line="240" w:lineRule="auto"/>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2023-12-21</w:t>
            </w:r>
          </w:p>
        </w:tc>
        <w:tc>
          <w:tcPr>
            <w:tcW w:w="2495" w:type="dxa"/>
            <w:noWrap/>
            <w:hideMark/>
          </w:tcPr>
          <w:p w14:paraId="07654DCF" w14:textId="77777777" w:rsidR="00856FB4" w:rsidRPr="00856FB4" w:rsidRDefault="00856FB4" w:rsidP="00856FB4">
            <w:pPr>
              <w:spacing w:line="240" w:lineRule="auto"/>
              <w:jc w:val="right"/>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159</w:t>
            </w:r>
          </w:p>
        </w:tc>
      </w:tr>
      <w:tr w:rsidR="00856FB4" w:rsidRPr="00856FB4" w14:paraId="71559656" w14:textId="77777777" w:rsidTr="00856FB4">
        <w:trPr>
          <w:trHeight w:val="300"/>
        </w:trPr>
        <w:tc>
          <w:tcPr>
            <w:tcW w:w="1738" w:type="dxa"/>
            <w:noWrap/>
            <w:hideMark/>
          </w:tcPr>
          <w:p w14:paraId="0430BAB6" w14:textId="77777777" w:rsidR="00856FB4" w:rsidRPr="00856FB4" w:rsidRDefault="00856FB4" w:rsidP="00856FB4">
            <w:pPr>
              <w:spacing w:line="240" w:lineRule="auto"/>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2023-12-22</w:t>
            </w:r>
          </w:p>
        </w:tc>
        <w:tc>
          <w:tcPr>
            <w:tcW w:w="2495" w:type="dxa"/>
            <w:noWrap/>
            <w:hideMark/>
          </w:tcPr>
          <w:p w14:paraId="5C778C7E" w14:textId="77777777" w:rsidR="00856FB4" w:rsidRPr="00856FB4" w:rsidRDefault="00856FB4" w:rsidP="00856FB4">
            <w:pPr>
              <w:spacing w:line="240" w:lineRule="auto"/>
              <w:jc w:val="right"/>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163</w:t>
            </w:r>
          </w:p>
        </w:tc>
      </w:tr>
      <w:tr w:rsidR="00856FB4" w:rsidRPr="00856FB4" w14:paraId="05A4662B" w14:textId="77777777" w:rsidTr="00856FB4">
        <w:trPr>
          <w:trHeight w:val="300"/>
        </w:trPr>
        <w:tc>
          <w:tcPr>
            <w:tcW w:w="1738" w:type="dxa"/>
            <w:noWrap/>
            <w:hideMark/>
          </w:tcPr>
          <w:p w14:paraId="7B7555E7" w14:textId="77777777" w:rsidR="00856FB4" w:rsidRPr="00856FB4" w:rsidRDefault="00856FB4" w:rsidP="00856FB4">
            <w:pPr>
              <w:spacing w:line="240" w:lineRule="auto"/>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2023-12-23</w:t>
            </w:r>
          </w:p>
        </w:tc>
        <w:tc>
          <w:tcPr>
            <w:tcW w:w="2495" w:type="dxa"/>
            <w:noWrap/>
            <w:hideMark/>
          </w:tcPr>
          <w:p w14:paraId="5F6D7813" w14:textId="77777777" w:rsidR="00856FB4" w:rsidRPr="00856FB4" w:rsidRDefault="00856FB4" w:rsidP="00856FB4">
            <w:pPr>
              <w:spacing w:line="240" w:lineRule="auto"/>
              <w:jc w:val="right"/>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241</w:t>
            </w:r>
          </w:p>
        </w:tc>
      </w:tr>
      <w:tr w:rsidR="00856FB4" w:rsidRPr="00856FB4" w14:paraId="067BCB87" w14:textId="77777777" w:rsidTr="00856FB4">
        <w:trPr>
          <w:trHeight w:val="300"/>
        </w:trPr>
        <w:tc>
          <w:tcPr>
            <w:tcW w:w="1738" w:type="dxa"/>
            <w:noWrap/>
            <w:hideMark/>
          </w:tcPr>
          <w:p w14:paraId="0EF03D5E" w14:textId="77777777" w:rsidR="00856FB4" w:rsidRPr="00856FB4" w:rsidRDefault="00856FB4" w:rsidP="00856FB4">
            <w:pPr>
              <w:spacing w:line="240" w:lineRule="auto"/>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2023-12-24</w:t>
            </w:r>
          </w:p>
        </w:tc>
        <w:tc>
          <w:tcPr>
            <w:tcW w:w="2495" w:type="dxa"/>
            <w:noWrap/>
            <w:hideMark/>
          </w:tcPr>
          <w:p w14:paraId="316EE60A" w14:textId="77777777" w:rsidR="00856FB4" w:rsidRPr="00856FB4" w:rsidRDefault="00856FB4" w:rsidP="00856FB4">
            <w:pPr>
              <w:spacing w:line="240" w:lineRule="auto"/>
              <w:jc w:val="right"/>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232</w:t>
            </w:r>
          </w:p>
        </w:tc>
      </w:tr>
      <w:tr w:rsidR="00856FB4" w:rsidRPr="00856FB4" w14:paraId="69F96D54" w14:textId="77777777" w:rsidTr="00856FB4">
        <w:trPr>
          <w:trHeight w:val="300"/>
        </w:trPr>
        <w:tc>
          <w:tcPr>
            <w:tcW w:w="1738" w:type="dxa"/>
            <w:noWrap/>
            <w:hideMark/>
          </w:tcPr>
          <w:p w14:paraId="563BAEDE" w14:textId="77777777" w:rsidR="00856FB4" w:rsidRPr="00856FB4" w:rsidRDefault="00856FB4" w:rsidP="00856FB4">
            <w:pPr>
              <w:spacing w:line="240" w:lineRule="auto"/>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2023-12-25</w:t>
            </w:r>
          </w:p>
        </w:tc>
        <w:tc>
          <w:tcPr>
            <w:tcW w:w="2495" w:type="dxa"/>
            <w:noWrap/>
            <w:hideMark/>
          </w:tcPr>
          <w:p w14:paraId="4AB056A9" w14:textId="77777777" w:rsidR="00856FB4" w:rsidRPr="00856FB4" w:rsidRDefault="00856FB4" w:rsidP="00856FB4">
            <w:pPr>
              <w:spacing w:line="240" w:lineRule="auto"/>
              <w:jc w:val="right"/>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258</w:t>
            </w:r>
          </w:p>
        </w:tc>
      </w:tr>
      <w:tr w:rsidR="00856FB4" w:rsidRPr="00856FB4" w14:paraId="529FF973" w14:textId="77777777" w:rsidTr="00856FB4">
        <w:trPr>
          <w:trHeight w:val="300"/>
        </w:trPr>
        <w:tc>
          <w:tcPr>
            <w:tcW w:w="1738" w:type="dxa"/>
            <w:noWrap/>
            <w:hideMark/>
          </w:tcPr>
          <w:p w14:paraId="20E42ADA" w14:textId="77777777" w:rsidR="00856FB4" w:rsidRPr="00856FB4" w:rsidRDefault="00856FB4" w:rsidP="00856FB4">
            <w:pPr>
              <w:spacing w:line="240" w:lineRule="auto"/>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2023-12-26</w:t>
            </w:r>
          </w:p>
        </w:tc>
        <w:tc>
          <w:tcPr>
            <w:tcW w:w="2495" w:type="dxa"/>
            <w:noWrap/>
            <w:hideMark/>
          </w:tcPr>
          <w:p w14:paraId="6C4C9FEB" w14:textId="77777777" w:rsidR="00856FB4" w:rsidRPr="00856FB4" w:rsidRDefault="00856FB4" w:rsidP="00856FB4">
            <w:pPr>
              <w:spacing w:line="240" w:lineRule="auto"/>
              <w:jc w:val="right"/>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255</w:t>
            </w:r>
          </w:p>
        </w:tc>
      </w:tr>
      <w:tr w:rsidR="00856FB4" w:rsidRPr="00856FB4" w14:paraId="28C0456E" w14:textId="77777777" w:rsidTr="00856FB4">
        <w:trPr>
          <w:trHeight w:val="300"/>
        </w:trPr>
        <w:tc>
          <w:tcPr>
            <w:tcW w:w="1738" w:type="dxa"/>
            <w:noWrap/>
            <w:hideMark/>
          </w:tcPr>
          <w:p w14:paraId="5E318D03" w14:textId="77777777" w:rsidR="00856FB4" w:rsidRPr="00856FB4" w:rsidRDefault="00856FB4" w:rsidP="00856FB4">
            <w:pPr>
              <w:spacing w:line="240" w:lineRule="auto"/>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2023-12-27</w:t>
            </w:r>
          </w:p>
        </w:tc>
        <w:tc>
          <w:tcPr>
            <w:tcW w:w="2495" w:type="dxa"/>
            <w:noWrap/>
            <w:hideMark/>
          </w:tcPr>
          <w:p w14:paraId="2DFB9CEF" w14:textId="77777777" w:rsidR="00856FB4" w:rsidRPr="00856FB4" w:rsidRDefault="00856FB4" w:rsidP="00856FB4">
            <w:pPr>
              <w:spacing w:line="240" w:lineRule="auto"/>
              <w:jc w:val="right"/>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242</w:t>
            </w:r>
          </w:p>
        </w:tc>
      </w:tr>
      <w:tr w:rsidR="00856FB4" w:rsidRPr="00856FB4" w14:paraId="5531AE5C" w14:textId="77777777" w:rsidTr="00856FB4">
        <w:trPr>
          <w:trHeight w:val="300"/>
        </w:trPr>
        <w:tc>
          <w:tcPr>
            <w:tcW w:w="1738" w:type="dxa"/>
            <w:noWrap/>
            <w:hideMark/>
          </w:tcPr>
          <w:p w14:paraId="7334672C" w14:textId="77777777" w:rsidR="00856FB4" w:rsidRPr="00856FB4" w:rsidRDefault="00856FB4" w:rsidP="00856FB4">
            <w:pPr>
              <w:spacing w:line="240" w:lineRule="auto"/>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2023-12-28</w:t>
            </w:r>
          </w:p>
        </w:tc>
        <w:tc>
          <w:tcPr>
            <w:tcW w:w="2495" w:type="dxa"/>
            <w:noWrap/>
            <w:hideMark/>
          </w:tcPr>
          <w:p w14:paraId="3C66F780" w14:textId="77777777" w:rsidR="00856FB4" w:rsidRPr="00856FB4" w:rsidRDefault="00856FB4" w:rsidP="00856FB4">
            <w:pPr>
              <w:spacing w:line="240" w:lineRule="auto"/>
              <w:jc w:val="right"/>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181</w:t>
            </w:r>
          </w:p>
        </w:tc>
      </w:tr>
      <w:tr w:rsidR="00856FB4" w:rsidRPr="00856FB4" w14:paraId="59FF4B99" w14:textId="77777777" w:rsidTr="00856FB4">
        <w:trPr>
          <w:trHeight w:val="300"/>
        </w:trPr>
        <w:tc>
          <w:tcPr>
            <w:tcW w:w="1738" w:type="dxa"/>
            <w:noWrap/>
            <w:hideMark/>
          </w:tcPr>
          <w:p w14:paraId="6DFAD67C" w14:textId="77777777" w:rsidR="00856FB4" w:rsidRPr="00856FB4" w:rsidRDefault="00856FB4" w:rsidP="00856FB4">
            <w:pPr>
              <w:spacing w:line="240" w:lineRule="auto"/>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2023-12-29</w:t>
            </w:r>
          </w:p>
        </w:tc>
        <w:tc>
          <w:tcPr>
            <w:tcW w:w="2495" w:type="dxa"/>
            <w:noWrap/>
            <w:hideMark/>
          </w:tcPr>
          <w:p w14:paraId="4B0355CC" w14:textId="77777777" w:rsidR="00856FB4" w:rsidRPr="00856FB4" w:rsidRDefault="00856FB4" w:rsidP="00856FB4">
            <w:pPr>
              <w:spacing w:line="240" w:lineRule="auto"/>
              <w:jc w:val="right"/>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258</w:t>
            </w:r>
          </w:p>
        </w:tc>
      </w:tr>
      <w:tr w:rsidR="00856FB4" w:rsidRPr="00856FB4" w14:paraId="2132F0B3" w14:textId="77777777" w:rsidTr="00856FB4">
        <w:trPr>
          <w:trHeight w:val="300"/>
        </w:trPr>
        <w:tc>
          <w:tcPr>
            <w:tcW w:w="1738" w:type="dxa"/>
            <w:noWrap/>
            <w:hideMark/>
          </w:tcPr>
          <w:p w14:paraId="32041A47" w14:textId="77777777" w:rsidR="00856FB4" w:rsidRPr="00856FB4" w:rsidRDefault="00856FB4" w:rsidP="00856FB4">
            <w:pPr>
              <w:spacing w:line="240" w:lineRule="auto"/>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2023-12-30</w:t>
            </w:r>
          </w:p>
        </w:tc>
        <w:tc>
          <w:tcPr>
            <w:tcW w:w="2495" w:type="dxa"/>
            <w:noWrap/>
            <w:hideMark/>
          </w:tcPr>
          <w:p w14:paraId="6270ECA2" w14:textId="77777777" w:rsidR="00856FB4" w:rsidRPr="00856FB4" w:rsidRDefault="00856FB4" w:rsidP="00856FB4">
            <w:pPr>
              <w:spacing w:line="240" w:lineRule="auto"/>
              <w:jc w:val="right"/>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179</w:t>
            </w:r>
          </w:p>
        </w:tc>
      </w:tr>
      <w:tr w:rsidR="00856FB4" w:rsidRPr="00856FB4" w14:paraId="5B107932" w14:textId="77777777" w:rsidTr="00856FB4">
        <w:trPr>
          <w:trHeight w:val="300"/>
        </w:trPr>
        <w:tc>
          <w:tcPr>
            <w:tcW w:w="1738" w:type="dxa"/>
            <w:noWrap/>
            <w:hideMark/>
          </w:tcPr>
          <w:p w14:paraId="3A48C171" w14:textId="77777777" w:rsidR="00856FB4" w:rsidRPr="00856FB4" w:rsidRDefault="00856FB4" w:rsidP="00856FB4">
            <w:pPr>
              <w:spacing w:line="240" w:lineRule="auto"/>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2023-12-31</w:t>
            </w:r>
          </w:p>
        </w:tc>
        <w:tc>
          <w:tcPr>
            <w:tcW w:w="2495" w:type="dxa"/>
            <w:noWrap/>
            <w:hideMark/>
          </w:tcPr>
          <w:p w14:paraId="1431F1A8" w14:textId="77777777" w:rsidR="00856FB4" w:rsidRPr="00856FB4" w:rsidRDefault="00856FB4" w:rsidP="00856FB4">
            <w:pPr>
              <w:spacing w:line="240" w:lineRule="auto"/>
              <w:jc w:val="right"/>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158</w:t>
            </w:r>
          </w:p>
        </w:tc>
      </w:tr>
      <w:tr w:rsidR="00856FB4" w:rsidRPr="00856FB4" w14:paraId="4FB3CEC5" w14:textId="77777777" w:rsidTr="00856FB4">
        <w:trPr>
          <w:trHeight w:val="300"/>
        </w:trPr>
        <w:tc>
          <w:tcPr>
            <w:tcW w:w="1738" w:type="dxa"/>
            <w:noWrap/>
            <w:hideMark/>
          </w:tcPr>
          <w:p w14:paraId="220651BA" w14:textId="77777777" w:rsidR="00856FB4" w:rsidRPr="00856FB4" w:rsidRDefault="00856FB4" w:rsidP="00856FB4">
            <w:pPr>
              <w:spacing w:line="240" w:lineRule="auto"/>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2024-01-01</w:t>
            </w:r>
          </w:p>
        </w:tc>
        <w:tc>
          <w:tcPr>
            <w:tcW w:w="2495" w:type="dxa"/>
            <w:noWrap/>
            <w:hideMark/>
          </w:tcPr>
          <w:p w14:paraId="677A08E3" w14:textId="77777777" w:rsidR="00856FB4" w:rsidRPr="00856FB4" w:rsidRDefault="00856FB4" w:rsidP="00856FB4">
            <w:pPr>
              <w:spacing w:line="240" w:lineRule="auto"/>
              <w:jc w:val="right"/>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115</w:t>
            </w:r>
          </w:p>
        </w:tc>
      </w:tr>
      <w:tr w:rsidR="00856FB4" w:rsidRPr="00856FB4" w14:paraId="66967209" w14:textId="77777777" w:rsidTr="00856FB4">
        <w:trPr>
          <w:trHeight w:val="300"/>
        </w:trPr>
        <w:tc>
          <w:tcPr>
            <w:tcW w:w="1738" w:type="dxa"/>
            <w:noWrap/>
            <w:hideMark/>
          </w:tcPr>
          <w:p w14:paraId="40104165" w14:textId="77777777" w:rsidR="00856FB4" w:rsidRPr="00856FB4" w:rsidRDefault="00856FB4" w:rsidP="00856FB4">
            <w:pPr>
              <w:spacing w:line="240" w:lineRule="auto"/>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2024-01-02</w:t>
            </w:r>
          </w:p>
        </w:tc>
        <w:tc>
          <w:tcPr>
            <w:tcW w:w="2495" w:type="dxa"/>
            <w:noWrap/>
            <w:hideMark/>
          </w:tcPr>
          <w:p w14:paraId="4AA993C3" w14:textId="77777777" w:rsidR="00856FB4" w:rsidRPr="00856FB4" w:rsidRDefault="00856FB4" w:rsidP="00856FB4">
            <w:pPr>
              <w:spacing w:line="240" w:lineRule="auto"/>
              <w:jc w:val="right"/>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196</w:t>
            </w:r>
          </w:p>
        </w:tc>
      </w:tr>
      <w:tr w:rsidR="00856FB4" w:rsidRPr="00856FB4" w14:paraId="082F9752" w14:textId="77777777" w:rsidTr="00856FB4">
        <w:trPr>
          <w:trHeight w:val="300"/>
        </w:trPr>
        <w:tc>
          <w:tcPr>
            <w:tcW w:w="1738" w:type="dxa"/>
            <w:noWrap/>
            <w:hideMark/>
          </w:tcPr>
          <w:p w14:paraId="34A1A713" w14:textId="77777777" w:rsidR="00856FB4" w:rsidRPr="00856FB4" w:rsidRDefault="00856FB4" w:rsidP="00856FB4">
            <w:pPr>
              <w:spacing w:line="240" w:lineRule="auto"/>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2024-01-03</w:t>
            </w:r>
          </w:p>
        </w:tc>
        <w:tc>
          <w:tcPr>
            <w:tcW w:w="2495" w:type="dxa"/>
            <w:noWrap/>
            <w:hideMark/>
          </w:tcPr>
          <w:p w14:paraId="38935BA5" w14:textId="77777777" w:rsidR="00856FB4" w:rsidRPr="00856FB4" w:rsidRDefault="00856FB4" w:rsidP="00856FB4">
            <w:pPr>
              <w:spacing w:line="240" w:lineRule="auto"/>
              <w:jc w:val="right"/>
              <w:rPr>
                <w:rFonts w:ascii="Trebuchet MS" w:eastAsia="Times New Roman" w:hAnsi="Trebuchet MS" w:cs="Times New Roman"/>
                <w:color w:val="000000"/>
                <w:sz w:val="20"/>
                <w:szCs w:val="20"/>
                <w:lang w:val="en-IN"/>
              </w:rPr>
            </w:pPr>
            <w:r w:rsidRPr="00856FB4">
              <w:rPr>
                <w:rFonts w:ascii="Trebuchet MS" w:eastAsia="Times New Roman" w:hAnsi="Trebuchet MS" w:cs="Times New Roman"/>
                <w:color w:val="000000"/>
                <w:sz w:val="20"/>
                <w:szCs w:val="20"/>
                <w:lang w:val="en-IN"/>
              </w:rPr>
              <w:t>107</w:t>
            </w:r>
          </w:p>
        </w:tc>
      </w:tr>
      <w:tr w:rsidR="00856FB4" w:rsidRPr="00856FB4" w14:paraId="4883BA7C" w14:textId="77777777" w:rsidTr="00856FB4">
        <w:trPr>
          <w:trHeight w:val="300"/>
        </w:trPr>
        <w:tc>
          <w:tcPr>
            <w:tcW w:w="1738" w:type="dxa"/>
            <w:noWrap/>
            <w:hideMark/>
          </w:tcPr>
          <w:p w14:paraId="24CCD81E" w14:textId="77777777" w:rsidR="00856FB4" w:rsidRPr="00856FB4" w:rsidRDefault="00856FB4" w:rsidP="00856FB4">
            <w:pPr>
              <w:spacing w:line="240" w:lineRule="auto"/>
              <w:rPr>
                <w:rFonts w:ascii="Trebuchet MS" w:eastAsia="Times New Roman" w:hAnsi="Trebuchet MS" w:cs="Times New Roman"/>
                <w:b/>
                <w:bCs/>
                <w:color w:val="0F172A"/>
                <w:sz w:val="20"/>
                <w:szCs w:val="20"/>
                <w:lang w:val="en-IN"/>
              </w:rPr>
            </w:pPr>
            <w:r w:rsidRPr="00856FB4">
              <w:rPr>
                <w:rFonts w:ascii="Trebuchet MS" w:eastAsia="Times New Roman" w:hAnsi="Trebuchet MS" w:cs="Times New Roman"/>
                <w:b/>
                <w:bCs/>
                <w:color w:val="0F172A"/>
                <w:sz w:val="20"/>
                <w:szCs w:val="20"/>
                <w:lang w:val="en-IN"/>
              </w:rPr>
              <w:t>Grand Total</w:t>
            </w:r>
          </w:p>
        </w:tc>
        <w:tc>
          <w:tcPr>
            <w:tcW w:w="2495" w:type="dxa"/>
            <w:noWrap/>
            <w:hideMark/>
          </w:tcPr>
          <w:p w14:paraId="618BBAA2" w14:textId="77777777" w:rsidR="00856FB4" w:rsidRPr="00856FB4" w:rsidRDefault="00856FB4" w:rsidP="00856FB4">
            <w:pPr>
              <w:spacing w:line="240" w:lineRule="auto"/>
              <w:jc w:val="right"/>
              <w:rPr>
                <w:rFonts w:ascii="Trebuchet MS" w:eastAsia="Times New Roman" w:hAnsi="Trebuchet MS" w:cs="Times New Roman"/>
                <w:b/>
                <w:bCs/>
                <w:color w:val="0F172A"/>
                <w:sz w:val="20"/>
                <w:szCs w:val="20"/>
                <w:lang w:val="en-IN"/>
              </w:rPr>
            </w:pPr>
            <w:r w:rsidRPr="00856FB4">
              <w:rPr>
                <w:rFonts w:ascii="Trebuchet MS" w:eastAsia="Times New Roman" w:hAnsi="Trebuchet MS" w:cs="Times New Roman"/>
                <w:b/>
                <w:bCs/>
                <w:color w:val="0F172A"/>
                <w:sz w:val="20"/>
                <w:szCs w:val="20"/>
                <w:lang w:val="en-IN"/>
              </w:rPr>
              <w:t>8508</w:t>
            </w:r>
          </w:p>
        </w:tc>
      </w:tr>
    </w:tbl>
    <w:tbl>
      <w:tblPr>
        <w:tblStyle w:val="Style10"/>
        <w:tblW w:w="165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655"/>
      </w:tblGrid>
      <w:tr w:rsidR="005B61B0" w14:paraId="3390D0CE" w14:textId="77777777" w:rsidTr="005B61B0">
        <w:trPr>
          <w:trHeight w:val="455"/>
        </w:trPr>
        <w:tc>
          <w:tcPr>
            <w:tcW w:w="1655" w:type="dxa"/>
            <w:tcBorders>
              <w:top w:val="nil"/>
              <w:left w:val="nil"/>
              <w:bottom w:val="nil"/>
              <w:right w:val="nil"/>
            </w:tcBorders>
            <w:tcMar>
              <w:top w:w="100" w:type="dxa"/>
              <w:left w:w="100" w:type="dxa"/>
              <w:bottom w:w="100" w:type="dxa"/>
              <w:right w:w="100" w:type="dxa"/>
            </w:tcMar>
          </w:tcPr>
          <w:p w14:paraId="3390D0CC" w14:textId="3C15DA83" w:rsidR="005B61B0" w:rsidRDefault="005B61B0">
            <w:pPr>
              <w:spacing w:after="200"/>
              <w:rPr>
                <w:sz w:val="24"/>
                <w:szCs w:val="24"/>
              </w:rPr>
            </w:pPr>
          </w:p>
        </w:tc>
      </w:tr>
    </w:tbl>
    <w:p w14:paraId="3390D138" w14:textId="77777777" w:rsidR="001B763B" w:rsidRDefault="00000000">
      <w:pPr>
        <w:numPr>
          <w:ilvl w:val="0"/>
          <w:numId w:val="1"/>
        </w:numPr>
        <w:spacing w:after="200"/>
        <w:rPr>
          <w:rFonts w:eastAsia="Times New Roman"/>
          <w:sz w:val="24"/>
          <w:szCs w:val="24"/>
        </w:rPr>
      </w:pPr>
      <w:r>
        <w:rPr>
          <w:rFonts w:eastAsia="Times New Roman"/>
          <w:b/>
          <w:bCs/>
          <w:sz w:val="24"/>
          <w:szCs w:val="24"/>
        </w:rPr>
        <w:t>Which months experienced the highest and lowest call volumes?</w:t>
      </w:r>
    </w:p>
    <w:p w14:paraId="3390D139" w14:textId="77777777" w:rsidR="001B763B" w:rsidRDefault="00000000">
      <w:pPr>
        <w:numPr>
          <w:ilvl w:val="0"/>
          <w:numId w:val="6"/>
        </w:numPr>
        <w:spacing w:after="200"/>
        <w:rPr>
          <w:sz w:val="24"/>
          <w:szCs w:val="24"/>
        </w:rPr>
      </w:pPr>
      <w:r>
        <w:rPr>
          <w:sz w:val="24"/>
          <w:szCs w:val="24"/>
        </w:rPr>
        <w:t>Based on the data, December 2023 had a higher call volume than January.</w:t>
      </w:r>
    </w:p>
    <w:p w14:paraId="3390D13A" w14:textId="77777777" w:rsidR="001B763B" w:rsidRDefault="001B763B">
      <w:pPr>
        <w:spacing w:after="200"/>
        <w:rPr>
          <w:sz w:val="24"/>
          <w:szCs w:val="24"/>
        </w:rPr>
      </w:pPr>
    </w:p>
    <w:p w14:paraId="3390D13B" w14:textId="77777777" w:rsidR="001B763B" w:rsidRDefault="00000000">
      <w:pPr>
        <w:spacing w:after="200"/>
        <w:rPr>
          <w:rFonts w:eastAsia="Times New Roman"/>
          <w:b/>
          <w:bCs/>
          <w:sz w:val="34"/>
          <w:szCs w:val="34"/>
        </w:rPr>
      </w:pPr>
      <w:r>
        <w:rPr>
          <w:rFonts w:eastAsia="Times New Roman"/>
          <w:b/>
          <w:bCs/>
          <w:sz w:val="24"/>
          <w:szCs w:val="24"/>
        </w:rPr>
        <w:t xml:space="preserve"> </w:t>
      </w:r>
      <w:r>
        <w:rPr>
          <w:rFonts w:eastAsia="Times New Roman"/>
          <w:b/>
          <w:bCs/>
          <w:sz w:val="34"/>
          <w:szCs w:val="34"/>
        </w:rPr>
        <w:t>6.What is the total operational cost for that month?</w:t>
      </w:r>
    </w:p>
    <w:p w14:paraId="3390D13C" w14:textId="77777777" w:rsidR="001B763B" w:rsidRDefault="00000000">
      <w:pPr>
        <w:spacing w:before="240" w:after="240"/>
        <w:ind w:left="360"/>
        <w:rPr>
          <w:sz w:val="28"/>
          <w:szCs w:val="28"/>
        </w:rPr>
      </w:pPr>
      <w:r>
        <w:rPr>
          <w:sz w:val="28"/>
          <w:szCs w:val="28"/>
        </w:rPr>
        <w:t>Operational Cost = Net Amount – Astrologer’s Earning</w:t>
      </w:r>
    </w:p>
    <w:p w14:paraId="3390D13D" w14:textId="77777777" w:rsidR="001B763B" w:rsidRDefault="00000000">
      <w:pPr>
        <w:spacing w:before="240" w:after="240"/>
        <w:ind w:left="360"/>
        <w:rPr>
          <w:b/>
          <w:bCs/>
          <w:sz w:val="28"/>
          <w:szCs w:val="28"/>
        </w:rPr>
      </w:pPr>
      <w:r>
        <w:rPr>
          <w:b/>
          <w:bCs/>
          <w:sz w:val="28"/>
          <w:szCs w:val="28"/>
        </w:rPr>
        <w:t>Calculation:</w:t>
      </w:r>
    </w:p>
    <w:p w14:paraId="3390D13E" w14:textId="77777777" w:rsidR="001B763B" w:rsidRDefault="00000000">
      <w:pPr>
        <w:spacing w:before="240" w:after="240"/>
        <w:ind w:left="360"/>
        <w:rPr>
          <w:b/>
          <w:bCs/>
          <w:sz w:val="28"/>
          <w:szCs w:val="28"/>
        </w:rPr>
      </w:pPr>
      <w:r>
        <w:rPr>
          <w:b/>
          <w:bCs/>
          <w:sz w:val="28"/>
          <w:szCs w:val="28"/>
        </w:rPr>
        <w:t>For December,</w:t>
      </w:r>
    </w:p>
    <w:p w14:paraId="3390D13F" w14:textId="77777777" w:rsidR="001B763B" w:rsidRDefault="00000000">
      <w:pPr>
        <w:spacing w:before="240" w:after="240"/>
        <w:ind w:left="360"/>
        <w:rPr>
          <w:b/>
          <w:bCs/>
          <w:sz w:val="28"/>
          <w:szCs w:val="28"/>
        </w:rPr>
      </w:pPr>
      <w:r>
        <w:rPr>
          <w:b/>
          <w:bCs/>
          <w:sz w:val="28"/>
          <w:szCs w:val="28"/>
        </w:rPr>
        <w:lastRenderedPageBreak/>
        <w:t>Operational Cost =202214.62 - 93786.16</w:t>
      </w:r>
    </w:p>
    <w:p w14:paraId="3390D140" w14:textId="77777777" w:rsidR="001B763B" w:rsidRDefault="00000000">
      <w:pPr>
        <w:spacing w:before="240" w:after="240"/>
        <w:ind w:left="360"/>
        <w:rPr>
          <w:b/>
          <w:bCs/>
          <w:sz w:val="28"/>
          <w:szCs w:val="28"/>
        </w:rPr>
      </w:pPr>
      <w:r>
        <w:rPr>
          <w:b/>
          <w:bCs/>
          <w:sz w:val="28"/>
          <w:szCs w:val="28"/>
        </w:rPr>
        <w:t xml:space="preserve">                               = 108428.46</w:t>
      </w:r>
    </w:p>
    <w:p w14:paraId="3390D141" w14:textId="77777777" w:rsidR="001B763B" w:rsidRDefault="00000000">
      <w:pPr>
        <w:spacing w:before="240" w:after="240"/>
        <w:ind w:left="360"/>
        <w:rPr>
          <w:b/>
          <w:bCs/>
          <w:sz w:val="28"/>
          <w:szCs w:val="28"/>
        </w:rPr>
      </w:pPr>
      <w:r>
        <w:rPr>
          <w:b/>
          <w:bCs/>
          <w:sz w:val="28"/>
          <w:szCs w:val="28"/>
        </w:rPr>
        <w:t>For January,</w:t>
      </w:r>
    </w:p>
    <w:p w14:paraId="3390D142" w14:textId="77777777" w:rsidR="001B763B" w:rsidRDefault="00000000">
      <w:pPr>
        <w:spacing w:before="240" w:after="240"/>
        <w:ind w:left="360"/>
        <w:rPr>
          <w:b/>
          <w:bCs/>
          <w:sz w:val="28"/>
          <w:szCs w:val="28"/>
        </w:rPr>
      </w:pPr>
      <w:r>
        <w:rPr>
          <w:rFonts w:eastAsia="Arial Unicode MS"/>
          <w:b/>
          <w:bCs/>
          <w:sz w:val="28"/>
          <w:szCs w:val="28"/>
        </w:rPr>
        <w:t>Operational Cost = 11772.69 − 5360.41</w:t>
      </w:r>
    </w:p>
    <w:p w14:paraId="3390D143" w14:textId="77777777" w:rsidR="001B763B" w:rsidRDefault="00000000">
      <w:pPr>
        <w:spacing w:before="240" w:after="240"/>
        <w:ind w:left="360"/>
        <w:rPr>
          <w:b/>
          <w:bCs/>
          <w:sz w:val="28"/>
          <w:szCs w:val="28"/>
        </w:rPr>
      </w:pPr>
      <w:r>
        <w:rPr>
          <w:b/>
          <w:bCs/>
          <w:sz w:val="28"/>
          <w:szCs w:val="28"/>
        </w:rPr>
        <w:t xml:space="preserve">                                = 6412.28</w:t>
      </w:r>
    </w:p>
    <w:p w14:paraId="3390D144" w14:textId="77777777" w:rsidR="001B763B" w:rsidRDefault="00000000">
      <w:pPr>
        <w:spacing w:before="240" w:after="240"/>
        <w:ind w:left="360"/>
        <w:rPr>
          <w:b/>
          <w:bCs/>
          <w:sz w:val="28"/>
          <w:szCs w:val="28"/>
        </w:rPr>
      </w:pPr>
      <w:r>
        <w:rPr>
          <w:b/>
          <w:bCs/>
          <w:sz w:val="28"/>
          <w:szCs w:val="28"/>
        </w:rPr>
        <w:t xml:space="preserve"> </w:t>
      </w:r>
    </w:p>
    <w:p w14:paraId="3390D145" w14:textId="77777777" w:rsidR="001B763B" w:rsidRDefault="00000000">
      <w:pPr>
        <w:spacing w:before="240" w:after="240"/>
        <w:ind w:left="360"/>
        <w:rPr>
          <w:b/>
          <w:bCs/>
          <w:sz w:val="28"/>
          <w:szCs w:val="28"/>
        </w:rPr>
      </w:pPr>
      <w:r>
        <w:rPr>
          <w:b/>
          <w:bCs/>
          <w:sz w:val="28"/>
          <w:szCs w:val="28"/>
        </w:rPr>
        <w:t>The</w:t>
      </w:r>
      <w:r>
        <w:rPr>
          <w:sz w:val="28"/>
          <w:szCs w:val="28"/>
        </w:rPr>
        <w:t xml:space="preserve"> </w:t>
      </w:r>
      <w:r>
        <w:rPr>
          <w:b/>
          <w:bCs/>
          <w:sz w:val="28"/>
          <w:szCs w:val="28"/>
        </w:rPr>
        <w:t>Total Operational Cost for December</w:t>
      </w:r>
      <w:r>
        <w:rPr>
          <w:sz w:val="28"/>
          <w:szCs w:val="28"/>
        </w:rPr>
        <w:t xml:space="preserve"> is </w:t>
      </w:r>
      <w:r>
        <w:rPr>
          <w:b/>
          <w:bCs/>
          <w:sz w:val="28"/>
          <w:szCs w:val="28"/>
        </w:rPr>
        <w:t>108428.46</w:t>
      </w:r>
    </w:p>
    <w:p w14:paraId="3390D146" w14:textId="77777777" w:rsidR="001B763B" w:rsidRDefault="00000000">
      <w:pPr>
        <w:spacing w:before="240" w:after="240"/>
        <w:ind w:left="360"/>
        <w:rPr>
          <w:b/>
          <w:bCs/>
          <w:sz w:val="28"/>
          <w:szCs w:val="28"/>
        </w:rPr>
      </w:pPr>
      <w:r>
        <w:rPr>
          <w:b/>
          <w:bCs/>
          <w:sz w:val="28"/>
          <w:szCs w:val="28"/>
        </w:rPr>
        <w:t>The Total Operational Cost for January is 6412.28</w:t>
      </w:r>
    </w:p>
    <w:p w14:paraId="3390D147" w14:textId="77777777" w:rsidR="001B763B" w:rsidRDefault="001B763B">
      <w:pPr>
        <w:spacing w:before="240" w:after="240"/>
        <w:ind w:left="360"/>
        <w:rPr>
          <w:b/>
          <w:bCs/>
          <w:sz w:val="28"/>
          <w:szCs w:val="28"/>
        </w:rPr>
      </w:pPr>
    </w:p>
    <w:tbl>
      <w:tblPr>
        <w:tblStyle w:val="Style11"/>
        <w:tblW w:w="424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650"/>
        <w:gridCol w:w="2595"/>
      </w:tblGrid>
      <w:tr w:rsidR="001B763B" w14:paraId="3390D14A" w14:textId="77777777">
        <w:trPr>
          <w:trHeight w:val="455"/>
        </w:trPr>
        <w:tc>
          <w:tcPr>
            <w:tcW w:w="1650" w:type="dxa"/>
            <w:tcBorders>
              <w:top w:val="nil"/>
              <w:left w:val="nil"/>
              <w:bottom w:val="single" w:sz="8" w:space="0" w:color="8CB5F9"/>
              <w:right w:val="nil"/>
            </w:tcBorders>
            <w:shd w:val="clear" w:color="auto" w:fill="D9E7FD"/>
            <w:tcMar>
              <w:top w:w="100" w:type="dxa"/>
              <w:left w:w="100" w:type="dxa"/>
              <w:bottom w:w="100" w:type="dxa"/>
              <w:right w:w="100" w:type="dxa"/>
            </w:tcMar>
          </w:tcPr>
          <w:p w14:paraId="3390D148" w14:textId="77777777" w:rsidR="001B763B" w:rsidRDefault="00000000">
            <w:pPr>
              <w:spacing w:before="240" w:after="240"/>
              <w:ind w:left="360"/>
              <w:rPr>
                <w:b/>
                <w:bCs/>
                <w:sz w:val="28"/>
                <w:szCs w:val="28"/>
              </w:rPr>
            </w:pPr>
            <w:r>
              <w:rPr>
                <w:b/>
                <w:bCs/>
                <w:sz w:val="20"/>
                <w:szCs w:val="20"/>
              </w:rPr>
              <w:t>Row Labels</w:t>
            </w:r>
          </w:p>
        </w:tc>
        <w:tc>
          <w:tcPr>
            <w:tcW w:w="2595" w:type="dxa"/>
            <w:tcBorders>
              <w:top w:val="nil"/>
              <w:left w:val="nil"/>
              <w:bottom w:val="single" w:sz="8" w:space="0" w:color="8CB5F9"/>
              <w:right w:val="nil"/>
            </w:tcBorders>
            <w:shd w:val="clear" w:color="auto" w:fill="D9E7FD"/>
            <w:tcMar>
              <w:top w:w="100" w:type="dxa"/>
              <w:left w:w="100" w:type="dxa"/>
              <w:bottom w:w="100" w:type="dxa"/>
              <w:right w:w="100" w:type="dxa"/>
            </w:tcMar>
          </w:tcPr>
          <w:p w14:paraId="3390D149" w14:textId="77777777" w:rsidR="001B763B" w:rsidRDefault="00000000">
            <w:pPr>
              <w:spacing w:before="240" w:after="240"/>
              <w:ind w:left="360"/>
              <w:rPr>
                <w:b/>
                <w:bCs/>
                <w:sz w:val="28"/>
                <w:szCs w:val="28"/>
              </w:rPr>
            </w:pPr>
            <w:r>
              <w:rPr>
                <w:b/>
                <w:bCs/>
                <w:sz w:val="20"/>
                <w:szCs w:val="20"/>
              </w:rPr>
              <w:t>Sum of operationalcost</w:t>
            </w:r>
          </w:p>
        </w:tc>
      </w:tr>
      <w:tr w:rsidR="001B763B" w14:paraId="3390D14D" w14:textId="77777777">
        <w:trPr>
          <w:trHeight w:val="455"/>
        </w:trPr>
        <w:tc>
          <w:tcPr>
            <w:tcW w:w="1650" w:type="dxa"/>
            <w:tcBorders>
              <w:top w:val="nil"/>
              <w:left w:val="nil"/>
              <w:bottom w:val="nil"/>
              <w:right w:val="nil"/>
            </w:tcBorders>
            <w:tcMar>
              <w:top w:w="100" w:type="dxa"/>
              <w:left w:w="100" w:type="dxa"/>
              <w:bottom w:w="100" w:type="dxa"/>
              <w:right w:w="100" w:type="dxa"/>
            </w:tcMar>
          </w:tcPr>
          <w:p w14:paraId="3390D14B" w14:textId="77777777" w:rsidR="001B763B" w:rsidRDefault="00000000">
            <w:pPr>
              <w:spacing w:before="240" w:after="240"/>
              <w:ind w:left="360"/>
              <w:rPr>
                <w:b/>
                <w:bCs/>
                <w:sz w:val="28"/>
                <w:szCs w:val="28"/>
              </w:rPr>
            </w:pPr>
            <w:r>
              <w:rPr>
                <w:b/>
                <w:bCs/>
                <w:sz w:val="28"/>
                <w:szCs w:val="28"/>
              </w:rPr>
              <w:t>Jan</w:t>
            </w:r>
          </w:p>
        </w:tc>
        <w:tc>
          <w:tcPr>
            <w:tcW w:w="2595" w:type="dxa"/>
            <w:tcBorders>
              <w:top w:val="nil"/>
              <w:left w:val="nil"/>
              <w:bottom w:val="nil"/>
              <w:right w:val="nil"/>
            </w:tcBorders>
            <w:tcMar>
              <w:top w:w="100" w:type="dxa"/>
              <w:left w:w="100" w:type="dxa"/>
              <w:bottom w:w="100" w:type="dxa"/>
              <w:right w:w="100" w:type="dxa"/>
            </w:tcMar>
          </w:tcPr>
          <w:p w14:paraId="3390D14C" w14:textId="77777777" w:rsidR="001B763B" w:rsidRDefault="00000000">
            <w:pPr>
              <w:spacing w:before="240" w:after="240"/>
              <w:ind w:left="360"/>
              <w:rPr>
                <w:b/>
                <w:bCs/>
                <w:sz w:val="28"/>
                <w:szCs w:val="28"/>
              </w:rPr>
            </w:pPr>
            <w:r>
              <w:rPr>
                <w:b/>
                <w:bCs/>
                <w:sz w:val="28"/>
                <w:szCs w:val="28"/>
              </w:rPr>
              <w:t>6412.282</w:t>
            </w:r>
          </w:p>
        </w:tc>
      </w:tr>
      <w:tr w:rsidR="001B763B" w14:paraId="3390D150" w14:textId="77777777">
        <w:trPr>
          <w:trHeight w:val="455"/>
        </w:trPr>
        <w:tc>
          <w:tcPr>
            <w:tcW w:w="1650" w:type="dxa"/>
            <w:tcBorders>
              <w:top w:val="nil"/>
              <w:left w:val="nil"/>
              <w:bottom w:val="nil"/>
              <w:right w:val="nil"/>
            </w:tcBorders>
            <w:tcMar>
              <w:top w:w="100" w:type="dxa"/>
              <w:left w:w="100" w:type="dxa"/>
              <w:bottom w:w="100" w:type="dxa"/>
              <w:right w:w="100" w:type="dxa"/>
            </w:tcMar>
          </w:tcPr>
          <w:p w14:paraId="3390D14E" w14:textId="77777777" w:rsidR="001B763B" w:rsidRDefault="00000000">
            <w:pPr>
              <w:spacing w:before="240" w:after="240"/>
              <w:ind w:left="360"/>
              <w:rPr>
                <w:b/>
                <w:bCs/>
                <w:sz w:val="28"/>
                <w:szCs w:val="28"/>
              </w:rPr>
            </w:pPr>
            <w:r>
              <w:rPr>
                <w:b/>
                <w:bCs/>
                <w:sz w:val="28"/>
                <w:szCs w:val="28"/>
              </w:rPr>
              <w:t>Dec</w:t>
            </w:r>
          </w:p>
        </w:tc>
        <w:tc>
          <w:tcPr>
            <w:tcW w:w="2595" w:type="dxa"/>
            <w:tcBorders>
              <w:top w:val="nil"/>
              <w:left w:val="nil"/>
              <w:bottom w:val="nil"/>
              <w:right w:val="nil"/>
            </w:tcBorders>
            <w:tcMar>
              <w:top w:w="100" w:type="dxa"/>
              <w:left w:w="100" w:type="dxa"/>
              <w:bottom w:w="100" w:type="dxa"/>
              <w:right w:w="100" w:type="dxa"/>
            </w:tcMar>
          </w:tcPr>
          <w:p w14:paraId="3390D14F" w14:textId="77777777" w:rsidR="001B763B" w:rsidRDefault="00000000">
            <w:pPr>
              <w:spacing w:before="240" w:after="240"/>
              <w:ind w:left="360"/>
              <w:rPr>
                <w:b/>
                <w:bCs/>
                <w:sz w:val="28"/>
                <w:szCs w:val="28"/>
              </w:rPr>
            </w:pPr>
            <w:r>
              <w:rPr>
                <w:b/>
                <w:bCs/>
                <w:sz w:val="28"/>
                <w:szCs w:val="28"/>
              </w:rPr>
              <w:t>108428.4624</w:t>
            </w:r>
          </w:p>
        </w:tc>
      </w:tr>
      <w:tr w:rsidR="001B763B" w14:paraId="3390D153" w14:textId="77777777">
        <w:trPr>
          <w:trHeight w:val="455"/>
        </w:trPr>
        <w:tc>
          <w:tcPr>
            <w:tcW w:w="1650" w:type="dxa"/>
            <w:tcBorders>
              <w:top w:val="single" w:sz="8" w:space="0" w:color="8CB5F9"/>
              <w:left w:val="nil"/>
              <w:bottom w:val="nil"/>
              <w:right w:val="nil"/>
            </w:tcBorders>
            <w:shd w:val="clear" w:color="auto" w:fill="D9E7FD"/>
            <w:tcMar>
              <w:top w:w="100" w:type="dxa"/>
              <w:left w:w="100" w:type="dxa"/>
              <w:bottom w:w="100" w:type="dxa"/>
              <w:right w:w="100" w:type="dxa"/>
            </w:tcMar>
          </w:tcPr>
          <w:p w14:paraId="3390D151" w14:textId="77777777" w:rsidR="001B763B" w:rsidRDefault="00000000">
            <w:pPr>
              <w:spacing w:before="240" w:after="240"/>
              <w:ind w:left="360"/>
              <w:rPr>
                <w:b/>
                <w:bCs/>
                <w:sz w:val="28"/>
                <w:szCs w:val="28"/>
              </w:rPr>
            </w:pPr>
            <w:r>
              <w:rPr>
                <w:b/>
                <w:bCs/>
                <w:sz w:val="20"/>
                <w:szCs w:val="20"/>
              </w:rPr>
              <w:t>Grand Total</w:t>
            </w:r>
          </w:p>
        </w:tc>
        <w:tc>
          <w:tcPr>
            <w:tcW w:w="2595" w:type="dxa"/>
            <w:tcBorders>
              <w:top w:val="single" w:sz="8" w:space="0" w:color="8CB5F9"/>
              <w:left w:val="nil"/>
              <w:bottom w:val="nil"/>
              <w:right w:val="nil"/>
            </w:tcBorders>
            <w:shd w:val="clear" w:color="auto" w:fill="D9E7FD"/>
            <w:tcMar>
              <w:top w:w="100" w:type="dxa"/>
              <w:left w:w="100" w:type="dxa"/>
              <w:bottom w:w="100" w:type="dxa"/>
              <w:right w:w="100" w:type="dxa"/>
            </w:tcMar>
          </w:tcPr>
          <w:p w14:paraId="3390D152" w14:textId="77777777" w:rsidR="001B763B" w:rsidRDefault="00000000">
            <w:pPr>
              <w:spacing w:before="240" w:after="240"/>
              <w:ind w:left="360"/>
              <w:rPr>
                <w:b/>
                <w:bCs/>
                <w:sz w:val="28"/>
                <w:szCs w:val="28"/>
              </w:rPr>
            </w:pPr>
            <w:r>
              <w:rPr>
                <w:b/>
                <w:bCs/>
                <w:sz w:val="20"/>
                <w:szCs w:val="20"/>
              </w:rPr>
              <w:t>114840.7444</w:t>
            </w:r>
          </w:p>
        </w:tc>
      </w:tr>
    </w:tbl>
    <w:p w14:paraId="3390D154" w14:textId="77777777" w:rsidR="001B763B" w:rsidRDefault="001B763B">
      <w:pPr>
        <w:spacing w:after="200"/>
        <w:rPr>
          <w:sz w:val="30"/>
          <w:szCs w:val="30"/>
        </w:rPr>
      </w:pPr>
    </w:p>
    <w:p w14:paraId="3390D155" w14:textId="77777777" w:rsidR="001B763B" w:rsidRDefault="001B763B">
      <w:pPr>
        <w:spacing w:after="200"/>
        <w:rPr>
          <w:b/>
          <w:bCs/>
          <w:sz w:val="24"/>
          <w:szCs w:val="24"/>
        </w:rPr>
      </w:pPr>
    </w:p>
    <w:p w14:paraId="3390D156" w14:textId="77777777" w:rsidR="001B763B" w:rsidRDefault="00000000">
      <w:pPr>
        <w:spacing w:after="200"/>
        <w:rPr>
          <w:rFonts w:eastAsia="Times New Roman"/>
          <w:b/>
          <w:bCs/>
          <w:sz w:val="34"/>
          <w:szCs w:val="34"/>
        </w:rPr>
      </w:pPr>
      <w:r>
        <w:rPr>
          <w:rFonts w:eastAsia="Times New Roman"/>
          <w:b/>
          <w:bCs/>
          <w:sz w:val="34"/>
          <w:szCs w:val="34"/>
        </w:rPr>
        <w:t>7. What is the average number of calls handled per agent per day?</w:t>
      </w:r>
    </w:p>
    <w:p w14:paraId="3390D157" w14:textId="77777777" w:rsidR="001B763B" w:rsidRDefault="00000000">
      <w:pPr>
        <w:spacing w:before="240" w:after="240"/>
        <w:ind w:left="360"/>
        <w:rPr>
          <w:rFonts w:eastAsia="Times New Roman"/>
          <w:b/>
          <w:bCs/>
          <w:sz w:val="28"/>
          <w:szCs w:val="28"/>
        </w:rPr>
      </w:pPr>
      <w:r>
        <w:rPr>
          <w:rFonts w:eastAsia="Times New Roman"/>
          <w:b/>
          <w:bCs/>
          <w:sz w:val="28"/>
          <w:szCs w:val="28"/>
        </w:rPr>
        <w:t>Average calls per agent per day = total calls/ no. of days worked</w:t>
      </w:r>
    </w:p>
    <w:p w14:paraId="3390D158" w14:textId="77777777" w:rsidR="001B763B" w:rsidRDefault="00000000">
      <w:pPr>
        <w:spacing w:before="240" w:after="240"/>
        <w:ind w:left="360"/>
        <w:rPr>
          <w:sz w:val="28"/>
          <w:szCs w:val="28"/>
          <w:lang w:val="en-IN"/>
        </w:rPr>
      </w:pPr>
      <w:r>
        <w:rPr>
          <w:rFonts w:eastAsia="Times New Roman"/>
          <w:b/>
          <w:bCs/>
          <w:sz w:val="28"/>
          <w:szCs w:val="28"/>
          <w:lang w:val="en-IN"/>
        </w:rPr>
        <w:lastRenderedPageBreak/>
        <w:t>8508</w:t>
      </w:r>
      <w:r>
        <w:rPr>
          <w:rFonts w:eastAsia="Times New Roman"/>
          <w:b/>
          <w:bCs/>
          <w:sz w:val="28"/>
          <w:szCs w:val="28"/>
        </w:rPr>
        <w:t>/34=</w:t>
      </w:r>
      <w:r>
        <w:rPr>
          <w:rFonts w:eastAsia="Times New Roman"/>
          <w:b/>
          <w:bCs/>
          <w:sz w:val="28"/>
          <w:szCs w:val="28"/>
          <w:lang w:val="en-IN"/>
        </w:rPr>
        <w:t>250.23</w:t>
      </w:r>
    </w:p>
    <w:p w14:paraId="3390D159" w14:textId="77777777" w:rsidR="001B763B" w:rsidRDefault="00000000">
      <w:pPr>
        <w:spacing w:before="240" w:after="240"/>
        <w:ind w:left="360"/>
        <w:rPr>
          <w:rFonts w:eastAsia="Times New Roman"/>
          <w:b/>
          <w:bCs/>
          <w:sz w:val="28"/>
          <w:szCs w:val="28"/>
          <w:lang w:val="en-IN"/>
        </w:rPr>
      </w:pPr>
      <w:r>
        <w:rPr>
          <w:rFonts w:eastAsia="Times New Roman"/>
          <w:b/>
          <w:bCs/>
          <w:sz w:val="28"/>
          <w:szCs w:val="28"/>
        </w:rPr>
        <w:t xml:space="preserve">So the average call is </w:t>
      </w:r>
      <w:r>
        <w:rPr>
          <w:rFonts w:eastAsia="Times New Roman"/>
          <w:b/>
          <w:bCs/>
          <w:sz w:val="28"/>
          <w:szCs w:val="28"/>
          <w:lang w:val="en-IN"/>
        </w:rPr>
        <w:t>250.23</w:t>
      </w:r>
    </w:p>
    <w:p w14:paraId="3390D15A" w14:textId="77777777" w:rsidR="001B763B" w:rsidRDefault="00000000">
      <w:pPr>
        <w:spacing w:before="240" w:after="240"/>
        <w:ind w:left="360"/>
        <w:rPr>
          <w:rFonts w:eastAsia="Times New Roman"/>
          <w:b/>
          <w:bCs/>
          <w:sz w:val="28"/>
          <w:szCs w:val="28"/>
        </w:rPr>
      </w:pPr>
      <w:r>
        <w:rPr>
          <w:rFonts w:eastAsia="Times New Roman"/>
          <w:b/>
          <w:bCs/>
          <w:sz w:val="28"/>
          <w:szCs w:val="28"/>
        </w:rPr>
        <w:t>And the agent is 128</w:t>
      </w:r>
    </w:p>
    <w:p w14:paraId="3390D15B" w14:textId="77777777" w:rsidR="001B763B" w:rsidRDefault="00000000">
      <w:pPr>
        <w:spacing w:before="240" w:after="240"/>
        <w:ind w:left="360"/>
        <w:rPr>
          <w:rFonts w:eastAsia="Times New Roman"/>
          <w:b/>
          <w:bCs/>
          <w:sz w:val="28"/>
          <w:szCs w:val="28"/>
          <w:lang w:val="en-IN"/>
        </w:rPr>
      </w:pPr>
      <w:r>
        <w:rPr>
          <w:rFonts w:eastAsia="Times New Roman"/>
          <w:b/>
          <w:bCs/>
          <w:sz w:val="28"/>
          <w:szCs w:val="28"/>
        </w:rPr>
        <w:t xml:space="preserve">= </w:t>
      </w:r>
      <w:r>
        <w:rPr>
          <w:rFonts w:eastAsia="Times New Roman"/>
          <w:b/>
          <w:bCs/>
          <w:sz w:val="28"/>
          <w:szCs w:val="28"/>
          <w:lang w:val="en-IN"/>
        </w:rPr>
        <w:t>250.23</w:t>
      </w:r>
      <w:r>
        <w:rPr>
          <w:rFonts w:eastAsia="Times New Roman"/>
          <w:b/>
          <w:bCs/>
          <w:sz w:val="28"/>
          <w:szCs w:val="28"/>
        </w:rPr>
        <w:t>/128=</w:t>
      </w:r>
      <w:r>
        <w:rPr>
          <w:rFonts w:eastAsia="Times New Roman"/>
          <w:b/>
          <w:bCs/>
          <w:sz w:val="28"/>
          <w:szCs w:val="28"/>
          <w:lang w:val="en-IN"/>
        </w:rPr>
        <w:t>1.95</w:t>
      </w:r>
    </w:p>
    <w:p w14:paraId="3390D15C" w14:textId="77777777" w:rsidR="001B763B" w:rsidRDefault="00000000">
      <w:pPr>
        <w:spacing w:before="240" w:after="240"/>
        <w:ind w:left="360"/>
        <w:rPr>
          <w:rFonts w:eastAsia="Times New Roman"/>
          <w:b/>
          <w:bCs/>
          <w:sz w:val="30"/>
          <w:szCs w:val="30"/>
        </w:rPr>
      </w:pPr>
      <w:r>
        <w:rPr>
          <w:rFonts w:eastAsia="Times New Roman"/>
          <w:b/>
          <w:bCs/>
          <w:sz w:val="28"/>
          <w:szCs w:val="28"/>
        </w:rPr>
        <w:t xml:space="preserve"> So the average no. of calls handled per agent per day is </w:t>
      </w:r>
      <w:r>
        <w:rPr>
          <w:rFonts w:eastAsia="Times New Roman"/>
          <w:b/>
          <w:bCs/>
          <w:sz w:val="28"/>
          <w:szCs w:val="28"/>
          <w:lang w:val="en-IN"/>
        </w:rPr>
        <w:t>1.95</w:t>
      </w:r>
      <w:r>
        <w:rPr>
          <w:rFonts w:eastAsia="Times New Roman"/>
          <w:b/>
          <w:bCs/>
          <w:sz w:val="28"/>
          <w:szCs w:val="28"/>
        </w:rPr>
        <w:t>.</w:t>
      </w:r>
    </w:p>
    <w:tbl>
      <w:tblPr>
        <w:tblStyle w:val="Style12"/>
        <w:tblW w:w="448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655"/>
        <w:gridCol w:w="2825"/>
      </w:tblGrid>
      <w:tr w:rsidR="001B763B" w14:paraId="3390D15F" w14:textId="77777777">
        <w:trPr>
          <w:trHeight w:val="455"/>
        </w:trPr>
        <w:tc>
          <w:tcPr>
            <w:tcW w:w="1655" w:type="dxa"/>
            <w:tcBorders>
              <w:top w:val="nil"/>
              <w:left w:val="nil"/>
              <w:bottom w:val="single" w:sz="8" w:space="0" w:color="8CB5F9"/>
              <w:right w:val="nil"/>
            </w:tcBorders>
            <w:shd w:val="clear" w:color="auto" w:fill="D9E7FD"/>
            <w:tcMar>
              <w:top w:w="100" w:type="dxa"/>
              <w:left w:w="100" w:type="dxa"/>
              <w:bottom w:w="100" w:type="dxa"/>
              <w:right w:w="100" w:type="dxa"/>
            </w:tcMar>
            <w:vAlign w:val="bottom"/>
          </w:tcPr>
          <w:p w14:paraId="3390D15D" w14:textId="77777777" w:rsidR="001B763B" w:rsidRDefault="00000000">
            <w:pPr>
              <w:textAlignment w:val="bottom"/>
              <w:rPr>
                <w:rFonts w:eastAsia="Times New Roman"/>
                <w:b/>
                <w:bCs/>
                <w:sz w:val="30"/>
                <w:szCs w:val="30"/>
              </w:rPr>
            </w:pPr>
            <w:r>
              <w:rPr>
                <w:rFonts w:eastAsia="SimSun"/>
                <w:b/>
                <w:bCs/>
                <w:color w:val="000000"/>
                <w:sz w:val="20"/>
                <w:szCs w:val="20"/>
                <w:lang w:val="en-US" w:eastAsia="zh-CN" w:bidi="ar"/>
              </w:rPr>
              <w:t>Row Labels</w:t>
            </w:r>
          </w:p>
        </w:tc>
        <w:tc>
          <w:tcPr>
            <w:tcW w:w="2825" w:type="dxa"/>
            <w:tcBorders>
              <w:top w:val="nil"/>
              <w:left w:val="nil"/>
              <w:bottom w:val="single" w:sz="8" w:space="0" w:color="8CB5F9"/>
              <w:right w:val="nil"/>
            </w:tcBorders>
            <w:shd w:val="clear" w:color="auto" w:fill="D9E7FD"/>
            <w:tcMar>
              <w:top w:w="100" w:type="dxa"/>
              <w:left w:w="100" w:type="dxa"/>
              <w:bottom w:w="100" w:type="dxa"/>
              <w:right w:w="100" w:type="dxa"/>
            </w:tcMar>
            <w:vAlign w:val="bottom"/>
          </w:tcPr>
          <w:p w14:paraId="3390D15E" w14:textId="77777777" w:rsidR="001B763B" w:rsidRDefault="00000000">
            <w:pPr>
              <w:textAlignment w:val="bottom"/>
              <w:rPr>
                <w:rFonts w:eastAsia="Times New Roman"/>
                <w:b/>
                <w:bCs/>
                <w:sz w:val="30"/>
                <w:szCs w:val="30"/>
              </w:rPr>
            </w:pPr>
            <w:r>
              <w:rPr>
                <w:rFonts w:eastAsia="SimSun"/>
                <w:b/>
                <w:bCs/>
                <w:color w:val="000000"/>
                <w:sz w:val="20"/>
                <w:szCs w:val="20"/>
                <w:lang w:val="en-US" w:eastAsia="zh-CN" w:bidi="ar"/>
              </w:rPr>
              <w:t>Count of consultationType</w:t>
            </w:r>
          </w:p>
        </w:tc>
      </w:tr>
      <w:tr w:rsidR="001B763B" w14:paraId="3390D162" w14:textId="77777777">
        <w:trPr>
          <w:trHeight w:val="455"/>
        </w:trPr>
        <w:tc>
          <w:tcPr>
            <w:tcW w:w="1655" w:type="dxa"/>
            <w:tcBorders>
              <w:top w:val="nil"/>
              <w:left w:val="nil"/>
              <w:bottom w:val="nil"/>
              <w:right w:val="nil"/>
            </w:tcBorders>
            <w:tcMar>
              <w:top w:w="100" w:type="dxa"/>
              <w:left w:w="100" w:type="dxa"/>
              <w:bottom w:w="100" w:type="dxa"/>
              <w:right w:w="100" w:type="dxa"/>
            </w:tcMar>
            <w:vAlign w:val="bottom"/>
          </w:tcPr>
          <w:p w14:paraId="3390D160" w14:textId="77777777" w:rsidR="001B763B" w:rsidRDefault="00000000">
            <w:pPr>
              <w:textAlignment w:val="bottom"/>
              <w:rPr>
                <w:rFonts w:eastAsia="Times New Roman"/>
                <w:b/>
                <w:bCs/>
                <w:sz w:val="30"/>
                <w:szCs w:val="30"/>
              </w:rPr>
            </w:pPr>
            <w:r>
              <w:rPr>
                <w:rFonts w:eastAsia="SimSun"/>
                <w:b/>
                <w:bCs/>
                <w:color w:val="000000"/>
                <w:sz w:val="20"/>
                <w:szCs w:val="20"/>
                <w:lang w:val="en-US" w:eastAsia="zh-CN" w:bidi="ar"/>
              </w:rPr>
              <w:t>Call</w:t>
            </w:r>
          </w:p>
        </w:tc>
        <w:tc>
          <w:tcPr>
            <w:tcW w:w="2825" w:type="dxa"/>
            <w:tcBorders>
              <w:top w:val="nil"/>
              <w:left w:val="nil"/>
              <w:bottom w:val="nil"/>
              <w:right w:val="nil"/>
            </w:tcBorders>
            <w:tcMar>
              <w:top w:w="100" w:type="dxa"/>
              <w:left w:w="100" w:type="dxa"/>
              <w:bottom w:w="100" w:type="dxa"/>
              <w:right w:w="100" w:type="dxa"/>
            </w:tcMar>
            <w:vAlign w:val="bottom"/>
          </w:tcPr>
          <w:p w14:paraId="3390D161" w14:textId="77777777" w:rsidR="001B763B" w:rsidRDefault="00000000">
            <w:pPr>
              <w:jc w:val="right"/>
              <w:textAlignment w:val="bottom"/>
              <w:rPr>
                <w:rFonts w:eastAsia="Times New Roman"/>
                <w:b/>
                <w:bCs/>
                <w:sz w:val="30"/>
                <w:szCs w:val="30"/>
              </w:rPr>
            </w:pPr>
            <w:r>
              <w:rPr>
                <w:rFonts w:eastAsia="SimSun"/>
                <w:b/>
                <w:bCs/>
                <w:color w:val="000000"/>
                <w:sz w:val="20"/>
                <w:szCs w:val="20"/>
                <w:lang w:val="en-US" w:eastAsia="zh-CN" w:bidi="ar"/>
              </w:rPr>
              <w:t>8508</w:t>
            </w:r>
          </w:p>
        </w:tc>
      </w:tr>
      <w:tr w:rsidR="001B763B" w14:paraId="3390D165" w14:textId="77777777">
        <w:trPr>
          <w:trHeight w:val="455"/>
        </w:trPr>
        <w:tc>
          <w:tcPr>
            <w:tcW w:w="1655" w:type="dxa"/>
            <w:tcBorders>
              <w:top w:val="nil"/>
              <w:left w:val="nil"/>
              <w:bottom w:val="nil"/>
              <w:right w:val="nil"/>
            </w:tcBorders>
            <w:tcMar>
              <w:top w:w="100" w:type="dxa"/>
              <w:left w:w="100" w:type="dxa"/>
              <w:bottom w:w="100" w:type="dxa"/>
              <w:right w:w="100" w:type="dxa"/>
            </w:tcMar>
            <w:vAlign w:val="bottom"/>
          </w:tcPr>
          <w:p w14:paraId="3390D163"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2023-12-01</w:t>
            </w:r>
          </w:p>
        </w:tc>
        <w:tc>
          <w:tcPr>
            <w:tcW w:w="2825" w:type="dxa"/>
            <w:tcBorders>
              <w:top w:val="nil"/>
              <w:left w:val="nil"/>
              <w:bottom w:val="nil"/>
              <w:right w:val="nil"/>
            </w:tcBorders>
            <w:tcMar>
              <w:top w:w="100" w:type="dxa"/>
              <w:left w:w="100" w:type="dxa"/>
              <w:bottom w:w="100" w:type="dxa"/>
              <w:right w:w="100" w:type="dxa"/>
            </w:tcMar>
            <w:vAlign w:val="bottom"/>
          </w:tcPr>
          <w:p w14:paraId="3390D164"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372</w:t>
            </w:r>
          </w:p>
        </w:tc>
      </w:tr>
      <w:tr w:rsidR="001B763B" w14:paraId="3390D168" w14:textId="77777777">
        <w:trPr>
          <w:trHeight w:val="455"/>
        </w:trPr>
        <w:tc>
          <w:tcPr>
            <w:tcW w:w="1655" w:type="dxa"/>
            <w:tcBorders>
              <w:top w:val="nil"/>
              <w:left w:val="nil"/>
              <w:bottom w:val="nil"/>
              <w:right w:val="nil"/>
            </w:tcBorders>
            <w:tcMar>
              <w:top w:w="100" w:type="dxa"/>
              <w:left w:w="100" w:type="dxa"/>
              <w:bottom w:w="100" w:type="dxa"/>
              <w:right w:w="100" w:type="dxa"/>
            </w:tcMar>
            <w:vAlign w:val="bottom"/>
          </w:tcPr>
          <w:p w14:paraId="3390D166"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2023-12-02</w:t>
            </w:r>
          </w:p>
        </w:tc>
        <w:tc>
          <w:tcPr>
            <w:tcW w:w="2825" w:type="dxa"/>
            <w:tcBorders>
              <w:top w:val="nil"/>
              <w:left w:val="nil"/>
              <w:bottom w:val="nil"/>
              <w:right w:val="nil"/>
            </w:tcBorders>
            <w:tcMar>
              <w:top w:w="100" w:type="dxa"/>
              <w:left w:w="100" w:type="dxa"/>
              <w:bottom w:w="100" w:type="dxa"/>
              <w:right w:w="100" w:type="dxa"/>
            </w:tcMar>
            <w:vAlign w:val="bottom"/>
          </w:tcPr>
          <w:p w14:paraId="3390D167"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333</w:t>
            </w:r>
          </w:p>
        </w:tc>
      </w:tr>
      <w:tr w:rsidR="001B763B" w14:paraId="3390D16B" w14:textId="77777777">
        <w:trPr>
          <w:trHeight w:val="455"/>
        </w:trPr>
        <w:tc>
          <w:tcPr>
            <w:tcW w:w="1655" w:type="dxa"/>
            <w:tcBorders>
              <w:top w:val="nil"/>
              <w:left w:val="nil"/>
              <w:bottom w:val="nil"/>
              <w:right w:val="nil"/>
            </w:tcBorders>
            <w:tcMar>
              <w:top w:w="100" w:type="dxa"/>
              <w:left w:w="100" w:type="dxa"/>
              <w:bottom w:w="100" w:type="dxa"/>
              <w:right w:w="100" w:type="dxa"/>
            </w:tcMar>
            <w:vAlign w:val="bottom"/>
          </w:tcPr>
          <w:p w14:paraId="3390D169"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2023-12-03</w:t>
            </w:r>
          </w:p>
        </w:tc>
        <w:tc>
          <w:tcPr>
            <w:tcW w:w="2825" w:type="dxa"/>
            <w:tcBorders>
              <w:top w:val="nil"/>
              <w:left w:val="nil"/>
              <w:bottom w:val="nil"/>
              <w:right w:val="nil"/>
            </w:tcBorders>
            <w:tcMar>
              <w:top w:w="100" w:type="dxa"/>
              <w:left w:w="100" w:type="dxa"/>
              <w:bottom w:w="100" w:type="dxa"/>
              <w:right w:w="100" w:type="dxa"/>
            </w:tcMar>
            <w:vAlign w:val="bottom"/>
          </w:tcPr>
          <w:p w14:paraId="3390D16A"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383</w:t>
            </w:r>
          </w:p>
        </w:tc>
      </w:tr>
      <w:tr w:rsidR="001B763B" w14:paraId="3390D16E" w14:textId="77777777">
        <w:trPr>
          <w:trHeight w:val="455"/>
        </w:trPr>
        <w:tc>
          <w:tcPr>
            <w:tcW w:w="1655" w:type="dxa"/>
            <w:tcBorders>
              <w:top w:val="nil"/>
              <w:left w:val="nil"/>
              <w:bottom w:val="nil"/>
              <w:right w:val="nil"/>
            </w:tcBorders>
            <w:tcMar>
              <w:top w:w="100" w:type="dxa"/>
              <w:left w:w="100" w:type="dxa"/>
              <w:bottom w:w="100" w:type="dxa"/>
              <w:right w:w="100" w:type="dxa"/>
            </w:tcMar>
            <w:vAlign w:val="bottom"/>
          </w:tcPr>
          <w:p w14:paraId="3390D16C"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2023-12-04</w:t>
            </w:r>
          </w:p>
        </w:tc>
        <w:tc>
          <w:tcPr>
            <w:tcW w:w="2825" w:type="dxa"/>
            <w:tcBorders>
              <w:top w:val="nil"/>
              <w:left w:val="nil"/>
              <w:bottom w:val="nil"/>
              <w:right w:val="nil"/>
            </w:tcBorders>
            <w:tcMar>
              <w:top w:w="100" w:type="dxa"/>
              <w:left w:w="100" w:type="dxa"/>
              <w:bottom w:w="100" w:type="dxa"/>
              <w:right w:w="100" w:type="dxa"/>
            </w:tcMar>
            <w:vAlign w:val="bottom"/>
          </w:tcPr>
          <w:p w14:paraId="3390D16D"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364</w:t>
            </w:r>
          </w:p>
        </w:tc>
      </w:tr>
      <w:tr w:rsidR="001B763B" w14:paraId="3390D171" w14:textId="77777777">
        <w:trPr>
          <w:trHeight w:val="455"/>
        </w:trPr>
        <w:tc>
          <w:tcPr>
            <w:tcW w:w="1655" w:type="dxa"/>
            <w:tcBorders>
              <w:top w:val="nil"/>
              <w:left w:val="nil"/>
              <w:bottom w:val="nil"/>
              <w:right w:val="nil"/>
            </w:tcBorders>
            <w:tcMar>
              <w:top w:w="100" w:type="dxa"/>
              <w:left w:w="100" w:type="dxa"/>
              <w:bottom w:w="100" w:type="dxa"/>
              <w:right w:w="100" w:type="dxa"/>
            </w:tcMar>
            <w:vAlign w:val="bottom"/>
          </w:tcPr>
          <w:p w14:paraId="3390D16F"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2023-12-05</w:t>
            </w:r>
          </w:p>
        </w:tc>
        <w:tc>
          <w:tcPr>
            <w:tcW w:w="2825" w:type="dxa"/>
            <w:tcBorders>
              <w:top w:val="nil"/>
              <w:left w:val="nil"/>
              <w:bottom w:val="nil"/>
              <w:right w:val="nil"/>
            </w:tcBorders>
            <w:tcMar>
              <w:top w:w="100" w:type="dxa"/>
              <w:left w:w="100" w:type="dxa"/>
              <w:bottom w:w="100" w:type="dxa"/>
              <w:right w:w="100" w:type="dxa"/>
            </w:tcMar>
            <w:vAlign w:val="bottom"/>
          </w:tcPr>
          <w:p w14:paraId="3390D170"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253</w:t>
            </w:r>
          </w:p>
        </w:tc>
      </w:tr>
      <w:tr w:rsidR="001B763B" w14:paraId="3390D174" w14:textId="77777777">
        <w:trPr>
          <w:trHeight w:val="455"/>
        </w:trPr>
        <w:tc>
          <w:tcPr>
            <w:tcW w:w="1655" w:type="dxa"/>
            <w:tcBorders>
              <w:top w:val="nil"/>
              <w:left w:val="nil"/>
              <w:bottom w:val="nil"/>
              <w:right w:val="nil"/>
            </w:tcBorders>
            <w:tcMar>
              <w:top w:w="100" w:type="dxa"/>
              <w:left w:w="100" w:type="dxa"/>
              <w:bottom w:w="100" w:type="dxa"/>
              <w:right w:w="100" w:type="dxa"/>
            </w:tcMar>
            <w:vAlign w:val="bottom"/>
          </w:tcPr>
          <w:p w14:paraId="3390D172"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2023-12-06</w:t>
            </w:r>
          </w:p>
        </w:tc>
        <w:tc>
          <w:tcPr>
            <w:tcW w:w="2825" w:type="dxa"/>
            <w:tcBorders>
              <w:top w:val="nil"/>
              <w:left w:val="nil"/>
              <w:bottom w:val="nil"/>
              <w:right w:val="nil"/>
            </w:tcBorders>
            <w:tcMar>
              <w:top w:w="100" w:type="dxa"/>
              <w:left w:w="100" w:type="dxa"/>
              <w:bottom w:w="100" w:type="dxa"/>
              <w:right w:w="100" w:type="dxa"/>
            </w:tcMar>
            <w:vAlign w:val="bottom"/>
          </w:tcPr>
          <w:p w14:paraId="3390D173"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254</w:t>
            </w:r>
          </w:p>
        </w:tc>
      </w:tr>
      <w:tr w:rsidR="001B763B" w14:paraId="3390D177" w14:textId="77777777">
        <w:trPr>
          <w:trHeight w:val="455"/>
        </w:trPr>
        <w:tc>
          <w:tcPr>
            <w:tcW w:w="1655" w:type="dxa"/>
            <w:tcBorders>
              <w:top w:val="nil"/>
              <w:left w:val="nil"/>
              <w:bottom w:val="nil"/>
              <w:right w:val="nil"/>
            </w:tcBorders>
            <w:tcMar>
              <w:top w:w="100" w:type="dxa"/>
              <w:left w:w="100" w:type="dxa"/>
              <w:bottom w:w="100" w:type="dxa"/>
              <w:right w:w="100" w:type="dxa"/>
            </w:tcMar>
            <w:vAlign w:val="bottom"/>
          </w:tcPr>
          <w:p w14:paraId="3390D175"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2023-12-07</w:t>
            </w:r>
          </w:p>
        </w:tc>
        <w:tc>
          <w:tcPr>
            <w:tcW w:w="2825" w:type="dxa"/>
            <w:tcBorders>
              <w:top w:val="nil"/>
              <w:left w:val="nil"/>
              <w:bottom w:val="nil"/>
              <w:right w:val="nil"/>
            </w:tcBorders>
            <w:tcMar>
              <w:top w:w="100" w:type="dxa"/>
              <w:left w:w="100" w:type="dxa"/>
              <w:bottom w:w="100" w:type="dxa"/>
              <w:right w:w="100" w:type="dxa"/>
            </w:tcMar>
            <w:vAlign w:val="bottom"/>
          </w:tcPr>
          <w:p w14:paraId="3390D176"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254</w:t>
            </w:r>
          </w:p>
        </w:tc>
      </w:tr>
      <w:tr w:rsidR="001B763B" w14:paraId="3390D17A" w14:textId="77777777">
        <w:trPr>
          <w:trHeight w:val="455"/>
        </w:trPr>
        <w:tc>
          <w:tcPr>
            <w:tcW w:w="1655" w:type="dxa"/>
            <w:tcBorders>
              <w:top w:val="nil"/>
              <w:left w:val="nil"/>
              <w:bottom w:val="nil"/>
              <w:right w:val="nil"/>
            </w:tcBorders>
            <w:tcMar>
              <w:top w:w="100" w:type="dxa"/>
              <w:left w:w="100" w:type="dxa"/>
              <w:bottom w:w="100" w:type="dxa"/>
              <w:right w:w="100" w:type="dxa"/>
            </w:tcMar>
            <w:vAlign w:val="bottom"/>
          </w:tcPr>
          <w:p w14:paraId="3390D178"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2023-12-08</w:t>
            </w:r>
          </w:p>
        </w:tc>
        <w:tc>
          <w:tcPr>
            <w:tcW w:w="2825" w:type="dxa"/>
            <w:tcBorders>
              <w:top w:val="nil"/>
              <w:left w:val="nil"/>
              <w:bottom w:val="nil"/>
              <w:right w:val="nil"/>
            </w:tcBorders>
            <w:tcMar>
              <w:top w:w="100" w:type="dxa"/>
              <w:left w:w="100" w:type="dxa"/>
              <w:bottom w:w="100" w:type="dxa"/>
              <w:right w:w="100" w:type="dxa"/>
            </w:tcMar>
            <w:vAlign w:val="bottom"/>
          </w:tcPr>
          <w:p w14:paraId="3390D179"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138</w:t>
            </w:r>
          </w:p>
        </w:tc>
      </w:tr>
      <w:tr w:rsidR="001B763B" w14:paraId="3390D17D" w14:textId="77777777">
        <w:trPr>
          <w:trHeight w:val="455"/>
        </w:trPr>
        <w:tc>
          <w:tcPr>
            <w:tcW w:w="1655" w:type="dxa"/>
            <w:tcBorders>
              <w:top w:val="nil"/>
              <w:left w:val="nil"/>
              <w:bottom w:val="nil"/>
              <w:right w:val="nil"/>
            </w:tcBorders>
            <w:tcMar>
              <w:top w:w="100" w:type="dxa"/>
              <w:left w:w="100" w:type="dxa"/>
              <w:bottom w:w="100" w:type="dxa"/>
              <w:right w:w="100" w:type="dxa"/>
            </w:tcMar>
            <w:vAlign w:val="bottom"/>
          </w:tcPr>
          <w:p w14:paraId="3390D17B"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2023-12-09</w:t>
            </w:r>
          </w:p>
        </w:tc>
        <w:tc>
          <w:tcPr>
            <w:tcW w:w="2825" w:type="dxa"/>
            <w:tcBorders>
              <w:top w:val="nil"/>
              <w:left w:val="nil"/>
              <w:bottom w:val="nil"/>
              <w:right w:val="nil"/>
            </w:tcBorders>
            <w:tcMar>
              <w:top w:w="100" w:type="dxa"/>
              <w:left w:w="100" w:type="dxa"/>
              <w:bottom w:w="100" w:type="dxa"/>
              <w:right w:w="100" w:type="dxa"/>
            </w:tcMar>
            <w:vAlign w:val="bottom"/>
          </w:tcPr>
          <w:p w14:paraId="3390D17C"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288</w:t>
            </w:r>
          </w:p>
        </w:tc>
      </w:tr>
      <w:tr w:rsidR="001B763B" w14:paraId="3390D180" w14:textId="77777777">
        <w:trPr>
          <w:trHeight w:val="455"/>
        </w:trPr>
        <w:tc>
          <w:tcPr>
            <w:tcW w:w="1655" w:type="dxa"/>
            <w:tcBorders>
              <w:top w:val="nil"/>
              <w:left w:val="nil"/>
              <w:bottom w:val="nil"/>
              <w:right w:val="nil"/>
            </w:tcBorders>
            <w:tcMar>
              <w:top w:w="100" w:type="dxa"/>
              <w:left w:w="100" w:type="dxa"/>
              <w:bottom w:w="100" w:type="dxa"/>
              <w:right w:w="100" w:type="dxa"/>
            </w:tcMar>
            <w:vAlign w:val="bottom"/>
          </w:tcPr>
          <w:p w14:paraId="3390D17E"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2023-12-10</w:t>
            </w:r>
          </w:p>
        </w:tc>
        <w:tc>
          <w:tcPr>
            <w:tcW w:w="2825" w:type="dxa"/>
            <w:tcBorders>
              <w:top w:val="nil"/>
              <w:left w:val="nil"/>
              <w:bottom w:val="nil"/>
              <w:right w:val="nil"/>
            </w:tcBorders>
            <w:tcMar>
              <w:top w:w="100" w:type="dxa"/>
              <w:left w:w="100" w:type="dxa"/>
              <w:bottom w:w="100" w:type="dxa"/>
              <w:right w:w="100" w:type="dxa"/>
            </w:tcMar>
            <w:vAlign w:val="bottom"/>
          </w:tcPr>
          <w:p w14:paraId="3390D17F"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430</w:t>
            </w:r>
          </w:p>
        </w:tc>
      </w:tr>
      <w:tr w:rsidR="001B763B" w14:paraId="3390D183" w14:textId="77777777">
        <w:trPr>
          <w:trHeight w:val="455"/>
        </w:trPr>
        <w:tc>
          <w:tcPr>
            <w:tcW w:w="1655" w:type="dxa"/>
            <w:tcBorders>
              <w:top w:val="nil"/>
              <w:left w:val="nil"/>
              <w:bottom w:val="nil"/>
              <w:right w:val="nil"/>
            </w:tcBorders>
            <w:tcMar>
              <w:top w:w="100" w:type="dxa"/>
              <w:left w:w="100" w:type="dxa"/>
              <w:bottom w:w="100" w:type="dxa"/>
              <w:right w:w="100" w:type="dxa"/>
            </w:tcMar>
            <w:vAlign w:val="bottom"/>
          </w:tcPr>
          <w:p w14:paraId="3390D181"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2023-12-11</w:t>
            </w:r>
          </w:p>
        </w:tc>
        <w:tc>
          <w:tcPr>
            <w:tcW w:w="2825" w:type="dxa"/>
            <w:tcBorders>
              <w:top w:val="nil"/>
              <w:left w:val="nil"/>
              <w:bottom w:val="nil"/>
              <w:right w:val="nil"/>
            </w:tcBorders>
            <w:tcMar>
              <w:top w:w="100" w:type="dxa"/>
              <w:left w:w="100" w:type="dxa"/>
              <w:bottom w:w="100" w:type="dxa"/>
              <w:right w:w="100" w:type="dxa"/>
            </w:tcMar>
            <w:vAlign w:val="bottom"/>
          </w:tcPr>
          <w:p w14:paraId="3390D182"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424</w:t>
            </w:r>
          </w:p>
        </w:tc>
      </w:tr>
      <w:tr w:rsidR="001B763B" w14:paraId="3390D186" w14:textId="77777777">
        <w:trPr>
          <w:trHeight w:val="455"/>
        </w:trPr>
        <w:tc>
          <w:tcPr>
            <w:tcW w:w="1655" w:type="dxa"/>
            <w:tcBorders>
              <w:top w:val="nil"/>
              <w:left w:val="nil"/>
              <w:bottom w:val="nil"/>
              <w:right w:val="nil"/>
            </w:tcBorders>
            <w:tcMar>
              <w:top w:w="100" w:type="dxa"/>
              <w:left w:w="100" w:type="dxa"/>
              <w:bottom w:w="100" w:type="dxa"/>
              <w:right w:w="100" w:type="dxa"/>
            </w:tcMar>
            <w:vAlign w:val="bottom"/>
          </w:tcPr>
          <w:p w14:paraId="3390D184"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2023-12-12</w:t>
            </w:r>
          </w:p>
        </w:tc>
        <w:tc>
          <w:tcPr>
            <w:tcW w:w="2825" w:type="dxa"/>
            <w:tcBorders>
              <w:top w:val="nil"/>
              <w:left w:val="nil"/>
              <w:bottom w:val="nil"/>
              <w:right w:val="nil"/>
            </w:tcBorders>
            <w:tcMar>
              <w:top w:w="100" w:type="dxa"/>
              <w:left w:w="100" w:type="dxa"/>
              <w:bottom w:w="100" w:type="dxa"/>
              <w:right w:w="100" w:type="dxa"/>
            </w:tcMar>
            <w:vAlign w:val="bottom"/>
          </w:tcPr>
          <w:p w14:paraId="3390D185"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358</w:t>
            </w:r>
          </w:p>
        </w:tc>
      </w:tr>
      <w:tr w:rsidR="001B763B" w14:paraId="3390D189" w14:textId="77777777">
        <w:trPr>
          <w:trHeight w:val="455"/>
        </w:trPr>
        <w:tc>
          <w:tcPr>
            <w:tcW w:w="1655" w:type="dxa"/>
            <w:tcBorders>
              <w:top w:val="nil"/>
              <w:left w:val="nil"/>
              <w:bottom w:val="nil"/>
              <w:right w:val="nil"/>
            </w:tcBorders>
            <w:tcMar>
              <w:top w:w="100" w:type="dxa"/>
              <w:left w:w="100" w:type="dxa"/>
              <w:bottom w:w="100" w:type="dxa"/>
              <w:right w:w="100" w:type="dxa"/>
            </w:tcMar>
            <w:vAlign w:val="bottom"/>
          </w:tcPr>
          <w:p w14:paraId="3390D187"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2023-12-13</w:t>
            </w:r>
          </w:p>
        </w:tc>
        <w:tc>
          <w:tcPr>
            <w:tcW w:w="2825" w:type="dxa"/>
            <w:tcBorders>
              <w:top w:val="nil"/>
              <w:left w:val="nil"/>
              <w:bottom w:val="nil"/>
              <w:right w:val="nil"/>
            </w:tcBorders>
            <w:tcMar>
              <w:top w:w="100" w:type="dxa"/>
              <w:left w:w="100" w:type="dxa"/>
              <w:bottom w:w="100" w:type="dxa"/>
              <w:right w:w="100" w:type="dxa"/>
            </w:tcMar>
            <w:vAlign w:val="bottom"/>
          </w:tcPr>
          <w:p w14:paraId="3390D188"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348</w:t>
            </w:r>
          </w:p>
        </w:tc>
      </w:tr>
      <w:tr w:rsidR="001B763B" w14:paraId="3390D18C" w14:textId="77777777">
        <w:trPr>
          <w:trHeight w:val="455"/>
        </w:trPr>
        <w:tc>
          <w:tcPr>
            <w:tcW w:w="1655" w:type="dxa"/>
            <w:tcBorders>
              <w:top w:val="nil"/>
              <w:left w:val="nil"/>
              <w:bottom w:val="nil"/>
              <w:right w:val="nil"/>
            </w:tcBorders>
            <w:tcMar>
              <w:top w:w="100" w:type="dxa"/>
              <w:left w:w="100" w:type="dxa"/>
              <w:bottom w:w="100" w:type="dxa"/>
              <w:right w:w="100" w:type="dxa"/>
            </w:tcMar>
            <w:vAlign w:val="bottom"/>
          </w:tcPr>
          <w:p w14:paraId="3390D18A"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lastRenderedPageBreak/>
              <w:t>2023-12-14</w:t>
            </w:r>
          </w:p>
        </w:tc>
        <w:tc>
          <w:tcPr>
            <w:tcW w:w="2825" w:type="dxa"/>
            <w:tcBorders>
              <w:top w:val="nil"/>
              <w:left w:val="nil"/>
              <w:bottom w:val="nil"/>
              <w:right w:val="nil"/>
            </w:tcBorders>
            <w:tcMar>
              <w:top w:w="100" w:type="dxa"/>
              <w:left w:w="100" w:type="dxa"/>
              <w:bottom w:w="100" w:type="dxa"/>
              <w:right w:w="100" w:type="dxa"/>
            </w:tcMar>
            <w:vAlign w:val="bottom"/>
          </w:tcPr>
          <w:p w14:paraId="3390D18B"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226</w:t>
            </w:r>
          </w:p>
        </w:tc>
      </w:tr>
      <w:tr w:rsidR="001B763B" w14:paraId="3390D18F" w14:textId="77777777">
        <w:trPr>
          <w:trHeight w:val="455"/>
        </w:trPr>
        <w:tc>
          <w:tcPr>
            <w:tcW w:w="1655" w:type="dxa"/>
            <w:tcBorders>
              <w:top w:val="nil"/>
              <w:left w:val="nil"/>
              <w:bottom w:val="nil"/>
              <w:right w:val="nil"/>
            </w:tcBorders>
            <w:tcMar>
              <w:top w:w="100" w:type="dxa"/>
              <w:left w:w="100" w:type="dxa"/>
              <w:bottom w:w="100" w:type="dxa"/>
              <w:right w:w="100" w:type="dxa"/>
            </w:tcMar>
            <w:vAlign w:val="bottom"/>
          </w:tcPr>
          <w:p w14:paraId="3390D18D"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2023-12-15</w:t>
            </w:r>
          </w:p>
        </w:tc>
        <w:tc>
          <w:tcPr>
            <w:tcW w:w="2825" w:type="dxa"/>
            <w:tcBorders>
              <w:top w:val="nil"/>
              <w:left w:val="nil"/>
              <w:bottom w:val="nil"/>
              <w:right w:val="nil"/>
            </w:tcBorders>
            <w:tcMar>
              <w:top w:w="100" w:type="dxa"/>
              <w:left w:w="100" w:type="dxa"/>
              <w:bottom w:w="100" w:type="dxa"/>
              <w:right w:w="100" w:type="dxa"/>
            </w:tcMar>
            <w:vAlign w:val="bottom"/>
          </w:tcPr>
          <w:p w14:paraId="3390D18E"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276</w:t>
            </w:r>
          </w:p>
        </w:tc>
      </w:tr>
      <w:tr w:rsidR="001B763B" w14:paraId="3390D192" w14:textId="77777777">
        <w:trPr>
          <w:trHeight w:val="455"/>
        </w:trPr>
        <w:tc>
          <w:tcPr>
            <w:tcW w:w="1655" w:type="dxa"/>
            <w:tcBorders>
              <w:top w:val="nil"/>
              <w:left w:val="nil"/>
              <w:bottom w:val="nil"/>
              <w:right w:val="nil"/>
            </w:tcBorders>
            <w:tcMar>
              <w:top w:w="100" w:type="dxa"/>
              <w:left w:w="100" w:type="dxa"/>
              <w:bottom w:w="100" w:type="dxa"/>
              <w:right w:w="100" w:type="dxa"/>
            </w:tcMar>
            <w:vAlign w:val="bottom"/>
          </w:tcPr>
          <w:p w14:paraId="3390D190"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2023-12-16</w:t>
            </w:r>
          </w:p>
        </w:tc>
        <w:tc>
          <w:tcPr>
            <w:tcW w:w="2825" w:type="dxa"/>
            <w:tcBorders>
              <w:top w:val="nil"/>
              <w:left w:val="nil"/>
              <w:bottom w:val="nil"/>
              <w:right w:val="nil"/>
            </w:tcBorders>
            <w:tcMar>
              <w:top w:w="100" w:type="dxa"/>
              <w:left w:w="100" w:type="dxa"/>
              <w:bottom w:w="100" w:type="dxa"/>
              <w:right w:w="100" w:type="dxa"/>
            </w:tcMar>
            <w:vAlign w:val="bottom"/>
          </w:tcPr>
          <w:p w14:paraId="3390D191"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258</w:t>
            </w:r>
          </w:p>
        </w:tc>
      </w:tr>
      <w:tr w:rsidR="001B763B" w14:paraId="3390D195" w14:textId="77777777">
        <w:trPr>
          <w:trHeight w:val="455"/>
        </w:trPr>
        <w:tc>
          <w:tcPr>
            <w:tcW w:w="1655" w:type="dxa"/>
            <w:tcBorders>
              <w:top w:val="nil"/>
              <w:left w:val="nil"/>
              <w:bottom w:val="nil"/>
              <w:right w:val="nil"/>
            </w:tcBorders>
            <w:tcMar>
              <w:top w:w="100" w:type="dxa"/>
              <w:left w:w="100" w:type="dxa"/>
              <w:bottom w:w="100" w:type="dxa"/>
              <w:right w:w="100" w:type="dxa"/>
            </w:tcMar>
            <w:vAlign w:val="bottom"/>
          </w:tcPr>
          <w:p w14:paraId="3390D193"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2023-12-17</w:t>
            </w:r>
          </w:p>
        </w:tc>
        <w:tc>
          <w:tcPr>
            <w:tcW w:w="2825" w:type="dxa"/>
            <w:tcBorders>
              <w:top w:val="nil"/>
              <w:left w:val="nil"/>
              <w:bottom w:val="nil"/>
              <w:right w:val="nil"/>
            </w:tcBorders>
            <w:tcMar>
              <w:top w:w="100" w:type="dxa"/>
              <w:left w:w="100" w:type="dxa"/>
              <w:bottom w:w="100" w:type="dxa"/>
              <w:right w:w="100" w:type="dxa"/>
            </w:tcMar>
            <w:vAlign w:val="bottom"/>
          </w:tcPr>
          <w:p w14:paraId="3390D194"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185</w:t>
            </w:r>
          </w:p>
        </w:tc>
      </w:tr>
      <w:tr w:rsidR="001B763B" w14:paraId="3390D198" w14:textId="77777777">
        <w:trPr>
          <w:trHeight w:val="455"/>
        </w:trPr>
        <w:tc>
          <w:tcPr>
            <w:tcW w:w="1655" w:type="dxa"/>
            <w:tcBorders>
              <w:top w:val="nil"/>
              <w:left w:val="nil"/>
              <w:bottom w:val="nil"/>
              <w:right w:val="nil"/>
            </w:tcBorders>
            <w:tcMar>
              <w:top w:w="100" w:type="dxa"/>
              <w:left w:w="100" w:type="dxa"/>
              <w:bottom w:w="100" w:type="dxa"/>
              <w:right w:w="100" w:type="dxa"/>
            </w:tcMar>
            <w:vAlign w:val="bottom"/>
          </w:tcPr>
          <w:p w14:paraId="3390D196"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2023-12-18</w:t>
            </w:r>
          </w:p>
        </w:tc>
        <w:tc>
          <w:tcPr>
            <w:tcW w:w="2825" w:type="dxa"/>
            <w:tcBorders>
              <w:top w:val="nil"/>
              <w:left w:val="nil"/>
              <w:bottom w:val="nil"/>
              <w:right w:val="nil"/>
            </w:tcBorders>
            <w:tcMar>
              <w:top w:w="100" w:type="dxa"/>
              <w:left w:w="100" w:type="dxa"/>
              <w:bottom w:w="100" w:type="dxa"/>
              <w:right w:w="100" w:type="dxa"/>
            </w:tcMar>
            <w:vAlign w:val="bottom"/>
          </w:tcPr>
          <w:p w14:paraId="3390D197"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233</w:t>
            </w:r>
          </w:p>
        </w:tc>
      </w:tr>
      <w:tr w:rsidR="001B763B" w14:paraId="3390D19B" w14:textId="77777777">
        <w:trPr>
          <w:trHeight w:val="455"/>
        </w:trPr>
        <w:tc>
          <w:tcPr>
            <w:tcW w:w="1655" w:type="dxa"/>
            <w:tcBorders>
              <w:top w:val="nil"/>
              <w:left w:val="nil"/>
              <w:bottom w:val="nil"/>
              <w:right w:val="nil"/>
            </w:tcBorders>
            <w:tcMar>
              <w:top w:w="100" w:type="dxa"/>
              <w:left w:w="100" w:type="dxa"/>
              <w:bottom w:w="100" w:type="dxa"/>
              <w:right w:w="100" w:type="dxa"/>
            </w:tcMar>
            <w:vAlign w:val="bottom"/>
          </w:tcPr>
          <w:p w14:paraId="3390D199"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2023-12-19</w:t>
            </w:r>
          </w:p>
        </w:tc>
        <w:tc>
          <w:tcPr>
            <w:tcW w:w="2825" w:type="dxa"/>
            <w:tcBorders>
              <w:top w:val="nil"/>
              <w:left w:val="nil"/>
              <w:bottom w:val="nil"/>
              <w:right w:val="nil"/>
            </w:tcBorders>
            <w:tcMar>
              <w:top w:w="100" w:type="dxa"/>
              <w:left w:w="100" w:type="dxa"/>
              <w:bottom w:w="100" w:type="dxa"/>
              <w:right w:w="100" w:type="dxa"/>
            </w:tcMar>
            <w:vAlign w:val="bottom"/>
          </w:tcPr>
          <w:p w14:paraId="3390D19A"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209</w:t>
            </w:r>
          </w:p>
        </w:tc>
      </w:tr>
      <w:tr w:rsidR="001B763B" w14:paraId="3390D19E" w14:textId="77777777">
        <w:trPr>
          <w:trHeight w:val="455"/>
        </w:trPr>
        <w:tc>
          <w:tcPr>
            <w:tcW w:w="1655" w:type="dxa"/>
            <w:tcBorders>
              <w:top w:val="nil"/>
              <w:left w:val="nil"/>
              <w:bottom w:val="nil"/>
              <w:right w:val="nil"/>
            </w:tcBorders>
            <w:tcMar>
              <w:top w:w="100" w:type="dxa"/>
              <w:left w:w="100" w:type="dxa"/>
              <w:bottom w:w="100" w:type="dxa"/>
              <w:right w:w="100" w:type="dxa"/>
            </w:tcMar>
            <w:vAlign w:val="bottom"/>
          </w:tcPr>
          <w:p w14:paraId="3390D19C"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2023-12-20</w:t>
            </w:r>
          </w:p>
        </w:tc>
        <w:tc>
          <w:tcPr>
            <w:tcW w:w="2825" w:type="dxa"/>
            <w:tcBorders>
              <w:top w:val="nil"/>
              <w:left w:val="nil"/>
              <w:bottom w:val="nil"/>
              <w:right w:val="nil"/>
            </w:tcBorders>
            <w:tcMar>
              <w:top w:w="100" w:type="dxa"/>
              <w:left w:w="100" w:type="dxa"/>
              <w:bottom w:w="100" w:type="dxa"/>
              <w:right w:w="100" w:type="dxa"/>
            </w:tcMar>
            <w:vAlign w:val="bottom"/>
          </w:tcPr>
          <w:p w14:paraId="3390D19D"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178</w:t>
            </w:r>
          </w:p>
        </w:tc>
      </w:tr>
      <w:tr w:rsidR="001B763B" w14:paraId="3390D1A1" w14:textId="77777777">
        <w:trPr>
          <w:trHeight w:val="455"/>
        </w:trPr>
        <w:tc>
          <w:tcPr>
            <w:tcW w:w="1655" w:type="dxa"/>
            <w:tcBorders>
              <w:top w:val="nil"/>
              <w:left w:val="nil"/>
              <w:bottom w:val="nil"/>
              <w:right w:val="nil"/>
            </w:tcBorders>
            <w:tcMar>
              <w:top w:w="100" w:type="dxa"/>
              <w:left w:w="100" w:type="dxa"/>
              <w:bottom w:w="100" w:type="dxa"/>
              <w:right w:w="100" w:type="dxa"/>
            </w:tcMar>
            <w:vAlign w:val="bottom"/>
          </w:tcPr>
          <w:p w14:paraId="3390D19F"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2023-12-21</w:t>
            </w:r>
          </w:p>
        </w:tc>
        <w:tc>
          <w:tcPr>
            <w:tcW w:w="2825" w:type="dxa"/>
            <w:tcBorders>
              <w:top w:val="nil"/>
              <w:left w:val="nil"/>
              <w:bottom w:val="nil"/>
              <w:right w:val="nil"/>
            </w:tcBorders>
            <w:tcMar>
              <w:top w:w="100" w:type="dxa"/>
              <w:left w:w="100" w:type="dxa"/>
              <w:bottom w:w="100" w:type="dxa"/>
              <w:right w:w="100" w:type="dxa"/>
            </w:tcMar>
            <w:vAlign w:val="bottom"/>
          </w:tcPr>
          <w:p w14:paraId="3390D1A0"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159</w:t>
            </w:r>
          </w:p>
        </w:tc>
      </w:tr>
      <w:tr w:rsidR="001B763B" w14:paraId="3390D1A4" w14:textId="77777777">
        <w:trPr>
          <w:trHeight w:val="455"/>
        </w:trPr>
        <w:tc>
          <w:tcPr>
            <w:tcW w:w="1655" w:type="dxa"/>
            <w:tcBorders>
              <w:top w:val="nil"/>
              <w:left w:val="nil"/>
              <w:bottom w:val="nil"/>
              <w:right w:val="nil"/>
            </w:tcBorders>
            <w:tcMar>
              <w:top w:w="100" w:type="dxa"/>
              <w:left w:w="100" w:type="dxa"/>
              <w:bottom w:w="100" w:type="dxa"/>
              <w:right w:w="100" w:type="dxa"/>
            </w:tcMar>
            <w:vAlign w:val="bottom"/>
          </w:tcPr>
          <w:p w14:paraId="3390D1A2"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2023-12-22</w:t>
            </w:r>
          </w:p>
        </w:tc>
        <w:tc>
          <w:tcPr>
            <w:tcW w:w="2825" w:type="dxa"/>
            <w:tcBorders>
              <w:top w:val="nil"/>
              <w:left w:val="nil"/>
              <w:bottom w:val="nil"/>
              <w:right w:val="nil"/>
            </w:tcBorders>
            <w:tcMar>
              <w:top w:w="100" w:type="dxa"/>
              <w:left w:w="100" w:type="dxa"/>
              <w:bottom w:w="100" w:type="dxa"/>
              <w:right w:w="100" w:type="dxa"/>
            </w:tcMar>
            <w:vAlign w:val="bottom"/>
          </w:tcPr>
          <w:p w14:paraId="3390D1A3"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163</w:t>
            </w:r>
          </w:p>
        </w:tc>
      </w:tr>
      <w:tr w:rsidR="001B763B" w14:paraId="3390D1A7" w14:textId="77777777">
        <w:trPr>
          <w:trHeight w:val="455"/>
        </w:trPr>
        <w:tc>
          <w:tcPr>
            <w:tcW w:w="1655" w:type="dxa"/>
            <w:tcBorders>
              <w:top w:val="nil"/>
              <w:left w:val="nil"/>
              <w:bottom w:val="nil"/>
              <w:right w:val="nil"/>
            </w:tcBorders>
            <w:tcMar>
              <w:top w:w="100" w:type="dxa"/>
              <w:left w:w="100" w:type="dxa"/>
              <w:bottom w:w="100" w:type="dxa"/>
              <w:right w:w="100" w:type="dxa"/>
            </w:tcMar>
            <w:vAlign w:val="bottom"/>
          </w:tcPr>
          <w:p w14:paraId="3390D1A5"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2023-12-23</w:t>
            </w:r>
          </w:p>
        </w:tc>
        <w:tc>
          <w:tcPr>
            <w:tcW w:w="2825" w:type="dxa"/>
            <w:tcBorders>
              <w:top w:val="nil"/>
              <w:left w:val="nil"/>
              <w:bottom w:val="nil"/>
              <w:right w:val="nil"/>
            </w:tcBorders>
            <w:tcMar>
              <w:top w:w="100" w:type="dxa"/>
              <w:left w:w="100" w:type="dxa"/>
              <w:bottom w:w="100" w:type="dxa"/>
              <w:right w:w="100" w:type="dxa"/>
            </w:tcMar>
            <w:vAlign w:val="bottom"/>
          </w:tcPr>
          <w:p w14:paraId="3390D1A6"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241</w:t>
            </w:r>
          </w:p>
        </w:tc>
      </w:tr>
      <w:tr w:rsidR="001B763B" w14:paraId="3390D1AA" w14:textId="77777777">
        <w:trPr>
          <w:trHeight w:val="455"/>
        </w:trPr>
        <w:tc>
          <w:tcPr>
            <w:tcW w:w="1655" w:type="dxa"/>
            <w:tcBorders>
              <w:top w:val="nil"/>
              <w:left w:val="nil"/>
              <w:bottom w:val="nil"/>
              <w:right w:val="nil"/>
            </w:tcBorders>
            <w:tcMar>
              <w:top w:w="100" w:type="dxa"/>
              <w:left w:w="100" w:type="dxa"/>
              <w:bottom w:w="100" w:type="dxa"/>
              <w:right w:w="100" w:type="dxa"/>
            </w:tcMar>
            <w:vAlign w:val="bottom"/>
          </w:tcPr>
          <w:p w14:paraId="3390D1A8"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2023-12-24</w:t>
            </w:r>
          </w:p>
        </w:tc>
        <w:tc>
          <w:tcPr>
            <w:tcW w:w="2825" w:type="dxa"/>
            <w:tcBorders>
              <w:top w:val="nil"/>
              <w:left w:val="nil"/>
              <w:bottom w:val="nil"/>
              <w:right w:val="nil"/>
            </w:tcBorders>
            <w:tcMar>
              <w:top w:w="100" w:type="dxa"/>
              <w:left w:w="100" w:type="dxa"/>
              <w:bottom w:w="100" w:type="dxa"/>
              <w:right w:w="100" w:type="dxa"/>
            </w:tcMar>
            <w:vAlign w:val="bottom"/>
          </w:tcPr>
          <w:p w14:paraId="3390D1A9"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232</w:t>
            </w:r>
          </w:p>
        </w:tc>
      </w:tr>
      <w:tr w:rsidR="001B763B" w14:paraId="3390D1AD" w14:textId="77777777">
        <w:trPr>
          <w:trHeight w:val="455"/>
        </w:trPr>
        <w:tc>
          <w:tcPr>
            <w:tcW w:w="1655" w:type="dxa"/>
            <w:tcBorders>
              <w:top w:val="nil"/>
              <w:left w:val="nil"/>
              <w:bottom w:val="nil"/>
              <w:right w:val="nil"/>
            </w:tcBorders>
            <w:tcMar>
              <w:top w:w="100" w:type="dxa"/>
              <w:left w:w="100" w:type="dxa"/>
              <w:bottom w:w="100" w:type="dxa"/>
              <w:right w:w="100" w:type="dxa"/>
            </w:tcMar>
            <w:vAlign w:val="bottom"/>
          </w:tcPr>
          <w:p w14:paraId="3390D1AB"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2023-12-25</w:t>
            </w:r>
          </w:p>
        </w:tc>
        <w:tc>
          <w:tcPr>
            <w:tcW w:w="2825" w:type="dxa"/>
            <w:tcBorders>
              <w:top w:val="nil"/>
              <w:left w:val="nil"/>
              <w:bottom w:val="nil"/>
              <w:right w:val="nil"/>
            </w:tcBorders>
            <w:tcMar>
              <w:top w:w="100" w:type="dxa"/>
              <w:left w:w="100" w:type="dxa"/>
              <w:bottom w:w="100" w:type="dxa"/>
              <w:right w:w="100" w:type="dxa"/>
            </w:tcMar>
            <w:vAlign w:val="bottom"/>
          </w:tcPr>
          <w:p w14:paraId="3390D1AC"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258</w:t>
            </w:r>
          </w:p>
        </w:tc>
      </w:tr>
      <w:tr w:rsidR="001B763B" w14:paraId="3390D1B0" w14:textId="77777777">
        <w:trPr>
          <w:trHeight w:val="455"/>
        </w:trPr>
        <w:tc>
          <w:tcPr>
            <w:tcW w:w="1655" w:type="dxa"/>
            <w:tcBorders>
              <w:top w:val="nil"/>
              <w:left w:val="nil"/>
              <w:bottom w:val="nil"/>
              <w:right w:val="nil"/>
            </w:tcBorders>
            <w:tcMar>
              <w:top w:w="100" w:type="dxa"/>
              <w:left w:w="100" w:type="dxa"/>
              <w:bottom w:w="100" w:type="dxa"/>
              <w:right w:w="100" w:type="dxa"/>
            </w:tcMar>
            <w:vAlign w:val="bottom"/>
          </w:tcPr>
          <w:p w14:paraId="3390D1AE"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2023-12-26</w:t>
            </w:r>
          </w:p>
        </w:tc>
        <w:tc>
          <w:tcPr>
            <w:tcW w:w="2825" w:type="dxa"/>
            <w:tcBorders>
              <w:top w:val="nil"/>
              <w:left w:val="nil"/>
              <w:bottom w:val="nil"/>
              <w:right w:val="nil"/>
            </w:tcBorders>
            <w:tcMar>
              <w:top w:w="100" w:type="dxa"/>
              <w:left w:w="100" w:type="dxa"/>
              <w:bottom w:w="100" w:type="dxa"/>
              <w:right w:w="100" w:type="dxa"/>
            </w:tcMar>
            <w:vAlign w:val="bottom"/>
          </w:tcPr>
          <w:p w14:paraId="3390D1AF"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255</w:t>
            </w:r>
          </w:p>
        </w:tc>
      </w:tr>
      <w:tr w:rsidR="001B763B" w14:paraId="3390D1B3" w14:textId="77777777">
        <w:trPr>
          <w:trHeight w:val="455"/>
        </w:trPr>
        <w:tc>
          <w:tcPr>
            <w:tcW w:w="1655" w:type="dxa"/>
            <w:tcBorders>
              <w:top w:val="nil"/>
              <w:left w:val="nil"/>
              <w:bottom w:val="nil"/>
              <w:right w:val="nil"/>
            </w:tcBorders>
            <w:tcMar>
              <w:top w:w="100" w:type="dxa"/>
              <w:left w:w="100" w:type="dxa"/>
              <w:bottom w:w="100" w:type="dxa"/>
              <w:right w:w="100" w:type="dxa"/>
            </w:tcMar>
            <w:vAlign w:val="bottom"/>
          </w:tcPr>
          <w:p w14:paraId="3390D1B1"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2023-12-27</w:t>
            </w:r>
          </w:p>
        </w:tc>
        <w:tc>
          <w:tcPr>
            <w:tcW w:w="2825" w:type="dxa"/>
            <w:tcBorders>
              <w:top w:val="nil"/>
              <w:left w:val="nil"/>
              <w:bottom w:val="nil"/>
              <w:right w:val="nil"/>
            </w:tcBorders>
            <w:tcMar>
              <w:top w:w="100" w:type="dxa"/>
              <w:left w:w="100" w:type="dxa"/>
              <w:bottom w:w="100" w:type="dxa"/>
              <w:right w:w="100" w:type="dxa"/>
            </w:tcMar>
            <w:vAlign w:val="bottom"/>
          </w:tcPr>
          <w:p w14:paraId="3390D1B2"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242</w:t>
            </w:r>
          </w:p>
        </w:tc>
      </w:tr>
      <w:tr w:rsidR="001B763B" w14:paraId="3390D1B6" w14:textId="77777777">
        <w:trPr>
          <w:trHeight w:val="455"/>
        </w:trPr>
        <w:tc>
          <w:tcPr>
            <w:tcW w:w="1655" w:type="dxa"/>
            <w:tcBorders>
              <w:top w:val="nil"/>
              <w:left w:val="nil"/>
              <w:bottom w:val="nil"/>
              <w:right w:val="nil"/>
            </w:tcBorders>
            <w:tcMar>
              <w:top w:w="100" w:type="dxa"/>
              <w:left w:w="100" w:type="dxa"/>
              <w:bottom w:w="100" w:type="dxa"/>
              <w:right w:w="100" w:type="dxa"/>
            </w:tcMar>
            <w:vAlign w:val="bottom"/>
          </w:tcPr>
          <w:p w14:paraId="3390D1B4"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2023-12-28</w:t>
            </w:r>
          </w:p>
        </w:tc>
        <w:tc>
          <w:tcPr>
            <w:tcW w:w="2825" w:type="dxa"/>
            <w:tcBorders>
              <w:top w:val="nil"/>
              <w:left w:val="nil"/>
              <w:bottom w:val="nil"/>
              <w:right w:val="nil"/>
            </w:tcBorders>
            <w:tcMar>
              <w:top w:w="100" w:type="dxa"/>
              <w:left w:w="100" w:type="dxa"/>
              <w:bottom w:w="100" w:type="dxa"/>
              <w:right w:w="100" w:type="dxa"/>
            </w:tcMar>
            <w:vAlign w:val="bottom"/>
          </w:tcPr>
          <w:p w14:paraId="3390D1B5"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181</w:t>
            </w:r>
          </w:p>
        </w:tc>
      </w:tr>
      <w:tr w:rsidR="001B763B" w14:paraId="3390D1B9" w14:textId="77777777">
        <w:trPr>
          <w:trHeight w:val="455"/>
        </w:trPr>
        <w:tc>
          <w:tcPr>
            <w:tcW w:w="1655" w:type="dxa"/>
            <w:tcBorders>
              <w:top w:val="nil"/>
              <w:left w:val="nil"/>
              <w:bottom w:val="nil"/>
              <w:right w:val="nil"/>
            </w:tcBorders>
            <w:tcMar>
              <w:top w:w="100" w:type="dxa"/>
              <w:left w:w="100" w:type="dxa"/>
              <w:bottom w:w="100" w:type="dxa"/>
              <w:right w:w="100" w:type="dxa"/>
            </w:tcMar>
            <w:vAlign w:val="bottom"/>
          </w:tcPr>
          <w:p w14:paraId="3390D1B7"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2023-12-29</w:t>
            </w:r>
          </w:p>
        </w:tc>
        <w:tc>
          <w:tcPr>
            <w:tcW w:w="2825" w:type="dxa"/>
            <w:tcBorders>
              <w:top w:val="nil"/>
              <w:left w:val="nil"/>
              <w:bottom w:val="nil"/>
              <w:right w:val="nil"/>
            </w:tcBorders>
            <w:tcMar>
              <w:top w:w="100" w:type="dxa"/>
              <w:left w:w="100" w:type="dxa"/>
              <w:bottom w:w="100" w:type="dxa"/>
              <w:right w:w="100" w:type="dxa"/>
            </w:tcMar>
            <w:vAlign w:val="bottom"/>
          </w:tcPr>
          <w:p w14:paraId="3390D1B8"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258</w:t>
            </w:r>
          </w:p>
        </w:tc>
      </w:tr>
      <w:tr w:rsidR="001B763B" w14:paraId="3390D1BC" w14:textId="77777777">
        <w:trPr>
          <w:trHeight w:val="455"/>
        </w:trPr>
        <w:tc>
          <w:tcPr>
            <w:tcW w:w="1655" w:type="dxa"/>
            <w:tcBorders>
              <w:top w:val="nil"/>
              <w:left w:val="nil"/>
              <w:bottom w:val="nil"/>
              <w:right w:val="nil"/>
            </w:tcBorders>
            <w:tcMar>
              <w:top w:w="100" w:type="dxa"/>
              <w:left w:w="100" w:type="dxa"/>
              <w:bottom w:w="100" w:type="dxa"/>
              <w:right w:w="100" w:type="dxa"/>
            </w:tcMar>
            <w:vAlign w:val="bottom"/>
          </w:tcPr>
          <w:p w14:paraId="3390D1BA"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2023-12-30</w:t>
            </w:r>
          </w:p>
        </w:tc>
        <w:tc>
          <w:tcPr>
            <w:tcW w:w="2825" w:type="dxa"/>
            <w:tcBorders>
              <w:top w:val="nil"/>
              <w:left w:val="nil"/>
              <w:bottom w:val="nil"/>
              <w:right w:val="nil"/>
            </w:tcBorders>
            <w:tcMar>
              <w:top w:w="100" w:type="dxa"/>
              <w:left w:w="100" w:type="dxa"/>
              <w:bottom w:w="100" w:type="dxa"/>
              <w:right w:w="100" w:type="dxa"/>
            </w:tcMar>
            <w:vAlign w:val="bottom"/>
          </w:tcPr>
          <w:p w14:paraId="3390D1BB"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179</w:t>
            </w:r>
          </w:p>
        </w:tc>
      </w:tr>
      <w:tr w:rsidR="001B763B" w14:paraId="3390D1BF" w14:textId="77777777">
        <w:trPr>
          <w:trHeight w:val="455"/>
        </w:trPr>
        <w:tc>
          <w:tcPr>
            <w:tcW w:w="1655" w:type="dxa"/>
            <w:tcBorders>
              <w:top w:val="nil"/>
              <w:left w:val="nil"/>
              <w:bottom w:val="nil"/>
              <w:right w:val="nil"/>
            </w:tcBorders>
            <w:tcMar>
              <w:top w:w="100" w:type="dxa"/>
              <w:left w:w="100" w:type="dxa"/>
              <w:bottom w:w="100" w:type="dxa"/>
              <w:right w:w="100" w:type="dxa"/>
            </w:tcMar>
            <w:vAlign w:val="bottom"/>
          </w:tcPr>
          <w:p w14:paraId="3390D1BD"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2023-12-31</w:t>
            </w:r>
          </w:p>
        </w:tc>
        <w:tc>
          <w:tcPr>
            <w:tcW w:w="2825" w:type="dxa"/>
            <w:tcBorders>
              <w:top w:val="nil"/>
              <w:left w:val="nil"/>
              <w:bottom w:val="nil"/>
              <w:right w:val="nil"/>
            </w:tcBorders>
            <w:tcMar>
              <w:top w:w="100" w:type="dxa"/>
              <w:left w:w="100" w:type="dxa"/>
              <w:bottom w:w="100" w:type="dxa"/>
              <w:right w:w="100" w:type="dxa"/>
            </w:tcMar>
            <w:vAlign w:val="bottom"/>
          </w:tcPr>
          <w:p w14:paraId="3390D1BE"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158</w:t>
            </w:r>
          </w:p>
        </w:tc>
      </w:tr>
      <w:tr w:rsidR="001B763B" w14:paraId="3390D1C2" w14:textId="77777777">
        <w:trPr>
          <w:trHeight w:val="455"/>
        </w:trPr>
        <w:tc>
          <w:tcPr>
            <w:tcW w:w="1655" w:type="dxa"/>
            <w:tcBorders>
              <w:top w:val="nil"/>
              <w:left w:val="nil"/>
              <w:bottom w:val="nil"/>
              <w:right w:val="nil"/>
            </w:tcBorders>
            <w:tcMar>
              <w:top w:w="100" w:type="dxa"/>
              <w:left w:w="100" w:type="dxa"/>
              <w:bottom w:w="100" w:type="dxa"/>
              <w:right w:w="100" w:type="dxa"/>
            </w:tcMar>
            <w:vAlign w:val="bottom"/>
          </w:tcPr>
          <w:p w14:paraId="3390D1C0"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2024-01-01</w:t>
            </w:r>
          </w:p>
        </w:tc>
        <w:tc>
          <w:tcPr>
            <w:tcW w:w="2825" w:type="dxa"/>
            <w:tcBorders>
              <w:top w:val="nil"/>
              <w:left w:val="nil"/>
              <w:bottom w:val="nil"/>
              <w:right w:val="nil"/>
            </w:tcBorders>
            <w:tcMar>
              <w:top w:w="100" w:type="dxa"/>
              <w:left w:w="100" w:type="dxa"/>
              <w:bottom w:w="100" w:type="dxa"/>
              <w:right w:w="100" w:type="dxa"/>
            </w:tcMar>
            <w:vAlign w:val="bottom"/>
          </w:tcPr>
          <w:p w14:paraId="3390D1C1"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115</w:t>
            </w:r>
          </w:p>
        </w:tc>
      </w:tr>
      <w:tr w:rsidR="001B763B" w14:paraId="3390D1C5" w14:textId="77777777">
        <w:trPr>
          <w:trHeight w:val="455"/>
        </w:trPr>
        <w:tc>
          <w:tcPr>
            <w:tcW w:w="1655" w:type="dxa"/>
            <w:tcBorders>
              <w:top w:val="nil"/>
              <w:left w:val="nil"/>
              <w:bottom w:val="nil"/>
              <w:right w:val="nil"/>
            </w:tcBorders>
            <w:tcMar>
              <w:top w:w="100" w:type="dxa"/>
              <w:left w:w="100" w:type="dxa"/>
              <w:bottom w:w="100" w:type="dxa"/>
              <w:right w:w="100" w:type="dxa"/>
            </w:tcMar>
            <w:vAlign w:val="bottom"/>
          </w:tcPr>
          <w:p w14:paraId="3390D1C3"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lastRenderedPageBreak/>
              <w:t>2024-01-02</w:t>
            </w:r>
          </w:p>
        </w:tc>
        <w:tc>
          <w:tcPr>
            <w:tcW w:w="2825" w:type="dxa"/>
            <w:tcBorders>
              <w:top w:val="nil"/>
              <w:left w:val="nil"/>
              <w:bottom w:val="nil"/>
              <w:right w:val="nil"/>
            </w:tcBorders>
            <w:tcMar>
              <w:top w:w="100" w:type="dxa"/>
              <w:left w:w="100" w:type="dxa"/>
              <w:bottom w:w="100" w:type="dxa"/>
              <w:right w:w="100" w:type="dxa"/>
            </w:tcMar>
            <w:vAlign w:val="bottom"/>
          </w:tcPr>
          <w:p w14:paraId="3390D1C4"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196</w:t>
            </w:r>
          </w:p>
        </w:tc>
      </w:tr>
      <w:tr w:rsidR="001B763B" w14:paraId="3390D1C8" w14:textId="77777777">
        <w:trPr>
          <w:trHeight w:val="455"/>
        </w:trPr>
        <w:tc>
          <w:tcPr>
            <w:tcW w:w="1655" w:type="dxa"/>
            <w:tcBorders>
              <w:top w:val="single" w:sz="8" w:space="0" w:color="8CB5F9"/>
              <w:left w:val="nil"/>
              <w:bottom w:val="nil"/>
              <w:right w:val="nil"/>
            </w:tcBorders>
            <w:shd w:val="clear" w:color="auto" w:fill="D9E7FD"/>
            <w:tcMar>
              <w:top w:w="100" w:type="dxa"/>
              <w:left w:w="100" w:type="dxa"/>
              <w:bottom w:w="100" w:type="dxa"/>
              <w:right w:w="100" w:type="dxa"/>
            </w:tcMar>
            <w:vAlign w:val="bottom"/>
          </w:tcPr>
          <w:p w14:paraId="3390D1C6"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2024-01-03</w:t>
            </w:r>
          </w:p>
        </w:tc>
        <w:tc>
          <w:tcPr>
            <w:tcW w:w="2825" w:type="dxa"/>
            <w:tcBorders>
              <w:top w:val="single" w:sz="8" w:space="0" w:color="8CB5F9"/>
              <w:left w:val="nil"/>
              <w:bottom w:val="nil"/>
              <w:right w:val="nil"/>
            </w:tcBorders>
            <w:shd w:val="clear" w:color="auto" w:fill="D9E7FD"/>
            <w:tcMar>
              <w:top w:w="100" w:type="dxa"/>
              <w:left w:w="100" w:type="dxa"/>
              <w:bottom w:w="100" w:type="dxa"/>
              <w:right w:w="100" w:type="dxa"/>
            </w:tcMar>
            <w:vAlign w:val="bottom"/>
          </w:tcPr>
          <w:p w14:paraId="3390D1C7"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107</w:t>
            </w:r>
          </w:p>
        </w:tc>
      </w:tr>
    </w:tbl>
    <w:p w14:paraId="3390D1C9" w14:textId="77777777" w:rsidR="001B763B" w:rsidRDefault="001B763B">
      <w:pPr>
        <w:spacing w:after="200"/>
        <w:rPr>
          <w:rFonts w:eastAsia="Times New Roman"/>
          <w:b/>
          <w:bCs/>
          <w:sz w:val="30"/>
          <w:szCs w:val="30"/>
        </w:rPr>
      </w:pPr>
    </w:p>
    <w:p w14:paraId="3390D1CA" w14:textId="77777777" w:rsidR="001B763B" w:rsidRDefault="00000000">
      <w:pPr>
        <w:numPr>
          <w:ilvl w:val="0"/>
          <w:numId w:val="7"/>
        </w:numPr>
        <w:spacing w:after="200"/>
        <w:rPr>
          <w:rFonts w:eastAsia="Times New Roman"/>
          <w:b/>
          <w:bCs/>
          <w:sz w:val="30"/>
          <w:szCs w:val="30"/>
        </w:rPr>
      </w:pPr>
      <w:r>
        <w:rPr>
          <w:rFonts w:eastAsia="Times New Roman"/>
          <w:b/>
          <w:bCs/>
          <w:sz w:val="30"/>
          <w:szCs w:val="30"/>
        </w:rPr>
        <w:t>Count of callings done by guru name</w:t>
      </w:r>
    </w:p>
    <w:p w14:paraId="3390D1CB" w14:textId="77777777" w:rsidR="001B763B" w:rsidRDefault="001B763B">
      <w:pPr>
        <w:spacing w:after="200"/>
        <w:rPr>
          <w:rFonts w:eastAsia="Times New Roman"/>
          <w:b/>
          <w:bCs/>
          <w:sz w:val="30"/>
          <w:szCs w:val="30"/>
        </w:rPr>
      </w:pPr>
    </w:p>
    <w:tbl>
      <w:tblPr>
        <w:tblStyle w:val="Style13"/>
        <w:tblW w:w="604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3215"/>
        <w:gridCol w:w="2825"/>
      </w:tblGrid>
      <w:tr w:rsidR="001B763B" w14:paraId="3390D1CE" w14:textId="77777777">
        <w:trPr>
          <w:trHeight w:val="455"/>
        </w:trPr>
        <w:tc>
          <w:tcPr>
            <w:tcW w:w="3215" w:type="dxa"/>
            <w:tcBorders>
              <w:top w:val="nil"/>
              <w:left w:val="nil"/>
              <w:bottom w:val="single" w:sz="8" w:space="0" w:color="8CB5F9"/>
              <w:right w:val="nil"/>
            </w:tcBorders>
            <w:shd w:val="clear" w:color="auto" w:fill="D9E7FD"/>
            <w:tcMar>
              <w:top w:w="100" w:type="dxa"/>
              <w:left w:w="100" w:type="dxa"/>
              <w:bottom w:w="100" w:type="dxa"/>
              <w:right w:w="100" w:type="dxa"/>
            </w:tcMar>
            <w:vAlign w:val="bottom"/>
          </w:tcPr>
          <w:p w14:paraId="3390D1CC" w14:textId="77777777" w:rsidR="001B763B" w:rsidRDefault="00000000">
            <w:pPr>
              <w:textAlignment w:val="bottom"/>
              <w:rPr>
                <w:rFonts w:eastAsia="Times New Roman"/>
                <w:b/>
                <w:bCs/>
                <w:sz w:val="30"/>
                <w:szCs w:val="30"/>
              </w:rPr>
            </w:pPr>
            <w:r>
              <w:rPr>
                <w:rFonts w:eastAsia="SimSun"/>
                <w:b/>
                <w:bCs/>
                <w:color w:val="000000"/>
                <w:sz w:val="20"/>
                <w:szCs w:val="20"/>
                <w:lang w:val="en-US" w:eastAsia="zh-CN" w:bidi="ar"/>
              </w:rPr>
              <w:t>Row Labels</w:t>
            </w:r>
          </w:p>
        </w:tc>
        <w:tc>
          <w:tcPr>
            <w:tcW w:w="2825" w:type="dxa"/>
            <w:tcBorders>
              <w:top w:val="nil"/>
              <w:left w:val="nil"/>
              <w:bottom w:val="single" w:sz="8" w:space="0" w:color="8CB5F9"/>
              <w:right w:val="nil"/>
            </w:tcBorders>
            <w:shd w:val="clear" w:color="auto" w:fill="D9E7FD"/>
            <w:tcMar>
              <w:top w:w="100" w:type="dxa"/>
              <w:left w:w="100" w:type="dxa"/>
              <w:bottom w:w="100" w:type="dxa"/>
              <w:right w:w="100" w:type="dxa"/>
            </w:tcMar>
            <w:vAlign w:val="bottom"/>
          </w:tcPr>
          <w:p w14:paraId="3390D1CD" w14:textId="77777777" w:rsidR="001B763B" w:rsidRDefault="00000000">
            <w:pPr>
              <w:textAlignment w:val="bottom"/>
              <w:rPr>
                <w:rFonts w:eastAsia="Times New Roman"/>
                <w:b/>
                <w:bCs/>
                <w:sz w:val="30"/>
                <w:szCs w:val="30"/>
              </w:rPr>
            </w:pPr>
            <w:r>
              <w:rPr>
                <w:rFonts w:eastAsia="SimSun"/>
                <w:b/>
                <w:bCs/>
                <w:color w:val="000000"/>
                <w:sz w:val="20"/>
                <w:szCs w:val="20"/>
                <w:lang w:val="en-US" w:eastAsia="zh-CN" w:bidi="ar"/>
              </w:rPr>
              <w:t>Count of consultationType</w:t>
            </w:r>
          </w:p>
        </w:tc>
      </w:tr>
      <w:tr w:rsidR="001B763B" w14:paraId="3390D1D1"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1CF" w14:textId="77777777" w:rsidR="001B763B" w:rsidRDefault="00000000">
            <w:pPr>
              <w:textAlignment w:val="bottom"/>
              <w:rPr>
                <w:rFonts w:eastAsia="Times New Roman"/>
                <w:b/>
                <w:bCs/>
                <w:sz w:val="30"/>
                <w:szCs w:val="30"/>
              </w:rPr>
            </w:pPr>
            <w:r>
              <w:rPr>
                <w:rFonts w:eastAsia="SimSun"/>
                <w:b/>
                <w:bCs/>
                <w:color w:val="000000"/>
                <w:sz w:val="20"/>
                <w:szCs w:val="20"/>
                <w:lang w:val="en-US" w:eastAsia="zh-CN" w:bidi="ar"/>
              </w:rPr>
              <w:t>Call</w:t>
            </w:r>
          </w:p>
        </w:tc>
        <w:tc>
          <w:tcPr>
            <w:tcW w:w="2825" w:type="dxa"/>
            <w:tcBorders>
              <w:top w:val="nil"/>
              <w:left w:val="nil"/>
              <w:bottom w:val="nil"/>
              <w:right w:val="nil"/>
            </w:tcBorders>
            <w:tcMar>
              <w:top w:w="100" w:type="dxa"/>
              <w:left w:w="100" w:type="dxa"/>
              <w:bottom w:w="100" w:type="dxa"/>
              <w:right w:w="100" w:type="dxa"/>
            </w:tcMar>
            <w:vAlign w:val="bottom"/>
          </w:tcPr>
          <w:p w14:paraId="3390D1D0" w14:textId="77777777" w:rsidR="001B763B" w:rsidRDefault="00000000">
            <w:pPr>
              <w:jc w:val="right"/>
              <w:textAlignment w:val="bottom"/>
              <w:rPr>
                <w:rFonts w:eastAsia="Times New Roman"/>
                <w:b/>
                <w:bCs/>
                <w:sz w:val="30"/>
                <w:szCs w:val="30"/>
              </w:rPr>
            </w:pPr>
            <w:r>
              <w:rPr>
                <w:rFonts w:eastAsia="SimSun"/>
                <w:b/>
                <w:bCs/>
                <w:color w:val="000000"/>
                <w:sz w:val="20"/>
                <w:szCs w:val="20"/>
                <w:lang w:val="en-US" w:eastAsia="zh-CN" w:bidi="ar"/>
              </w:rPr>
              <w:t>8508</w:t>
            </w:r>
          </w:p>
        </w:tc>
      </w:tr>
      <w:tr w:rsidR="001B763B" w14:paraId="3390D1D4"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1D2"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Aachary  Prateek</w:t>
            </w:r>
          </w:p>
        </w:tc>
        <w:tc>
          <w:tcPr>
            <w:tcW w:w="2825" w:type="dxa"/>
            <w:tcBorders>
              <w:top w:val="nil"/>
              <w:left w:val="nil"/>
              <w:bottom w:val="nil"/>
              <w:right w:val="nil"/>
            </w:tcBorders>
            <w:tcMar>
              <w:top w:w="100" w:type="dxa"/>
              <w:left w:w="100" w:type="dxa"/>
              <w:bottom w:w="100" w:type="dxa"/>
              <w:right w:w="100" w:type="dxa"/>
            </w:tcMar>
            <w:vAlign w:val="bottom"/>
          </w:tcPr>
          <w:p w14:paraId="3390D1D3"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18</w:t>
            </w:r>
          </w:p>
        </w:tc>
      </w:tr>
      <w:tr w:rsidR="001B763B" w14:paraId="3390D1D7"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1D5"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Acharya  Arti S</w:t>
            </w:r>
          </w:p>
        </w:tc>
        <w:tc>
          <w:tcPr>
            <w:tcW w:w="2825" w:type="dxa"/>
            <w:tcBorders>
              <w:top w:val="nil"/>
              <w:left w:val="nil"/>
              <w:bottom w:val="nil"/>
              <w:right w:val="nil"/>
            </w:tcBorders>
            <w:tcMar>
              <w:top w:w="100" w:type="dxa"/>
              <w:left w:w="100" w:type="dxa"/>
              <w:bottom w:w="100" w:type="dxa"/>
              <w:right w:w="100" w:type="dxa"/>
            </w:tcMar>
            <w:vAlign w:val="bottom"/>
          </w:tcPr>
          <w:p w14:paraId="3390D1D6"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13</w:t>
            </w:r>
          </w:p>
        </w:tc>
      </w:tr>
      <w:tr w:rsidR="001B763B" w14:paraId="3390D1DA"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1D8"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Acharya  Dev</w:t>
            </w:r>
          </w:p>
        </w:tc>
        <w:tc>
          <w:tcPr>
            <w:tcW w:w="2825" w:type="dxa"/>
            <w:tcBorders>
              <w:top w:val="nil"/>
              <w:left w:val="nil"/>
              <w:bottom w:val="nil"/>
              <w:right w:val="nil"/>
            </w:tcBorders>
            <w:tcMar>
              <w:top w:w="100" w:type="dxa"/>
              <w:left w:w="100" w:type="dxa"/>
              <w:bottom w:w="100" w:type="dxa"/>
              <w:right w:w="100" w:type="dxa"/>
            </w:tcMar>
            <w:vAlign w:val="bottom"/>
          </w:tcPr>
          <w:p w14:paraId="3390D1D9"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39</w:t>
            </w:r>
          </w:p>
        </w:tc>
      </w:tr>
      <w:tr w:rsidR="001B763B" w14:paraId="3390D1DD"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1DB"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Acharya  Shastri</w:t>
            </w:r>
          </w:p>
        </w:tc>
        <w:tc>
          <w:tcPr>
            <w:tcW w:w="2825" w:type="dxa"/>
            <w:tcBorders>
              <w:top w:val="nil"/>
              <w:left w:val="nil"/>
              <w:bottom w:val="nil"/>
              <w:right w:val="nil"/>
            </w:tcBorders>
            <w:tcMar>
              <w:top w:w="100" w:type="dxa"/>
              <w:left w:w="100" w:type="dxa"/>
              <w:bottom w:w="100" w:type="dxa"/>
              <w:right w:w="100" w:type="dxa"/>
            </w:tcMar>
            <w:vAlign w:val="bottom"/>
          </w:tcPr>
          <w:p w14:paraId="3390D1DC"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7</w:t>
            </w:r>
          </w:p>
        </w:tc>
      </w:tr>
      <w:tr w:rsidR="001B763B" w14:paraId="3390D1E0"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1DE"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Aham T</w:t>
            </w:r>
          </w:p>
        </w:tc>
        <w:tc>
          <w:tcPr>
            <w:tcW w:w="2825" w:type="dxa"/>
            <w:tcBorders>
              <w:top w:val="nil"/>
              <w:left w:val="nil"/>
              <w:bottom w:val="nil"/>
              <w:right w:val="nil"/>
            </w:tcBorders>
            <w:tcMar>
              <w:top w:w="100" w:type="dxa"/>
              <w:left w:w="100" w:type="dxa"/>
              <w:bottom w:w="100" w:type="dxa"/>
              <w:right w:w="100" w:type="dxa"/>
            </w:tcMar>
            <w:vAlign w:val="bottom"/>
          </w:tcPr>
          <w:p w14:paraId="3390D1DF"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21</w:t>
            </w:r>
          </w:p>
        </w:tc>
      </w:tr>
      <w:tr w:rsidR="001B763B" w14:paraId="3390D1E3"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1E1"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Aacharya  Dev</w:t>
            </w:r>
          </w:p>
        </w:tc>
        <w:tc>
          <w:tcPr>
            <w:tcW w:w="2825" w:type="dxa"/>
            <w:tcBorders>
              <w:top w:val="nil"/>
              <w:left w:val="nil"/>
              <w:bottom w:val="nil"/>
              <w:right w:val="nil"/>
            </w:tcBorders>
            <w:tcMar>
              <w:top w:w="100" w:type="dxa"/>
              <w:left w:w="100" w:type="dxa"/>
              <w:bottom w:w="100" w:type="dxa"/>
              <w:right w:w="100" w:type="dxa"/>
            </w:tcMar>
            <w:vAlign w:val="bottom"/>
          </w:tcPr>
          <w:p w14:paraId="3390D1E2"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8</w:t>
            </w:r>
          </w:p>
        </w:tc>
      </w:tr>
      <w:tr w:rsidR="001B763B" w14:paraId="3390D1E6"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1E4"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Aditya N</w:t>
            </w:r>
          </w:p>
        </w:tc>
        <w:tc>
          <w:tcPr>
            <w:tcW w:w="2825" w:type="dxa"/>
            <w:tcBorders>
              <w:top w:val="nil"/>
              <w:left w:val="nil"/>
              <w:bottom w:val="nil"/>
              <w:right w:val="nil"/>
            </w:tcBorders>
            <w:tcMar>
              <w:top w:w="100" w:type="dxa"/>
              <w:left w:w="100" w:type="dxa"/>
              <w:bottom w:w="100" w:type="dxa"/>
              <w:right w:w="100" w:type="dxa"/>
            </w:tcMar>
            <w:vAlign w:val="bottom"/>
          </w:tcPr>
          <w:p w14:paraId="3390D1E5"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83</w:t>
            </w:r>
          </w:p>
        </w:tc>
      </w:tr>
      <w:tr w:rsidR="001B763B" w14:paraId="3390D1E9"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1E7"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Akash</w:t>
            </w:r>
          </w:p>
        </w:tc>
        <w:tc>
          <w:tcPr>
            <w:tcW w:w="2825" w:type="dxa"/>
            <w:tcBorders>
              <w:top w:val="nil"/>
              <w:left w:val="nil"/>
              <w:bottom w:val="nil"/>
              <w:right w:val="nil"/>
            </w:tcBorders>
            <w:tcMar>
              <w:top w:w="100" w:type="dxa"/>
              <w:left w:w="100" w:type="dxa"/>
              <w:bottom w:w="100" w:type="dxa"/>
              <w:right w:w="100" w:type="dxa"/>
            </w:tcMar>
            <w:vAlign w:val="bottom"/>
          </w:tcPr>
          <w:p w14:paraId="3390D1E8"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w:t>
            </w:r>
          </w:p>
        </w:tc>
      </w:tr>
      <w:tr w:rsidR="001B763B" w14:paraId="3390D1EC"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1EA"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Anaya</w:t>
            </w:r>
          </w:p>
        </w:tc>
        <w:tc>
          <w:tcPr>
            <w:tcW w:w="2825" w:type="dxa"/>
            <w:tcBorders>
              <w:top w:val="nil"/>
              <w:left w:val="nil"/>
              <w:bottom w:val="nil"/>
              <w:right w:val="nil"/>
            </w:tcBorders>
            <w:tcMar>
              <w:top w:w="100" w:type="dxa"/>
              <w:left w:w="100" w:type="dxa"/>
              <w:bottom w:w="100" w:type="dxa"/>
              <w:right w:w="100" w:type="dxa"/>
            </w:tcMar>
            <w:vAlign w:val="bottom"/>
          </w:tcPr>
          <w:p w14:paraId="3390D1EB"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4</w:t>
            </w:r>
          </w:p>
        </w:tc>
      </w:tr>
      <w:tr w:rsidR="001B763B" w14:paraId="3390D1EF"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1ED"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Anju</w:t>
            </w:r>
          </w:p>
        </w:tc>
        <w:tc>
          <w:tcPr>
            <w:tcW w:w="2825" w:type="dxa"/>
            <w:tcBorders>
              <w:top w:val="nil"/>
              <w:left w:val="nil"/>
              <w:bottom w:val="nil"/>
              <w:right w:val="nil"/>
            </w:tcBorders>
            <w:tcMar>
              <w:top w:w="100" w:type="dxa"/>
              <w:left w:w="100" w:type="dxa"/>
              <w:bottom w:w="100" w:type="dxa"/>
              <w:right w:w="100" w:type="dxa"/>
            </w:tcMar>
            <w:vAlign w:val="bottom"/>
          </w:tcPr>
          <w:p w14:paraId="3390D1EE"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6</w:t>
            </w:r>
          </w:p>
        </w:tc>
      </w:tr>
      <w:tr w:rsidR="001B763B" w14:paraId="3390D1F2"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1F0"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Ashok</w:t>
            </w:r>
          </w:p>
        </w:tc>
        <w:tc>
          <w:tcPr>
            <w:tcW w:w="2825" w:type="dxa"/>
            <w:tcBorders>
              <w:top w:val="nil"/>
              <w:left w:val="nil"/>
              <w:bottom w:val="nil"/>
              <w:right w:val="nil"/>
            </w:tcBorders>
            <w:tcMar>
              <w:top w:w="100" w:type="dxa"/>
              <w:left w:w="100" w:type="dxa"/>
              <w:bottom w:w="100" w:type="dxa"/>
              <w:right w:w="100" w:type="dxa"/>
            </w:tcMar>
            <w:vAlign w:val="bottom"/>
          </w:tcPr>
          <w:p w14:paraId="3390D1F1"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w:t>
            </w:r>
          </w:p>
        </w:tc>
      </w:tr>
      <w:tr w:rsidR="001B763B" w14:paraId="3390D1F5"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1F3"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Brejesh</w:t>
            </w:r>
          </w:p>
        </w:tc>
        <w:tc>
          <w:tcPr>
            <w:tcW w:w="2825" w:type="dxa"/>
            <w:tcBorders>
              <w:top w:val="nil"/>
              <w:left w:val="nil"/>
              <w:bottom w:val="nil"/>
              <w:right w:val="nil"/>
            </w:tcBorders>
            <w:tcMar>
              <w:top w:w="100" w:type="dxa"/>
              <w:left w:w="100" w:type="dxa"/>
              <w:bottom w:w="100" w:type="dxa"/>
              <w:right w:w="100" w:type="dxa"/>
            </w:tcMar>
            <w:vAlign w:val="bottom"/>
          </w:tcPr>
          <w:p w14:paraId="3390D1F4"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342</w:t>
            </w:r>
          </w:p>
        </w:tc>
      </w:tr>
      <w:tr w:rsidR="001B763B" w14:paraId="3390D1F8"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1F6"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Dr Shrey</w:t>
            </w:r>
          </w:p>
        </w:tc>
        <w:tc>
          <w:tcPr>
            <w:tcW w:w="2825" w:type="dxa"/>
            <w:tcBorders>
              <w:top w:val="nil"/>
              <w:left w:val="nil"/>
              <w:bottom w:val="nil"/>
              <w:right w:val="nil"/>
            </w:tcBorders>
            <w:tcMar>
              <w:top w:w="100" w:type="dxa"/>
              <w:left w:w="100" w:type="dxa"/>
              <w:bottom w:w="100" w:type="dxa"/>
              <w:right w:w="100" w:type="dxa"/>
            </w:tcMar>
            <w:vAlign w:val="bottom"/>
          </w:tcPr>
          <w:p w14:paraId="3390D1F7"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177</w:t>
            </w:r>
          </w:p>
        </w:tc>
      </w:tr>
      <w:tr w:rsidR="001B763B" w14:paraId="3390D1FB"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1F9"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lastRenderedPageBreak/>
              <w:t>Astro  Jha</w:t>
            </w:r>
          </w:p>
        </w:tc>
        <w:tc>
          <w:tcPr>
            <w:tcW w:w="2825" w:type="dxa"/>
            <w:tcBorders>
              <w:top w:val="nil"/>
              <w:left w:val="nil"/>
              <w:bottom w:val="nil"/>
              <w:right w:val="nil"/>
            </w:tcBorders>
            <w:tcMar>
              <w:top w:w="100" w:type="dxa"/>
              <w:left w:w="100" w:type="dxa"/>
              <w:bottom w:w="100" w:type="dxa"/>
              <w:right w:w="100" w:type="dxa"/>
            </w:tcMar>
            <w:vAlign w:val="bottom"/>
          </w:tcPr>
          <w:p w14:paraId="3390D1FA"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148</w:t>
            </w:r>
          </w:p>
        </w:tc>
      </w:tr>
      <w:tr w:rsidR="001B763B" w14:paraId="3390D1FE"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1FC"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Lakshmi</w:t>
            </w:r>
          </w:p>
        </w:tc>
        <w:tc>
          <w:tcPr>
            <w:tcW w:w="2825" w:type="dxa"/>
            <w:tcBorders>
              <w:top w:val="nil"/>
              <w:left w:val="nil"/>
              <w:bottom w:val="nil"/>
              <w:right w:val="nil"/>
            </w:tcBorders>
            <w:tcMar>
              <w:top w:w="100" w:type="dxa"/>
              <w:left w:w="100" w:type="dxa"/>
              <w:bottom w:w="100" w:type="dxa"/>
              <w:right w:w="100" w:type="dxa"/>
            </w:tcMar>
            <w:vAlign w:val="bottom"/>
          </w:tcPr>
          <w:p w14:paraId="3390D1FD"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71</w:t>
            </w:r>
          </w:p>
        </w:tc>
      </w:tr>
      <w:tr w:rsidR="001B763B" w14:paraId="3390D201"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1FF"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Manish SM</w:t>
            </w:r>
          </w:p>
        </w:tc>
        <w:tc>
          <w:tcPr>
            <w:tcW w:w="2825" w:type="dxa"/>
            <w:tcBorders>
              <w:top w:val="nil"/>
              <w:left w:val="nil"/>
              <w:bottom w:val="nil"/>
              <w:right w:val="nil"/>
            </w:tcBorders>
            <w:tcMar>
              <w:top w:w="100" w:type="dxa"/>
              <w:left w:w="100" w:type="dxa"/>
              <w:bottom w:w="100" w:type="dxa"/>
              <w:right w:w="100" w:type="dxa"/>
            </w:tcMar>
            <w:vAlign w:val="bottom"/>
          </w:tcPr>
          <w:p w14:paraId="3390D200"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2</w:t>
            </w:r>
          </w:p>
        </w:tc>
      </w:tr>
      <w:tr w:rsidR="001B763B" w14:paraId="3390D204"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02"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Meena</w:t>
            </w:r>
          </w:p>
        </w:tc>
        <w:tc>
          <w:tcPr>
            <w:tcW w:w="2825" w:type="dxa"/>
            <w:tcBorders>
              <w:top w:val="nil"/>
              <w:left w:val="nil"/>
              <w:bottom w:val="nil"/>
              <w:right w:val="nil"/>
            </w:tcBorders>
            <w:tcMar>
              <w:top w:w="100" w:type="dxa"/>
              <w:left w:w="100" w:type="dxa"/>
              <w:bottom w:w="100" w:type="dxa"/>
              <w:right w:w="100" w:type="dxa"/>
            </w:tcMar>
            <w:vAlign w:val="bottom"/>
          </w:tcPr>
          <w:p w14:paraId="3390D203"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48</w:t>
            </w:r>
          </w:p>
        </w:tc>
      </w:tr>
      <w:tr w:rsidR="001B763B" w14:paraId="3390D207"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05"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Mukesh</w:t>
            </w:r>
          </w:p>
        </w:tc>
        <w:tc>
          <w:tcPr>
            <w:tcW w:w="2825" w:type="dxa"/>
            <w:tcBorders>
              <w:top w:val="nil"/>
              <w:left w:val="nil"/>
              <w:bottom w:val="nil"/>
              <w:right w:val="nil"/>
            </w:tcBorders>
            <w:tcMar>
              <w:top w:w="100" w:type="dxa"/>
              <w:left w:w="100" w:type="dxa"/>
              <w:bottom w:w="100" w:type="dxa"/>
              <w:right w:w="100" w:type="dxa"/>
            </w:tcMar>
            <w:vAlign w:val="bottom"/>
          </w:tcPr>
          <w:p w14:paraId="3390D206"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5</w:t>
            </w:r>
          </w:p>
        </w:tc>
      </w:tr>
      <w:tr w:rsidR="001B763B" w14:paraId="3390D20A"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08"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Naksh</w:t>
            </w:r>
          </w:p>
        </w:tc>
        <w:tc>
          <w:tcPr>
            <w:tcW w:w="2825" w:type="dxa"/>
            <w:tcBorders>
              <w:top w:val="nil"/>
              <w:left w:val="nil"/>
              <w:bottom w:val="nil"/>
              <w:right w:val="nil"/>
            </w:tcBorders>
            <w:tcMar>
              <w:top w:w="100" w:type="dxa"/>
              <w:left w:w="100" w:type="dxa"/>
              <w:bottom w:w="100" w:type="dxa"/>
              <w:right w:w="100" w:type="dxa"/>
            </w:tcMar>
            <w:vAlign w:val="bottom"/>
          </w:tcPr>
          <w:p w14:paraId="3390D209"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32</w:t>
            </w:r>
          </w:p>
        </w:tc>
      </w:tr>
      <w:tr w:rsidR="001B763B" w14:paraId="3390D20D"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0B"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Niddhi Guptaa</w:t>
            </w:r>
          </w:p>
        </w:tc>
        <w:tc>
          <w:tcPr>
            <w:tcW w:w="2825" w:type="dxa"/>
            <w:tcBorders>
              <w:top w:val="nil"/>
              <w:left w:val="nil"/>
              <w:bottom w:val="nil"/>
              <w:right w:val="nil"/>
            </w:tcBorders>
            <w:tcMar>
              <w:top w:w="100" w:type="dxa"/>
              <w:left w:w="100" w:type="dxa"/>
              <w:bottom w:w="100" w:type="dxa"/>
              <w:right w:w="100" w:type="dxa"/>
            </w:tcMar>
            <w:vAlign w:val="bottom"/>
          </w:tcPr>
          <w:p w14:paraId="3390D20C"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2</w:t>
            </w:r>
          </w:p>
        </w:tc>
      </w:tr>
      <w:tr w:rsidR="001B763B" w14:paraId="3390D210"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0E"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Prashant</w:t>
            </w:r>
          </w:p>
        </w:tc>
        <w:tc>
          <w:tcPr>
            <w:tcW w:w="2825" w:type="dxa"/>
            <w:tcBorders>
              <w:top w:val="nil"/>
              <w:left w:val="nil"/>
              <w:bottom w:val="nil"/>
              <w:right w:val="nil"/>
            </w:tcBorders>
            <w:tcMar>
              <w:top w:w="100" w:type="dxa"/>
              <w:left w:w="100" w:type="dxa"/>
              <w:bottom w:w="100" w:type="dxa"/>
              <w:right w:w="100" w:type="dxa"/>
            </w:tcMar>
            <w:vAlign w:val="bottom"/>
          </w:tcPr>
          <w:p w14:paraId="3390D20F"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36</w:t>
            </w:r>
          </w:p>
        </w:tc>
      </w:tr>
      <w:tr w:rsidR="001B763B" w14:paraId="3390D213"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11"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preeti</w:t>
            </w:r>
          </w:p>
        </w:tc>
        <w:tc>
          <w:tcPr>
            <w:tcW w:w="2825" w:type="dxa"/>
            <w:tcBorders>
              <w:top w:val="nil"/>
              <w:left w:val="nil"/>
              <w:bottom w:val="nil"/>
              <w:right w:val="nil"/>
            </w:tcBorders>
            <w:tcMar>
              <w:top w:w="100" w:type="dxa"/>
              <w:left w:w="100" w:type="dxa"/>
              <w:bottom w:w="100" w:type="dxa"/>
              <w:right w:w="100" w:type="dxa"/>
            </w:tcMar>
            <w:vAlign w:val="bottom"/>
          </w:tcPr>
          <w:p w14:paraId="3390D212"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11</w:t>
            </w:r>
          </w:p>
        </w:tc>
      </w:tr>
      <w:tr w:rsidR="001B763B" w14:paraId="3390D216"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14"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Ruchi</w:t>
            </w:r>
          </w:p>
        </w:tc>
        <w:tc>
          <w:tcPr>
            <w:tcW w:w="2825" w:type="dxa"/>
            <w:tcBorders>
              <w:top w:val="nil"/>
              <w:left w:val="nil"/>
              <w:bottom w:val="nil"/>
              <w:right w:val="nil"/>
            </w:tcBorders>
            <w:tcMar>
              <w:top w:w="100" w:type="dxa"/>
              <w:left w:w="100" w:type="dxa"/>
              <w:bottom w:w="100" w:type="dxa"/>
              <w:right w:w="100" w:type="dxa"/>
            </w:tcMar>
            <w:vAlign w:val="bottom"/>
          </w:tcPr>
          <w:p w14:paraId="3390D215"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238</w:t>
            </w:r>
          </w:p>
        </w:tc>
      </w:tr>
      <w:tr w:rsidR="001B763B" w14:paraId="3390D219"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17"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Sakthi</w:t>
            </w:r>
          </w:p>
        </w:tc>
        <w:tc>
          <w:tcPr>
            <w:tcW w:w="2825" w:type="dxa"/>
            <w:tcBorders>
              <w:top w:val="nil"/>
              <w:left w:val="nil"/>
              <w:bottom w:val="nil"/>
              <w:right w:val="nil"/>
            </w:tcBorders>
            <w:tcMar>
              <w:top w:w="100" w:type="dxa"/>
              <w:left w:w="100" w:type="dxa"/>
              <w:bottom w:w="100" w:type="dxa"/>
              <w:right w:w="100" w:type="dxa"/>
            </w:tcMar>
            <w:vAlign w:val="bottom"/>
          </w:tcPr>
          <w:p w14:paraId="3390D218"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152</w:t>
            </w:r>
          </w:p>
        </w:tc>
      </w:tr>
      <w:tr w:rsidR="001B763B" w14:paraId="3390D21C"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1A"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Sanjeev</w:t>
            </w:r>
          </w:p>
        </w:tc>
        <w:tc>
          <w:tcPr>
            <w:tcW w:w="2825" w:type="dxa"/>
            <w:tcBorders>
              <w:top w:val="nil"/>
              <w:left w:val="nil"/>
              <w:bottom w:val="nil"/>
              <w:right w:val="nil"/>
            </w:tcBorders>
            <w:tcMar>
              <w:top w:w="100" w:type="dxa"/>
              <w:left w:w="100" w:type="dxa"/>
              <w:bottom w:w="100" w:type="dxa"/>
              <w:right w:w="100" w:type="dxa"/>
            </w:tcMar>
            <w:vAlign w:val="bottom"/>
          </w:tcPr>
          <w:p w14:paraId="3390D21B"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126</w:t>
            </w:r>
          </w:p>
        </w:tc>
      </w:tr>
      <w:tr w:rsidR="001B763B" w14:paraId="3390D21F"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1D"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Shweta</w:t>
            </w:r>
          </w:p>
        </w:tc>
        <w:tc>
          <w:tcPr>
            <w:tcW w:w="2825" w:type="dxa"/>
            <w:tcBorders>
              <w:top w:val="nil"/>
              <w:left w:val="nil"/>
              <w:bottom w:val="nil"/>
              <w:right w:val="nil"/>
            </w:tcBorders>
            <w:tcMar>
              <w:top w:w="100" w:type="dxa"/>
              <w:left w:w="100" w:type="dxa"/>
              <w:bottom w:w="100" w:type="dxa"/>
              <w:right w:w="100" w:type="dxa"/>
            </w:tcMar>
            <w:vAlign w:val="bottom"/>
          </w:tcPr>
          <w:p w14:paraId="3390D21E"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226</w:t>
            </w:r>
          </w:p>
        </w:tc>
      </w:tr>
      <w:tr w:rsidR="001B763B" w14:paraId="3390D222"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20"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Sujata S</w:t>
            </w:r>
          </w:p>
        </w:tc>
        <w:tc>
          <w:tcPr>
            <w:tcW w:w="2825" w:type="dxa"/>
            <w:tcBorders>
              <w:top w:val="nil"/>
              <w:left w:val="nil"/>
              <w:bottom w:val="nil"/>
              <w:right w:val="nil"/>
            </w:tcBorders>
            <w:tcMar>
              <w:top w:w="100" w:type="dxa"/>
              <w:left w:w="100" w:type="dxa"/>
              <w:bottom w:w="100" w:type="dxa"/>
              <w:right w:w="100" w:type="dxa"/>
            </w:tcMar>
            <w:vAlign w:val="bottom"/>
          </w:tcPr>
          <w:p w14:paraId="3390D221"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140</w:t>
            </w:r>
          </w:p>
        </w:tc>
      </w:tr>
      <w:tr w:rsidR="001B763B" w14:paraId="3390D225"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23"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Sushil S</w:t>
            </w:r>
          </w:p>
        </w:tc>
        <w:tc>
          <w:tcPr>
            <w:tcW w:w="2825" w:type="dxa"/>
            <w:tcBorders>
              <w:top w:val="nil"/>
              <w:left w:val="nil"/>
              <w:bottom w:val="nil"/>
              <w:right w:val="nil"/>
            </w:tcBorders>
            <w:tcMar>
              <w:top w:w="100" w:type="dxa"/>
              <w:left w:w="100" w:type="dxa"/>
              <w:bottom w:w="100" w:type="dxa"/>
              <w:right w:w="100" w:type="dxa"/>
            </w:tcMar>
            <w:vAlign w:val="bottom"/>
          </w:tcPr>
          <w:p w14:paraId="3390D224"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2</w:t>
            </w:r>
          </w:p>
        </w:tc>
      </w:tr>
      <w:tr w:rsidR="001B763B" w14:paraId="3390D228"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26"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Trisha</w:t>
            </w:r>
          </w:p>
        </w:tc>
        <w:tc>
          <w:tcPr>
            <w:tcW w:w="2825" w:type="dxa"/>
            <w:tcBorders>
              <w:top w:val="nil"/>
              <w:left w:val="nil"/>
              <w:bottom w:val="nil"/>
              <w:right w:val="nil"/>
            </w:tcBorders>
            <w:tcMar>
              <w:top w:w="100" w:type="dxa"/>
              <w:left w:w="100" w:type="dxa"/>
              <w:bottom w:w="100" w:type="dxa"/>
              <w:right w:w="100" w:type="dxa"/>
            </w:tcMar>
            <w:vAlign w:val="bottom"/>
          </w:tcPr>
          <w:p w14:paraId="3390D227"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w:t>
            </w:r>
          </w:p>
        </w:tc>
      </w:tr>
      <w:tr w:rsidR="001B763B" w14:paraId="3390D22B"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29"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Uma Kant</w:t>
            </w:r>
          </w:p>
        </w:tc>
        <w:tc>
          <w:tcPr>
            <w:tcW w:w="2825" w:type="dxa"/>
            <w:tcBorders>
              <w:top w:val="nil"/>
              <w:left w:val="nil"/>
              <w:bottom w:val="nil"/>
              <w:right w:val="nil"/>
            </w:tcBorders>
            <w:tcMar>
              <w:top w:w="100" w:type="dxa"/>
              <w:left w:w="100" w:type="dxa"/>
              <w:bottom w:w="100" w:type="dxa"/>
              <w:right w:w="100" w:type="dxa"/>
            </w:tcMar>
            <w:vAlign w:val="bottom"/>
          </w:tcPr>
          <w:p w14:paraId="3390D22A"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102</w:t>
            </w:r>
          </w:p>
        </w:tc>
      </w:tr>
      <w:tr w:rsidR="001B763B" w14:paraId="3390D22E"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2C"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Vishwajeet</w:t>
            </w:r>
          </w:p>
        </w:tc>
        <w:tc>
          <w:tcPr>
            <w:tcW w:w="2825" w:type="dxa"/>
            <w:tcBorders>
              <w:top w:val="nil"/>
              <w:left w:val="nil"/>
              <w:bottom w:val="nil"/>
              <w:right w:val="nil"/>
            </w:tcBorders>
            <w:tcMar>
              <w:top w:w="100" w:type="dxa"/>
              <w:left w:w="100" w:type="dxa"/>
              <w:bottom w:w="100" w:type="dxa"/>
              <w:right w:w="100" w:type="dxa"/>
            </w:tcMar>
            <w:vAlign w:val="bottom"/>
          </w:tcPr>
          <w:p w14:paraId="3390D22D"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91</w:t>
            </w:r>
          </w:p>
        </w:tc>
      </w:tr>
      <w:tr w:rsidR="001B763B" w14:paraId="3390D231"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2F"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Yogendra</w:t>
            </w:r>
          </w:p>
        </w:tc>
        <w:tc>
          <w:tcPr>
            <w:tcW w:w="2825" w:type="dxa"/>
            <w:tcBorders>
              <w:top w:val="nil"/>
              <w:left w:val="nil"/>
              <w:bottom w:val="nil"/>
              <w:right w:val="nil"/>
            </w:tcBorders>
            <w:tcMar>
              <w:top w:w="100" w:type="dxa"/>
              <w:left w:w="100" w:type="dxa"/>
              <w:bottom w:w="100" w:type="dxa"/>
              <w:right w:w="100" w:type="dxa"/>
            </w:tcMar>
            <w:vAlign w:val="bottom"/>
          </w:tcPr>
          <w:p w14:paraId="3390D230"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30</w:t>
            </w:r>
          </w:p>
        </w:tc>
      </w:tr>
      <w:tr w:rsidR="001B763B" w14:paraId="3390D234"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32"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lastRenderedPageBreak/>
              <w:t>Astro Aabhishek</w:t>
            </w:r>
          </w:p>
        </w:tc>
        <w:tc>
          <w:tcPr>
            <w:tcW w:w="2825" w:type="dxa"/>
            <w:tcBorders>
              <w:top w:val="nil"/>
              <w:left w:val="nil"/>
              <w:bottom w:val="nil"/>
              <w:right w:val="nil"/>
            </w:tcBorders>
            <w:tcMar>
              <w:top w:w="100" w:type="dxa"/>
              <w:left w:w="100" w:type="dxa"/>
              <w:bottom w:w="100" w:type="dxa"/>
              <w:right w:w="100" w:type="dxa"/>
            </w:tcMar>
            <w:vAlign w:val="bottom"/>
          </w:tcPr>
          <w:p w14:paraId="3390D233"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76</w:t>
            </w:r>
          </w:p>
        </w:tc>
      </w:tr>
      <w:tr w:rsidR="001B763B" w14:paraId="3390D237"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35"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Aditya</w:t>
            </w:r>
          </w:p>
        </w:tc>
        <w:tc>
          <w:tcPr>
            <w:tcW w:w="2825" w:type="dxa"/>
            <w:tcBorders>
              <w:top w:val="nil"/>
              <w:left w:val="nil"/>
              <w:bottom w:val="nil"/>
              <w:right w:val="nil"/>
            </w:tcBorders>
            <w:tcMar>
              <w:top w:w="100" w:type="dxa"/>
              <w:left w:w="100" w:type="dxa"/>
              <w:bottom w:w="100" w:type="dxa"/>
              <w:right w:w="100" w:type="dxa"/>
            </w:tcMar>
            <w:vAlign w:val="bottom"/>
          </w:tcPr>
          <w:p w14:paraId="3390D236"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53</w:t>
            </w:r>
          </w:p>
        </w:tc>
      </w:tr>
      <w:tr w:rsidR="001B763B" w14:paraId="3390D23A"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38"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Aditya Jhha</w:t>
            </w:r>
          </w:p>
        </w:tc>
        <w:tc>
          <w:tcPr>
            <w:tcW w:w="2825" w:type="dxa"/>
            <w:tcBorders>
              <w:top w:val="nil"/>
              <w:left w:val="nil"/>
              <w:bottom w:val="nil"/>
              <w:right w:val="nil"/>
            </w:tcBorders>
            <w:tcMar>
              <w:top w:w="100" w:type="dxa"/>
              <w:left w:w="100" w:type="dxa"/>
              <w:bottom w:w="100" w:type="dxa"/>
              <w:right w:w="100" w:type="dxa"/>
            </w:tcMar>
            <w:vAlign w:val="bottom"/>
          </w:tcPr>
          <w:p w14:paraId="3390D239"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7</w:t>
            </w:r>
          </w:p>
        </w:tc>
      </w:tr>
      <w:tr w:rsidR="001B763B" w14:paraId="3390D23D"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3B"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Aishwarya</w:t>
            </w:r>
          </w:p>
        </w:tc>
        <w:tc>
          <w:tcPr>
            <w:tcW w:w="2825" w:type="dxa"/>
            <w:tcBorders>
              <w:top w:val="nil"/>
              <w:left w:val="nil"/>
              <w:bottom w:val="nil"/>
              <w:right w:val="nil"/>
            </w:tcBorders>
            <w:tcMar>
              <w:top w:w="100" w:type="dxa"/>
              <w:left w:w="100" w:type="dxa"/>
              <w:bottom w:w="100" w:type="dxa"/>
              <w:right w:w="100" w:type="dxa"/>
            </w:tcMar>
            <w:vAlign w:val="bottom"/>
          </w:tcPr>
          <w:p w14:paraId="3390D23C"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18</w:t>
            </w:r>
          </w:p>
        </w:tc>
      </w:tr>
      <w:tr w:rsidR="001B763B" w14:paraId="3390D240"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3E"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Anil Shukla</w:t>
            </w:r>
          </w:p>
        </w:tc>
        <w:tc>
          <w:tcPr>
            <w:tcW w:w="2825" w:type="dxa"/>
            <w:tcBorders>
              <w:top w:val="nil"/>
              <w:left w:val="nil"/>
              <w:bottom w:val="nil"/>
              <w:right w:val="nil"/>
            </w:tcBorders>
            <w:tcMar>
              <w:top w:w="100" w:type="dxa"/>
              <w:left w:w="100" w:type="dxa"/>
              <w:bottom w:w="100" w:type="dxa"/>
              <w:right w:w="100" w:type="dxa"/>
            </w:tcMar>
            <w:vAlign w:val="bottom"/>
          </w:tcPr>
          <w:p w14:paraId="3390D23F"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12</w:t>
            </w:r>
          </w:p>
        </w:tc>
      </w:tr>
      <w:tr w:rsidR="001B763B" w14:paraId="3390D243"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41"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Ankita  C</w:t>
            </w:r>
          </w:p>
        </w:tc>
        <w:tc>
          <w:tcPr>
            <w:tcW w:w="2825" w:type="dxa"/>
            <w:tcBorders>
              <w:top w:val="nil"/>
              <w:left w:val="nil"/>
              <w:bottom w:val="nil"/>
              <w:right w:val="nil"/>
            </w:tcBorders>
            <w:tcMar>
              <w:top w:w="100" w:type="dxa"/>
              <w:left w:w="100" w:type="dxa"/>
              <w:bottom w:w="100" w:type="dxa"/>
              <w:right w:w="100" w:type="dxa"/>
            </w:tcMar>
            <w:vAlign w:val="bottom"/>
          </w:tcPr>
          <w:p w14:paraId="3390D242"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2</w:t>
            </w:r>
          </w:p>
        </w:tc>
      </w:tr>
      <w:tr w:rsidR="001B763B" w14:paraId="3390D246"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44"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chandan</w:t>
            </w:r>
          </w:p>
        </w:tc>
        <w:tc>
          <w:tcPr>
            <w:tcW w:w="2825" w:type="dxa"/>
            <w:tcBorders>
              <w:top w:val="nil"/>
              <w:left w:val="nil"/>
              <w:bottom w:val="nil"/>
              <w:right w:val="nil"/>
            </w:tcBorders>
            <w:tcMar>
              <w:top w:w="100" w:type="dxa"/>
              <w:left w:w="100" w:type="dxa"/>
              <w:bottom w:w="100" w:type="dxa"/>
              <w:right w:w="100" w:type="dxa"/>
            </w:tcMar>
            <w:vAlign w:val="bottom"/>
          </w:tcPr>
          <w:p w14:paraId="3390D245"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7</w:t>
            </w:r>
          </w:p>
        </w:tc>
      </w:tr>
      <w:tr w:rsidR="001B763B" w14:paraId="3390D249"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47"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Deepti</w:t>
            </w:r>
          </w:p>
        </w:tc>
        <w:tc>
          <w:tcPr>
            <w:tcW w:w="2825" w:type="dxa"/>
            <w:tcBorders>
              <w:top w:val="nil"/>
              <w:left w:val="nil"/>
              <w:bottom w:val="nil"/>
              <w:right w:val="nil"/>
            </w:tcBorders>
            <w:tcMar>
              <w:top w:w="100" w:type="dxa"/>
              <w:left w:w="100" w:type="dxa"/>
              <w:bottom w:w="100" w:type="dxa"/>
              <w:right w:w="100" w:type="dxa"/>
            </w:tcMar>
            <w:vAlign w:val="bottom"/>
          </w:tcPr>
          <w:p w14:paraId="3390D248"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5</w:t>
            </w:r>
          </w:p>
        </w:tc>
      </w:tr>
      <w:tr w:rsidR="001B763B" w14:paraId="3390D24C"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4A"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Divya</w:t>
            </w:r>
          </w:p>
        </w:tc>
        <w:tc>
          <w:tcPr>
            <w:tcW w:w="2825" w:type="dxa"/>
            <w:tcBorders>
              <w:top w:val="nil"/>
              <w:left w:val="nil"/>
              <w:bottom w:val="nil"/>
              <w:right w:val="nil"/>
            </w:tcBorders>
            <w:tcMar>
              <w:top w:w="100" w:type="dxa"/>
              <w:left w:w="100" w:type="dxa"/>
              <w:bottom w:w="100" w:type="dxa"/>
              <w:right w:w="100" w:type="dxa"/>
            </w:tcMar>
            <w:vAlign w:val="bottom"/>
          </w:tcPr>
          <w:p w14:paraId="3390D24B"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271</w:t>
            </w:r>
          </w:p>
        </w:tc>
      </w:tr>
      <w:tr w:rsidR="001B763B" w14:paraId="3390D24F"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4D"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Dr Balkrisna</w:t>
            </w:r>
          </w:p>
        </w:tc>
        <w:tc>
          <w:tcPr>
            <w:tcW w:w="2825" w:type="dxa"/>
            <w:tcBorders>
              <w:top w:val="nil"/>
              <w:left w:val="nil"/>
              <w:bottom w:val="nil"/>
              <w:right w:val="nil"/>
            </w:tcBorders>
            <w:tcMar>
              <w:top w:w="100" w:type="dxa"/>
              <w:left w:w="100" w:type="dxa"/>
              <w:bottom w:w="100" w:type="dxa"/>
              <w:right w:w="100" w:type="dxa"/>
            </w:tcMar>
            <w:vAlign w:val="bottom"/>
          </w:tcPr>
          <w:p w14:paraId="3390D24E"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111</w:t>
            </w:r>
          </w:p>
        </w:tc>
      </w:tr>
      <w:tr w:rsidR="001B763B" w14:paraId="3390D252"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50"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Dr Harish</w:t>
            </w:r>
          </w:p>
        </w:tc>
        <w:tc>
          <w:tcPr>
            <w:tcW w:w="2825" w:type="dxa"/>
            <w:tcBorders>
              <w:top w:val="nil"/>
              <w:left w:val="nil"/>
              <w:bottom w:val="nil"/>
              <w:right w:val="nil"/>
            </w:tcBorders>
            <w:tcMar>
              <w:top w:w="100" w:type="dxa"/>
              <w:left w:w="100" w:type="dxa"/>
              <w:bottom w:w="100" w:type="dxa"/>
              <w:right w:w="100" w:type="dxa"/>
            </w:tcMar>
            <w:vAlign w:val="bottom"/>
          </w:tcPr>
          <w:p w14:paraId="3390D251"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22</w:t>
            </w:r>
          </w:p>
        </w:tc>
      </w:tr>
      <w:tr w:rsidR="001B763B" w14:paraId="3390D255"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53"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Dr Ravindra</w:t>
            </w:r>
          </w:p>
        </w:tc>
        <w:tc>
          <w:tcPr>
            <w:tcW w:w="2825" w:type="dxa"/>
            <w:tcBorders>
              <w:top w:val="nil"/>
              <w:left w:val="nil"/>
              <w:bottom w:val="nil"/>
              <w:right w:val="nil"/>
            </w:tcBorders>
            <w:tcMar>
              <w:top w:w="100" w:type="dxa"/>
              <w:left w:w="100" w:type="dxa"/>
              <w:bottom w:w="100" w:type="dxa"/>
              <w:right w:w="100" w:type="dxa"/>
            </w:tcMar>
            <w:vAlign w:val="bottom"/>
          </w:tcPr>
          <w:p w14:paraId="3390D254"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30</w:t>
            </w:r>
          </w:p>
        </w:tc>
      </w:tr>
      <w:tr w:rsidR="001B763B" w14:paraId="3390D258"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56"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Jha Guruji</w:t>
            </w:r>
          </w:p>
        </w:tc>
        <w:tc>
          <w:tcPr>
            <w:tcW w:w="2825" w:type="dxa"/>
            <w:tcBorders>
              <w:top w:val="nil"/>
              <w:left w:val="nil"/>
              <w:bottom w:val="nil"/>
              <w:right w:val="nil"/>
            </w:tcBorders>
            <w:tcMar>
              <w:top w:w="100" w:type="dxa"/>
              <w:left w:w="100" w:type="dxa"/>
              <w:bottom w:w="100" w:type="dxa"/>
              <w:right w:w="100" w:type="dxa"/>
            </w:tcMar>
            <w:vAlign w:val="bottom"/>
          </w:tcPr>
          <w:p w14:paraId="3390D257"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23</w:t>
            </w:r>
          </w:p>
        </w:tc>
      </w:tr>
      <w:tr w:rsidR="001B763B" w14:paraId="3390D25B"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59"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Krishaa</w:t>
            </w:r>
          </w:p>
        </w:tc>
        <w:tc>
          <w:tcPr>
            <w:tcW w:w="2825" w:type="dxa"/>
            <w:tcBorders>
              <w:top w:val="nil"/>
              <w:left w:val="nil"/>
              <w:bottom w:val="nil"/>
              <w:right w:val="nil"/>
            </w:tcBorders>
            <w:tcMar>
              <w:top w:w="100" w:type="dxa"/>
              <w:left w:w="100" w:type="dxa"/>
              <w:bottom w:w="100" w:type="dxa"/>
              <w:right w:w="100" w:type="dxa"/>
            </w:tcMar>
            <w:vAlign w:val="bottom"/>
          </w:tcPr>
          <w:p w14:paraId="3390D25A"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114</w:t>
            </w:r>
          </w:p>
        </w:tc>
      </w:tr>
      <w:tr w:rsidR="001B763B" w14:paraId="3390D25E"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5C"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Krishna</w:t>
            </w:r>
          </w:p>
        </w:tc>
        <w:tc>
          <w:tcPr>
            <w:tcW w:w="2825" w:type="dxa"/>
            <w:tcBorders>
              <w:top w:val="nil"/>
              <w:left w:val="nil"/>
              <w:bottom w:val="nil"/>
              <w:right w:val="nil"/>
            </w:tcBorders>
            <w:tcMar>
              <w:top w:w="100" w:type="dxa"/>
              <w:left w:w="100" w:type="dxa"/>
              <w:bottom w:w="100" w:type="dxa"/>
              <w:right w:w="100" w:type="dxa"/>
            </w:tcMar>
            <w:vAlign w:val="bottom"/>
          </w:tcPr>
          <w:p w14:paraId="3390D25D"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258</w:t>
            </w:r>
          </w:p>
        </w:tc>
      </w:tr>
      <w:tr w:rsidR="001B763B" w14:paraId="3390D261"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5F"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Mahesh S</w:t>
            </w:r>
          </w:p>
        </w:tc>
        <w:tc>
          <w:tcPr>
            <w:tcW w:w="2825" w:type="dxa"/>
            <w:tcBorders>
              <w:top w:val="nil"/>
              <w:left w:val="nil"/>
              <w:bottom w:val="nil"/>
              <w:right w:val="nil"/>
            </w:tcBorders>
            <w:tcMar>
              <w:top w:w="100" w:type="dxa"/>
              <w:left w:w="100" w:type="dxa"/>
              <w:bottom w:w="100" w:type="dxa"/>
              <w:right w:w="100" w:type="dxa"/>
            </w:tcMar>
            <w:vAlign w:val="bottom"/>
          </w:tcPr>
          <w:p w14:paraId="3390D260"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9</w:t>
            </w:r>
          </w:p>
        </w:tc>
      </w:tr>
      <w:tr w:rsidR="001B763B" w14:paraId="3390D264"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62"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Neetu</w:t>
            </w:r>
          </w:p>
        </w:tc>
        <w:tc>
          <w:tcPr>
            <w:tcW w:w="2825" w:type="dxa"/>
            <w:tcBorders>
              <w:top w:val="nil"/>
              <w:left w:val="nil"/>
              <w:bottom w:val="nil"/>
              <w:right w:val="nil"/>
            </w:tcBorders>
            <w:tcMar>
              <w:top w:w="100" w:type="dxa"/>
              <w:left w:w="100" w:type="dxa"/>
              <w:bottom w:w="100" w:type="dxa"/>
              <w:right w:w="100" w:type="dxa"/>
            </w:tcMar>
            <w:vAlign w:val="bottom"/>
          </w:tcPr>
          <w:p w14:paraId="3390D263"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88</w:t>
            </w:r>
          </w:p>
        </w:tc>
      </w:tr>
      <w:tr w:rsidR="001B763B" w14:paraId="3390D267"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65"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Nisha</w:t>
            </w:r>
          </w:p>
        </w:tc>
        <w:tc>
          <w:tcPr>
            <w:tcW w:w="2825" w:type="dxa"/>
            <w:tcBorders>
              <w:top w:val="nil"/>
              <w:left w:val="nil"/>
              <w:bottom w:val="nil"/>
              <w:right w:val="nil"/>
            </w:tcBorders>
            <w:tcMar>
              <w:top w:w="100" w:type="dxa"/>
              <w:left w:w="100" w:type="dxa"/>
              <w:bottom w:w="100" w:type="dxa"/>
              <w:right w:w="100" w:type="dxa"/>
            </w:tcMar>
            <w:vAlign w:val="bottom"/>
          </w:tcPr>
          <w:p w14:paraId="3390D266"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29</w:t>
            </w:r>
          </w:p>
        </w:tc>
      </w:tr>
      <w:tr w:rsidR="001B763B" w14:paraId="3390D26A"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68"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Pulkit  S</w:t>
            </w:r>
          </w:p>
        </w:tc>
        <w:tc>
          <w:tcPr>
            <w:tcW w:w="2825" w:type="dxa"/>
            <w:tcBorders>
              <w:top w:val="nil"/>
              <w:left w:val="nil"/>
              <w:bottom w:val="nil"/>
              <w:right w:val="nil"/>
            </w:tcBorders>
            <w:tcMar>
              <w:top w:w="100" w:type="dxa"/>
              <w:left w:w="100" w:type="dxa"/>
              <w:bottom w:w="100" w:type="dxa"/>
              <w:right w:w="100" w:type="dxa"/>
            </w:tcMar>
            <w:vAlign w:val="bottom"/>
          </w:tcPr>
          <w:p w14:paraId="3390D269"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5</w:t>
            </w:r>
          </w:p>
        </w:tc>
      </w:tr>
      <w:tr w:rsidR="001B763B" w14:paraId="3390D26D"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6B"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lastRenderedPageBreak/>
              <w:t>Astro Rajesh S</w:t>
            </w:r>
          </w:p>
        </w:tc>
        <w:tc>
          <w:tcPr>
            <w:tcW w:w="2825" w:type="dxa"/>
            <w:tcBorders>
              <w:top w:val="nil"/>
              <w:left w:val="nil"/>
              <w:bottom w:val="nil"/>
              <w:right w:val="nil"/>
            </w:tcBorders>
            <w:tcMar>
              <w:top w:w="100" w:type="dxa"/>
              <w:left w:w="100" w:type="dxa"/>
              <w:bottom w:w="100" w:type="dxa"/>
              <w:right w:w="100" w:type="dxa"/>
            </w:tcMar>
            <w:vAlign w:val="bottom"/>
          </w:tcPr>
          <w:p w14:paraId="3390D26C"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157</w:t>
            </w:r>
          </w:p>
        </w:tc>
      </w:tr>
      <w:tr w:rsidR="001B763B" w14:paraId="3390D270"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6E"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Rajiv B</w:t>
            </w:r>
          </w:p>
        </w:tc>
        <w:tc>
          <w:tcPr>
            <w:tcW w:w="2825" w:type="dxa"/>
            <w:tcBorders>
              <w:top w:val="nil"/>
              <w:left w:val="nil"/>
              <w:bottom w:val="nil"/>
              <w:right w:val="nil"/>
            </w:tcBorders>
            <w:tcMar>
              <w:top w:w="100" w:type="dxa"/>
              <w:left w:w="100" w:type="dxa"/>
              <w:bottom w:w="100" w:type="dxa"/>
              <w:right w:w="100" w:type="dxa"/>
            </w:tcMar>
            <w:vAlign w:val="bottom"/>
          </w:tcPr>
          <w:p w14:paraId="3390D26F"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108</w:t>
            </w:r>
          </w:p>
        </w:tc>
      </w:tr>
      <w:tr w:rsidR="001B763B" w14:paraId="3390D273"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71"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Rhea</w:t>
            </w:r>
          </w:p>
        </w:tc>
        <w:tc>
          <w:tcPr>
            <w:tcW w:w="2825" w:type="dxa"/>
            <w:tcBorders>
              <w:top w:val="nil"/>
              <w:left w:val="nil"/>
              <w:bottom w:val="nil"/>
              <w:right w:val="nil"/>
            </w:tcBorders>
            <w:tcMar>
              <w:top w:w="100" w:type="dxa"/>
              <w:left w:w="100" w:type="dxa"/>
              <w:bottom w:w="100" w:type="dxa"/>
              <w:right w:w="100" w:type="dxa"/>
            </w:tcMar>
            <w:vAlign w:val="bottom"/>
          </w:tcPr>
          <w:p w14:paraId="3390D272"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9</w:t>
            </w:r>
          </w:p>
        </w:tc>
      </w:tr>
      <w:tr w:rsidR="001B763B" w14:paraId="3390D276"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74"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Rohan  S</w:t>
            </w:r>
          </w:p>
        </w:tc>
        <w:tc>
          <w:tcPr>
            <w:tcW w:w="2825" w:type="dxa"/>
            <w:tcBorders>
              <w:top w:val="nil"/>
              <w:left w:val="nil"/>
              <w:bottom w:val="nil"/>
              <w:right w:val="nil"/>
            </w:tcBorders>
            <w:tcMar>
              <w:top w:w="100" w:type="dxa"/>
              <w:left w:w="100" w:type="dxa"/>
              <w:bottom w:w="100" w:type="dxa"/>
              <w:right w:w="100" w:type="dxa"/>
            </w:tcMar>
            <w:vAlign w:val="bottom"/>
          </w:tcPr>
          <w:p w14:paraId="3390D275"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w:t>
            </w:r>
          </w:p>
        </w:tc>
      </w:tr>
      <w:tr w:rsidR="001B763B" w14:paraId="3390D279"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77"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Savita S</w:t>
            </w:r>
          </w:p>
        </w:tc>
        <w:tc>
          <w:tcPr>
            <w:tcW w:w="2825" w:type="dxa"/>
            <w:tcBorders>
              <w:top w:val="nil"/>
              <w:left w:val="nil"/>
              <w:bottom w:val="nil"/>
              <w:right w:val="nil"/>
            </w:tcBorders>
            <w:tcMar>
              <w:top w:w="100" w:type="dxa"/>
              <w:left w:w="100" w:type="dxa"/>
              <w:bottom w:w="100" w:type="dxa"/>
              <w:right w:w="100" w:type="dxa"/>
            </w:tcMar>
            <w:vAlign w:val="bottom"/>
          </w:tcPr>
          <w:p w14:paraId="3390D278"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28</w:t>
            </w:r>
          </w:p>
        </w:tc>
      </w:tr>
      <w:tr w:rsidR="001B763B" w14:paraId="3390D27C"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7A"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SavitriDevi</w:t>
            </w:r>
          </w:p>
        </w:tc>
        <w:tc>
          <w:tcPr>
            <w:tcW w:w="2825" w:type="dxa"/>
            <w:tcBorders>
              <w:top w:val="nil"/>
              <w:left w:val="nil"/>
              <w:bottom w:val="nil"/>
              <w:right w:val="nil"/>
            </w:tcBorders>
            <w:tcMar>
              <w:top w:w="100" w:type="dxa"/>
              <w:left w:w="100" w:type="dxa"/>
              <w:bottom w:w="100" w:type="dxa"/>
              <w:right w:w="100" w:type="dxa"/>
            </w:tcMar>
            <w:vAlign w:val="bottom"/>
          </w:tcPr>
          <w:p w14:paraId="3390D27B"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9</w:t>
            </w:r>
          </w:p>
        </w:tc>
      </w:tr>
      <w:tr w:rsidR="001B763B" w14:paraId="3390D27F"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7D"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Seema</w:t>
            </w:r>
          </w:p>
        </w:tc>
        <w:tc>
          <w:tcPr>
            <w:tcW w:w="2825" w:type="dxa"/>
            <w:tcBorders>
              <w:top w:val="nil"/>
              <w:left w:val="nil"/>
              <w:bottom w:val="nil"/>
              <w:right w:val="nil"/>
            </w:tcBorders>
            <w:tcMar>
              <w:top w:w="100" w:type="dxa"/>
              <w:left w:w="100" w:type="dxa"/>
              <w:bottom w:w="100" w:type="dxa"/>
              <w:right w:w="100" w:type="dxa"/>
            </w:tcMar>
            <w:vAlign w:val="bottom"/>
          </w:tcPr>
          <w:p w14:paraId="3390D27E"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191</w:t>
            </w:r>
          </w:p>
        </w:tc>
      </w:tr>
      <w:tr w:rsidR="001B763B" w14:paraId="3390D282"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80"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Shalini</w:t>
            </w:r>
          </w:p>
        </w:tc>
        <w:tc>
          <w:tcPr>
            <w:tcW w:w="2825" w:type="dxa"/>
            <w:tcBorders>
              <w:top w:val="nil"/>
              <w:left w:val="nil"/>
              <w:bottom w:val="nil"/>
              <w:right w:val="nil"/>
            </w:tcBorders>
            <w:tcMar>
              <w:top w:w="100" w:type="dxa"/>
              <w:left w:w="100" w:type="dxa"/>
              <w:bottom w:w="100" w:type="dxa"/>
              <w:right w:w="100" w:type="dxa"/>
            </w:tcMar>
            <w:vAlign w:val="bottom"/>
          </w:tcPr>
          <w:p w14:paraId="3390D281"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1060</w:t>
            </w:r>
          </w:p>
        </w:tc>
      </w:tr>
      <w:tr w:rsidR="001B763B" w14:paraId="3390D285"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83"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Smarti M</w:t>
            </w:r>
          </w:p>
        </w:tc>
        <w:tc>
          <w:tcPr>
            <w:tcW w:w="2825" w:type="dxa"/>
            <w:tcBorders>
              <w:top w:val="nil"/>
              <w:left w:val="nil"/>
              <w:bottom w:val="nil"/>
              <w:right w:val="nil"/>
            </w:tcBorders>
            <w:tcMar>
              <w:top w:w="100" w:type="dxa"/>
              <w:left w:w="100" w:type="dxa"/>
              <w:bottom w:w="100" w:type="dxa"/>
              <w:right w:w="100" w:type="dxa"/>
            </w:tcMar>
            <w:vAlign w:val="bottom"/>
          </w:tcPr>
          <w:p w14:paraId="3390D284"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4</w:t>
            </w:r>
          </w:p>
        </w:tc>
      </w:tr>
      <w:tr w:rsidR="001B763B" w14:paraId="3390D288"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86"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Sonam S</w:t>
            </w:r>
          </w:p>
        </w:tc>
        <w:tc>
          <w:tcPr>
            <w:tcW w:w="2825" w:type="dxa"/>
            <w:tcBorders>
              <w:top w:val="nil"/>
              <w:left w:val="nil"/>
              <w:bottom w:val="nil"/>
              <w:right w:val="nil"/>
            </w:tcBorders>
            <w:tcMar>
              <w:top w:w="100" w:type="dxa"/>
              <w:left w:w="100" w:type="dxa"/>
              <w:bottom w:w="100" w:type="dxa"/>
              <w:right w:w="100" w:type="dxa"/>
            </w:tcMar>
            <w:vAlign w:val="bottom"/>
          </w:tcPr>
          <w:p w14:paraId="3390D287"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213</w:t>
            </w:r>
          </w:p>
        </w:tc>
      </w:tr>
      <w:tr w:rsidR="001B763B" w14:paraId="3390D28B"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89"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sree valli</w:t>
            </w:r>
          </w:p>
        </w:tc>
        <w:tc>
          <w:tcPr>
            <w:tcW w:w="2825" w:type="dxa"/>
            <w:tcBorders>
              <w:top w:val="nil"/>
              <w:left w:val="nil"/>
              <w:bottom w:val="nil"/>
              <w:right w:val="nil"/>
            </w:tcBorders>
            <w:tcMar>
              <w:top w:w="100" w:type="dxa"/>
              <w:left w:w="100" w:type="dxa"/>
              <w:bottom w:w="100" w:type="dxa"/>
              <w:right w:w="100" w:type="dxa"/>
            </w:tcMar>
            <w:vAlign w:val="bottom"/>
          </w:tcPr>
          <w:p w14:paraId="3390D28A"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35</w:t>
            </w:r>
          </w:p>
        </w:tc>
      </w:tr>
      <w:tr w:rsidR="001B763B" w14:paraId="3390D28E"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8C"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Sukhdip</w:t>
            </w:r>
          </w:p>
        </w:tc>
        <w:tc>
          <w:tcPr>
            <w:tcW w:w="2825" w:type="dxa"/>
            <w:tcBorders>
              <w:top w:val="nil"/>
              <w:left w:val="nil"/>
              <w:bottom w:val="nil"/>
              <w:right w:val="nil"/>
            </w:tcBorders>
            <w:tcMar>
              <w:top w:w="100" w:type="dxa"/>
              <w:left w:w="100" w:type="dxa"/>
              <w:bottom w:w="100" w:type="dxa"/>
              <w:right w:w="100" w:type="dxa"/>
            </w:tcMar>
            <w:vAlign w:val="bottom"/>
          </w:tcPr>
          <w:p w14:paraId="3390D28D"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8</w:t>
            </w:r>
          </w:p>
        </w:tc>
      </w:tr>
      <w:tr w:rsidR="001B763B" w14:paraId="3390D291"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8F"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Astro Swami G</w:t>
            </w:r>
          </w:p>
        </w:tc>
        <w:tc>
          <w:tcPr>
            <w:tcW w:w="2825" w:type="dxa"/>
            <w:tcBorders>
              <w:top w:val="nil"/>
              <w:left w:val="nil"/>
              <w:bottom w:val="nil"/>
              <w:right w:val="nil"/>
            </w:tcBorders>
            <w:tcMar>
              <w:top w:w="100" w:type="dxa"/>
              <w:left w:w="100" w:type="dxa"/>
              <w:bottom w:w="100" w:type="dxa"/>
              <w:right w:w="100" w:type="dxa"/>
            </w:tcMar>
            <w:vAlign w:val="bottom"/>
          </w:tcPr>
          <w:p w14:paraId="3390D290"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17</w:t>
            </w:r>
          </w:p>
        </w:tc>
      </w:tr>
      <w:tr w:rsidR="001B763B" w14:paraId="3390D294"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92"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Daljit Kaur</w:t>
            </w:r>
          </w:p>
        </w:tc>
        <w:tc>
          <w:tcPr>
            <w:tcW w:w="2825" w:type="dxa"/>
            <w:tcBorders>
              <w:top w:val="nil"/>
              <w:left w:val="nil"/>
              <w:bottom w:val="nil"/>
              <w:right w:val="nil"/>
            </w:tcBorders>
            <w:tcMar>
              <w:top w:w="100" w:type="dxa"/>
              <w:left w:w="100" w:type="dxa"/>
              <w:bottom w:w="100" w:type="dxa"/>
              <w:right w:w="100" w:type="dxa"/>
            </w:tcMar>
            <w:vAlign w:val="bottom"/>
          </w:tcPr>
          <w:p w14:paraId="3390D293"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9</w:t>
            </w:r>
          </w:p>
        </w:tc>
      </w:tr>
      <w:tr w:rsidR="001B763B" w14:paraId="3390D297"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95"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Dr Balkrisna</w:t>
            </w:r>
          </w:p>
        </w:tc>
        <w:tc>
          <w:tcPr>
            <w:tcW w:w="2825" w:type="dxa"/>
            <w:tcBorders>
              <w:top w:val="nil"/>
              <w:left w:val="nil"/>
              <w:bottom w:val="nil"/>
              <w:right w:val="nil"/>
            </w:tcBorders>
            <w:tcMar>
              <w:top w:w="100" w:type="dxa"/>
              <w:left w:w="100" w:type="dxa"/>
              <w:bottom w:w="100" w:type="dxa"/>
              <w:right w:w="100" w:type="dxa"/>
            </w:tcMar>
            <w:vAlign w:val="bottom"/>
          </w:tcPr>
          <w:p w14:paraId="3390D296"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309</w:t>
            </w:r>
          </w:p>
        </w:tc>
      </w:tr>
      <w:tr w:rsidR="001B763B" w14:paraId="3390D29A"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98"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Dr.  Pratibha</w:t>
            </w:r>
          </w:p>
        </w:tc>
        <w:tc>
          <w:tcPr>
            <w:tcW w:w="2825" w:type="dxa"/>
            <w:tcBorders>
              <w:top w:val="nil"/>
              <w:left w:val="nil"/>
              <w:bottom w:val="nil"/>
              <w:right w:val="nil"/>
            </w:tcBorders>
            <w:tcMar>
              <w:top w:w="100" w:type="dxa"/>
              <w:left w:w="100" w:type="dxa"/>
              <w:bottom w:w="100" w:type="dxa"/>
              <w:right w:w="100" w:type="dxa"/>
            </w:tcMar>
            <w:vAlign w:val="bottom"/>
          </w:tcPr>
          <w:p w14:paraId="3390D299"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2</w:t>
            </w:r>
          </w:p>
        </w:tc>
      </w:tr>
      <w:tr w:rsidR="001B763B" w14:paraId="3390D29D"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9B"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Dr. Balkrisna</w:t>
            </w:r>
          </w:p>
        </w:tc>
        <w:tc>
          <w:tcPr>
            <w:tcW w:w="2825" w:type="dxa"/>
            <w:tcBorders>
              <w:top w:val="nil"/>
              <w:left w:val="nil"/>
              <w:bottom w:val="nil"/>
              <w:right w:val="nil"/>
            </w:tcBorders>
            <w:tcMar>
              <w:top w:w="100" w:type="dxa"/>
              <w:left w:w="100" w:type="dxa"/>
              <w:bottom w:w="100" w:type="dxa"/>
              <w:right w:w="100" w:type="dxa"/>
            </w:tcMar>
            <w:vAlign w:val="bottom"/>
          </w:tcPr>
          <w:p w14:paraId="3390D29C"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29</w:t>
            </w:r>
          </w:p>
        </w:tc>
      </w:tr>
      <w:tr w:rsidR="001B763B" w14:paraId="3390D2A0"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9E"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Dr. Harish</w:t>
            </w:r>
          </w:p>
        </w:tc>
        <w:tc>
          <w:tcPr>
            <w:tcW w:w="2825" w:type="dxa"/>
            <w:tcBorders>
              <w:top w:val="nil"/>
              <w:left w:val="nil"/>
              <w:bottom w:val="nil"/>
              <w:right w:val="nil"/>
            </w:tcBorders>
            <w:tcMar>
              <w:top w:w="100" w:type="dxa"/>
              <w:left w:w="100" w:type="dxa"/>
              <w:bottom w:w="100" w:type="dxa"/>
              <w:right w:w="100" w:type="dxa"/>
            </w:tcMar>
            <w:vAlign w:val="bottom"/>
          </w:tcPr>
          <w:p w14:paraId="3390D29F"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112</w:t>
            </w:r>
          </w:p>
        </w:tc>
      </w:tr>
      <w:tr w:rsidR="001B763B" w14:paraId="3390D2A3"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A1"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Dr. Shrey</w:t>
            </w:r>
          </w:p>
        </w:tc>
        <w:tc>
          <w:tcPr>
            <w:tcW w:w="2825" w:type="dxa"/>
            <w:tcBorders>
              <w:top w:val="nil"/>
              <w:left w:val="nil"/>
              <w:bottom w:val="nil"/>
              <w:right w:val="nil"/>
            </w:tcBorders>
            <w:tcMar>
              <w:top w:w="100" w:type="dxa"/>
              <w:left w:w="100" w:type="dxa"/>
              <w:bottom w:w="100" w:type="dxa"/>
              <w:right w:w="100" w:type="dxa"/>
            </w:tcMar>
            <w:vAlign w:val="bottom"/>
          </w:tcPr>
          <w:p w14:paraId="3390D2A2"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95</w:t>
            </w:r>
          </w:p>
        </w:tc>
      </w:tr>
      <w:tr w:rsidR="001B763B" w14:paraId="3390D2A6"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A4"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lastRenderedPageBreak/>
              <w:t>Gopi  Vans</w:t>
            </w:r>
          </w:p>
        </w:tc>
        <w:tc>
          <w:tcPr>
            <w:tcW w:w="2825" w:type="dxa"/>
            <w:tcBorders>
              <w:top w:val="nil"/>
              <w:left w:val="nil"/>
              <w:bottom w:val="nil"/>
              <w:right w:val="nil"/>
            </w:tcBorders>
            <w:tcMar>
              <w:top w:w="100" w:type="dxa"/>
              <w:left w:w="100" w:type="dxa"/>
              <w:bottom w:w="100" w:type="dxa"/>
              <w:right w:w="100" w:type="dxa"/>
            </w:tcMar>
            <w:vAlign w:val="bottom"/>
          </w:tcPr>
          <w:p w14:paraId="3390D2A5"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5</w:t>
            </w:r>
          </w:p>
        </w:tc>
      </w:tr>
      <w:tr w:rsidR="001B763B" w14:paraId="3390D2A9"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A7"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Himanshu  Pandey</w:t>
            </w:r>
          </w:p>
        </w:tc>
        <w:tc>
          <w:tcPr>
            <w:tcW w:w="2825" w:type="dxa"/>
            <w:tcBorders>
              <w:top w:val="nil"/>
              <w:left w:val="nil"/>
              <w:bottom w:val="nil"/>
              <w:right w:val="nil"/>
            </w:tcBorders>
            <w:tcMar>
              <w:top w:w="100" w:type="dxa"/>
              <w:left w:w="100" w:type="dxa"/>
              <w:bottom w:w="100" w:type="dxa"/>
              <w:right w:w="100" w:type="dxa"/>
            </w:tcMar>
            <w:vAlign w:val="bottom"/>
          </w:tcPr>
          <w:p w14:paraId="3390D2A8"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6</w:t>
            </w:r>
          </w:p>
        </w:tc>
      </w:tr>
      <w:tr w:rsidR="001B763B" w14:paraId="3390D2AC"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AA"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Kaveshii  Chauhaan</w:t>
            </w:r>
          </w:p>
        </w:tc>
        <w:tc>
          <w:tcPr>
            <w:tcW w:w="2825" w:type="dxa"/>
            <w:tcBorders>
              <w:top w:val="nil"/>
              <w:left w:val="nil"/>
              <w:bottom w:val="nil"/>
              <w:right w:val="nil"/>
            </w:tcBorders>
            <w:tcMar>
              <w:top w:w="100" w:type="dxa"/>
              <w:left w:w="100" w:type="dxa"/>
              <w:bottom w:w="100" w:type="dxa"/>
              <w:right w:w="100" w:type="dxa"/>
            </w:tcMar>
            <w:vAlign w:val="bottom"/>
          </w:tcPr>
          <w:p w14:paraId="3390D2AB"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17</w:t>
            </w:r>
          </w:p>
        </w:tc>
      </w:tr>
      <w:tr w:rsidR="001B763B" w14:paraId="3390D2AF"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AD"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Manorma Singh</w:t>
            </w:r>
          </w:p>
        </w:tc>
        <w:tc>
          <w:tcPr>
            <w:tcW w:w="2825" w:type="dxa"/>
            <w:tcBorders>
              <w:top w:val="nil"/>
              <w:left w:val="nil"/>
              <w:bottom w:val="nil"/>
              <w:right w:val="nil"/>
            </w:tcBorders>
            <w:tcMar>
              <w:top w:w="100" w:type="dxa"/>
              <w:left w:w="100" w:type="dxa"/>
              <w:bottom w:w="100" w:type="dxa"/>
              <w:right w:w="100" w:type="dxa"/>
            </w:tcMar>
            <w:vAlign w:val="bottom"/>
          </w:tcPr>
          <w:p w14:paraId="3390D2AE"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75</w:t>
            </w:r>
          </w:p>
        </w:tc>
      </w:tr>
      <w:tr w:rsidR="001B763B" w14:paraId="3390D2B2"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B0"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RAKESH  KAUSHIK</w:t>
            </w:r>
          </w:p>
        </w:tc>
        <w:tc>
          <w:tcPr>
            <w:tcW w:w="2825" w:type="dxa"/>
            <w:tcBorders>
              <w:top w:val="nil"/>
              <w:left w:val="nil"/>
              <w:bottom w:val="nil"/>
              <w:right w:val="nil"/>
            </w:tcBorders>
            <w:tcMar>
              <w:top w:w="100" w:type="dxa"/>
              <w:left w:w="100" w:type="dxa"/>
              <w:bottom w:w="100" w:type="dxa"/>
              <w:right w:w="100" w:type="dxa"/>
            </w:tcMar>
            <w:vAlign w:val="bottom"/>
          </w:tcPr>
          <w:p w14:paraId="3390D2B1"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18</w:t>
            </w:r>
          </w:p>
        </w:tc>
      </w:tr>
      <w:tr w:rsidR="001B763B" w14:paraId="3390D2B5"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B3"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Shalini Sharma</w:t>
            </w:r>
          </w:p>
        </w:tc>
        <w:tc>
          <w:tcPr>
            <w:tcW w:w="2825" w:type="dxa"/>
            <w:tcBorders>
              <w:top w:val="nil"/>
              <w:left w:val="nil"/>
              <w:bottom w:val="nil"/>
              <w:right w:val="nil"/>
            </w:tcBorders>
            <w:tcMar>
              <w:top w:w="100" w:type="dxa"/>
              <w:left w:w="100" w:type="dxa"/>
              <w:bottom w:w="100" w:type="dxa"/>
              <w:right w:w="100" w:type="dxa"/>
            </w:tcMar>
            <w:vAlign w:val="bottom"/>
          </w:tcPr>
          <w:p w14:paraId="3390D2B4"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5</w:t>
            </w:r>
          </w:p>
        </w:tc>
      </w:tr>
      <w:tr w:rsidR="001B763B" w14:paraId="3390D2B8"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B6"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Super  Guru Ji</w:t>
            </w:r>
          </w:p>
        </w:tc>
        <w:tc>
          <w:tcPr>
            <w:tcW w:w="2825" w:type="dxa"/>
            <w:tcBorders>
              <w:top w:val="nil"/>
              <w:left w:val="nil"/>
              <w:bottom w:val="nil"/>
              <w:right w:val="nil"/>
            </w:tcBorders>
            <w:tcMar>
              <w:top w:w="100" w:type="dxa"/>
              <w:left w:w="100" w:type="dxa"/>
              <w:bottom w:w="100" w:type="dxa"/>
              <w:right w:w="100" w:type="dxa"/>
            </w:tcMar>
            <w:vAlign w:val="bottom"/>
          </w:tcPr>
          <w:p w14:paraId="3390D2B7"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44</w:t>
            </w:r>
          </w:p>
        </w:tc>
      </w:tr>
      <w:tr w:rsidR="001B763B" w14:paraId="3390D2BB"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B9"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Aadhvik</w:t>
            </w:r>
          </w:p>
        </w:tc>
        <w:tc>
          <w:tcPr>
            <w:tcW w:w="2825" w:type="dxa"/>
            <w:tcBorders>
              <w:top w:val="nil"/>
              <w:left w:val="nil"/>
              <w:bottom w:val="nil"/>
              <w:right w:val="nil"/>
            </w:tcBorders>
            <w:tcMar>
              <w:top w:w="100" w:type="dxa"/>
              <w:left w:w="100" w:type="dxa"/>
              <w:bottom w:w="100" w:type="dxa"/>
              <w:right w:w="100" w:type="dxa"/>
            </w:tcMar>
            <w:vAlign w:val="bottom"/>
          </w:tcPr>
          <w:p w14:paraId="3390D2BA"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5</w:t>
            </w:r>
          </w:p>
        </w:tc>
      </w:tr>
      <w:tr w:rsidR="001B763B" w14:paraId="3390D2BE"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BC"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Ankita</w:t>
            </w:r>
          </w:p>
        </w:tc>
        <w:tc>
          <w:tcPr>
            <w:tcW w:w="2825" w:type="dxa"/>
            <w:tcBorders>
              <w:top w:val="nil"/>
              <w:left w:val="nil"/>
              <w:bottom w:val="nil"/>
              <w:right w:val="nil"/>
            </w:tcBorders>
            <w:tcMar>
              <w:top w:w="100" w:type="dxa"/>
              <w:left w:w="100" w:type="dxa"/>
              <w:bottom w:w="100" w:type="dxa"/>
              <w:right w:w="100" w:type="dxa"/>
            </w:tcMar>
            <w:vAlign w:val="bottom"/>
          </w:tcPr>
          <w:p w14:paraId="3390D2BD"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w:t>
            </w:r>
          </w:p>
        </w:tc>
      </w:tr>
      <w:tr w:rsidR="001B763B" w14:paraId="3390D2C1"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BF"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Anshu</w:t>
            </w:r>
          </w:p>
        </w:tc>
        <w:tc>
          <w:tcPr>
            <w:tcW w:w="2825" w:type="dxa"/>
            <w:tcBorders>
              <w:top w:val="nil"/>
              <w:left w:val="nil"/>
              <w:bottom w:val="nil"/>
              <w:right w:val="nil"/>
            </w:tcBorders>
            <w:tcMar>
              <w:top w:w="100" w:type="dxa"/>
              <w:left w:w="100" w:type="dxa"/>
              <w:bottom w:w="100" w:type="dxa"/>
              <w:right w:w="100" w:type="dxa"/>
            </w:tcMar>
            <w:vAlign w:val="bottom"/>
          </w:tcPr>
          <w:p w14:paraId="3390D2C0"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2</w:t>
            </w:r>
          </w:p>
        </w:tc>
      </w:tr>
      <w:tr w:rsidR="001B763B" w14:paraId="3390D2C4"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C2"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Ari</w:t>
            </w:r>
          </w:p>
        </w:tc>
        <w:tc>
          <w:tcPr>
            <w:tcW w:w="2825" w:type="dxa"/>
            <w:tcBorders>
              <w:top w:val="nil"/>
              <w:left w:val="nil"/>
              <w:bottom w:val="nil"/>
              <w:right w:val="nil"/>
            </w:tcBorders>
            <w:tcMar>
              <w:top w:w="100" w:type="dxa"/>
              <w:left w:w="100" w:type="dxa"/>
              <w:bottom w:w="100" w:type="dxa"/>
              <w:right w:w="100" w:type="dxa"/>
            </w:tcMar>
            <w:vAlign w:val="bottom"/>
          </w:tcPr>
          <w:p w14:paraId="3390D2C3"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152</w:t>
            </w:r>
          </w:p>
        </w:tc>
      </w:tr>
      <w:tr w:rsidR="001B763B" w14:paraId="3390D2C7"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C5"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Aritra C</w:t>
            </w:r>
          </w:p>
        </w:tc>
        <w:tc>
          <w:tcPr>
            <w:tcW w:w="2825" w:type="dxa"/>
            <w:tcBorders>
              <w:top w:val="nil"/>
              <w:left w:val="nil"/>
              <w:bottom w:val="nil"/>
              <w:right w:val="nil"/>
            </w:tcBorders>
            <w:tcMar>
              <w:top w:w="100" w:type="dxa"/>
              <w:left w:w="100" w:type="dxa"/>
              <w:bottom w:w="100" w:type="dxa"/>
              <w:right w:w="100" w:type="dxa"/>
            </w:tcMar>
            <w:vAlign w:val="bottom"/>
          </w:tcPr>
          <w:p w14:paraId="3390D2C6"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50</w:t>
            </w:r>
          </w:p>
        </w:tc>
      </w:tr>
      <w:tr w:rsidR="001B763B" w14:paraId="3390D2CA"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C8"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Barbiie</w:t>
            </w:r>
          </w:p>
        </w:tc>
        <w:tc>
          <w:tcPr>
            <w:tcW w:w="2825" w:type="dxa"/>
            <w:tcBorders>
              <w:top w:val="nil"/>
              <w:left w:val="nil"/>
              <w:bottom w:val="nil"/>
              <w:right w:val="nil"/>
            </w:tcBorders>
            <w:tcMar>
              <w:top w:w="100" w:type="dxa"/>
              <w:left w:w="100" w:type="dxa"/>
              <w:bottom w:w="100" w:type="dxa"/>
              <w:right w:w="100" w:type="dxa"/>
            </w:tcMar>
            <w:vAlign w:val="bottom"/>
          </w:tcPr>
          <w:p w14:paraId="3390D2C9"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11</w:t>
            </w:r>
          </w:p>
        </w:tc>
      </w:tr>
      <w:tr w:rsidR="001B763B" w14:paraId="3390D2CD"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CB"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Bibhuti</w:t>
            </w:r>
          </w:p>
        </w:tc>
        <w:tc>
          <w:tcPr>
            <w:tcW w:w="2825" w:type="dxa"/>
            <w:tcBorders>
              <w:top w:val="nil"/>
              <w:left w:val="nil"/>
              <w:bottom w:val="nil"/>
              <w:right w:val="nil"/>
            </w:tcBorders>
            <w:tcMar>
              <w:top w:w="100" w:type="dxa"/>
              <w:left w:w="100" w:type="dxa"/>
              <w:bottom w:w="100" w:type="dxa"/>
              <w:right w:w="100" w:type="dxa"/>
            </w:tcMar>
            <w:vAlign w:val="bottom"/>
          </w:tcPr>
          <w:p w14:paraId="3390D2CC"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6</w:t>
            </w:r>
          </w:p>
        </w:tc>
      </w:tr>
      <w:tr w:rsidR="001B763B" w14:paraId="3390D2D0"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CE"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Gurpreet</w:t>
            </w:r>
          </w:p>
        </w:tc>
        <w:tc>
          <w:tcPr>
            <w:tcW w:w="2825" w:type="dxa"/>
            <w:tcBorders>
              <w:top w:val="nil"/>
              <w:left w:val="nil"/>
              <w:bottom w:val="nil"/>
              <w:right w:val="nil"/>
            </w:tcBorders>
            <w:tcMar>
              <w:top w:w="100" w:type="dxa"/>
              <w:left w:w="100" w:type="dxa"/>
              <w:bottom w:w="100" w:type="dxa"/>
              <w:right w:w="100" w:type="dxa"/>
            </w:tcMar>
            <w:vAlign w:val="bottom"/>
          </w:tcPr>
          <w:p w14:paraId="3390D2CF"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300</w:t>
            </w:r>
          </w:p>
        </w:tc>
      </w:tr>
      <w:tr w:rsidR="001B763B" w14:paraId="3390D2D3"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D1"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Ittishri</w:t>
            </w:r>
          </w:p>
        </w:tc>
        <w:tc>
          <w:tcPr>
            <w:tcW w:w="2825" w:type="dxa"/>
            <w:tcBorders>
              <w:top w:val="nil"/>
              <w:left w:val="nil"/>
              <w:bottom w:val="nil"/>
              <w:right w:val="nil"/>
            </w:tcBorders>
            <w:tcMar>
              <w:top w:w="100" w:type="dxa"/>
              <w:left w:w="100" w:type="dxa"/>
              <w:bottom w:w="100" w:type="dxa"/>
              <w:right w:w="100" w:type="dxa"/>
            </w:tcMar>
            <w:vAlign w:val="bottom"/>
          </w:tcPr>
          <w:p w14:paraId="3390D2D2"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7</w:t>
            </w:r>
          </w:p>
        </w:tc>
      </w:tr>
      <w:tr w:rsidR="001B763B" w14:paraId="3390D2D6"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D4"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Kaashvi</w:t>
            </w:r>
          </w:p>
        </w:tc>
        <w:tc>
          <w:tcPr>
            <w:tcW w:w="2825" w:type="dxa"/>
            <w:tcBorders>
              <w:top w:val="nil"/>
              <w:left w:val="nil"/>
              <w:bottom w:val="nil"/>
              <w:right w:val="nil"/>
            </w:tcBorders>
            <w:tcMar>
              <w:top w:w="100" w:type="dxa"/>
              <w:left w:w="100" w:type="dxa"/>
              <w:bottom w:w="100" w:type="dxa"/>
              <w:right w:w="100" w:type="dxa"/>
            </w:tcMar>
            <w:vAlign w:val="bottom"/>
          </w:tcPr>
          <w:p w14:paraId="3390D2D5"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38</w:t>
            </w:r>
          </w:p>
        </w:tc>
      </w:tr>
      <w:tr w:rsidR="001B763B" w14:paraId="3390D2D9"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D7"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Muskaan</w:t>
            </w:r>
          </w:p>
        </w:tc>
        <w:tc>
          <w:tcPr>
            <w:tcW w:w="2825" w:type="dxa"/>
            <w:tcBorders>
              <w:top w:val="nil"/>
              <w:left w:val="nil"/>
              <w:bottom w:val="nil"/>
              <w:right w:val="nil"/>
            </w:tcBorders>
            <w:tcMar>
              <w:top w:w="100" w:type="dxa"/>
              <w:left w:w="100" w:type="dxa"/>
              <w:bottom w:w="100" w:type="dxa"/>
              <w:right w:w="100" w:type="dxa"/>
            </w:tcMar>
            <w:vAlign w:val="bottom"/>
          </w:tcPr>
          <w:p w14:paraId="3390D2D8"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50</w:t>
            </w:r>
          </w:p>
        </w:tc>
      </w:tr>
      <w:tr w:rsidR="001B763B" w14:paraId="3390D2DC" w14:textId="77777777">
        <w:trPr>
          <w:trHeight w:val="740"/>
        </w:trPr>
        <w:tc>
          <w:tcPr>
            <w:tcW w:w="3215" w:type="dxa"/>
            <w:tcBorders>
              <w:top w:val="nil"/>
              <w:left w:val="nil"/>
              <w:bottom w:val="nil"/>
              <w:right w:val="nil"/>
            </w:tcBorders>
            <w:tcMar>
              <w:top w:w="100" w:type="dxa"/>
              <w:left w:w="100" w:type="dxa"/>
              <w:bottom w:w="100" w:type="dxa"/>
              <w:right w:w="100" w:type="dxa"/>
            </w:tcMar>
            <w:vAlign w:val="bottom"/>
          </w:tcPr>
          <w:p w14:paraId="3390D2DA"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Neha R</w:t>
            </w:r>
          </w:p>
        </w:tc>
        <w:tc>
          <w:tcPr>
            <w:tcW w:w="2825" w:type="dxa"/>
            <w:tcBorders>
              <w:top w:val="nil"/>
              <w:left w:val="nil"/>
              <w:bottom w:val="nil"/>
              <w:right w:val="nil"/>
            </w:tcBorders>
            <w:tcMar>
              <w:top w:w="100" w:type="dxa"/>
              <w:left w:w="100" w:type="dxa"/>
              <w:bottom w:w="100" w:type="dxa"/>
              <w:right w:w="100" w:type="dxa"/>
            </w:tcMar>
            <w:vAlign w:val="bottom"/>
          </w:tcPr>
          <w:p w14:paraId="3390D2DB"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2</w:t>
            </w:r>
          </w:p>
        </w:tc>
      </w:tr>
      <w:tr w:rsidR="001B763B" w14:paraId="3390D2DF"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DD"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lastRenderedPageBreak/>
              <w:t>Tarot  Oormika</w:t>
            </w:r>
          </w:p>
        </w:tc>
        <w:tc>
          <w:tcPr>
            <w:tcW w:w="2825" w:type="dxa"/>
            <w:tcBorders>
              <w:top w:val="nil"/>
              <w:left w:val="nil"/>
              <w:bottom w:val="nil"/>
              <w:right w:val="nil"/>
            </w:tcBorders>
            <w:tcMar>
              <w:top w:w="100" w:type="dxa"/>
              <w:left w:w="100" w:type="dxa"/>
              <w:bottom w:w="100" w:type="dxa"/>
              <w:right w:w="100" w:type="dxa"/>
            </w:tcMar>
            <w:vAlign w:val="bottom"/>
          </w:tcPr>
          <w:p w14:paraId="3390D2DE"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w:t>
            </w:r>
          </w:p>
        </w:tc>
      </w:tr>
      <w:tr w:rsidR="001B763B" w14:paraId="3390D2E2"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E0"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preet</w:t>
            </w:r>
          </w:p>
        </w:tc>
        <w:tc>
          <w:tcPr>
            <w:tcW w:w="2825" w:type="dxa"/>
            <w:tcBorders>
              <w:top w:val="nil"/>
              <w:left w:val="nil"/>
              <w:bottom w:val="nil"/>
              <w:right w:val="nil"/>
            </w:tcBorders>
            <w:tcMar>
              <w:top w:w="100" w:type="dxa"/>
              <w:left w:w="100" w:type="dxa"/>
              <w:bottom w:w="100" w:type="dxa"/>
              <w:right w:w="100" w:type="dxa"/>
            </w:tcMar>
            <w:vAlign w:val="bottom"/>
          </w:tcPr>
          <w:p w14:paraId="3390D2E1"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53</w:t>
            </w:r>
          </w:p>
        </w:tc>
      </w:tr>
      <w:tr w:rsidR="001B763B" w14:paraId="3390D2E5"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E3"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Priya S</w:t>
            </w:r>
          </w:p>
        </w:tc>
        <w:tc>
          <w:tcPr>
            <w:tcW w:w="2825" w:type="dxa"/>
            <w:tcBorders>
              <w:top w:val="nil"/>
              <w:left w:val="nil"/>
              <w:bottom w:val="nil"/>
              <w:right w:val="nil"/>
            </w:tcBorders>
            <w:tcMar>
              <w:top w:w="100" w:type="dxa"/>
              <w:left w:w="100" w:type="dxa"/>
              <w:bottom w:w="100" w:type="dxa"/>
              <w:right w:w="100" w:type="dxa"/>
            </w:tcMar>
            <w:vAlign w:val="bottom"/>
          </w:tcPr>
          <w:p w14:paraId="3390D2E4"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w:t>
            </w:r>
          </w:p>
        </w:tc>
      </w:tr>
      <w:tr w:rsidR="001B763B" w14:paraId="3390D2E8"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E6"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Punam</w:t>
            </w:r>
          </w:p>
        </w:tc>
        <w:tc>
          <w:tcPr>
            <w:tcW w:w="2825" w:type="dxa"/>
            <w:tcBorders>
              <w:top w:val="nil"/>
              <w:left w:val="nil"/>
              <w:bottom w:val="nil"/>
              <w:right w:val="nil"/>
            </w:tcBorders>
            <w:tcMar>
              <w:top w:w="100" w:type="dxa"/>
              <w:left w:w="100" w:type="dxa"/>
              <w:bottom w:w="100" w:type="dxa"/>
              <w:right w:w="100" w:type="dxa"/>
            </w:tcMar>
            <w:vAlign w:val="bottom"/>
          </w:tcPr>
          <w:p w14:paraId="3390D2E7"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18</w:t>
            </w:r>
          </w:p>
        </w:tc>
      </w:tr>
      <w:tr w:rsidR="001B763B" w14:paraId="3390D2EB"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E9"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Rupanshi</w:t>
            </w:r>
          </w:p>
        </w:tc>
        <w:tc>
          <w:tcPr>
            <w:tcW w:w="2825" w:type="dxa"/>
            <w:tcBorders>
              <w:top w:val="nil"/>
              <w:left w:val="nil"/>
              <w:bottom w:val="nil"/>
              <w:right w:val="nil"/>
            </w:tcBorders>
            <w:tcMar>
              <w:top w:w="100" w:type="dxa"/>
              <w:left w:w="100" w:type="dxa"/>
              <w:bottom w:w="100" w:type="dxa"/>
              <w:right w:w="100" w:type="dxa"/>
            </w:tcMar>
            <w:vAlign w:val="bottom"/>
          </w:tcPr>
          <w:p w14:paraId="3390D2EA"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19</w:t>
            </w:r>
          </w:p>
        </w:tc>
      </w:tr>
      <w:tr w:rsidR="001B763B" w14:paraId="3390D2EE"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EC"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Rushali</w:t>
            </w:r>
          </w:p>
        </w:tc>
        <w:tc>
          <w:tcPr>
            <w:tcW w:w="2825" w:type="dxa"/>
            <w:tcBorders>
              <w:top w:val="nil"/>
              <w:left w:val="nil"/>
              <w:bottom w:val="nil"/>
              <w:right w:val="nil"/>
            </w:tcBorders>
            <w:tcMar>
              <w:top w:w="100" w:type="dxa"/>
              <w:left w:w="100" w:type="dxa"/>
              <w:bottom w:w="100" w:type="dxa"/>
              <w:right w:w="100" w:type="dxa"/>
            </w:tcMar>
            <w:vAlign w:val="bottom"/>
          </w:tcPr>
          <w:p w14:paraId="3390D2ED"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5</w:t>
            </w:r>
          </w:p>
        </w:tc>
      </w:tr>
      <w:tr w:rsidR="001B763B" w14:paraId="3390D2F1"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EF"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SampritaP</w:t>
            </w:r>
          </w:p>
        </w:tc>
        <w:tc>
          <w:tcPr>
            <w:tcW w:w="2825" w:type="dxa"/>
            <w:tcBorders>
              <w:top w:val="nil"/>
              <w:left w:val="nil"/>
              <w:bottom w:val="nil"/>
              <w:right w:val="nil"/>
            </w:tcBorders>
            <w:tcMar>
              <w:top w:w="100" w:type="dxa"/>
              <w:left w:w="100" w:type="dxa"/>
              <w:bottom w:w="100" w:type="dxa"/>
              <w:right w:w="100" w:type="dxa"/>
            </w:tcMar>
            <w:vAlign w:val="bottom"/>
          </w:tcPr>
          <w:p w14:paraId="3390D2F0"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9</w:t>
            </w:r>
          </w:p>
        </w:tc>
      </w:tr>
      <w:tr w:rsidR="001B763B" w14:paraId="3390D2F4"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F2"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Seema</w:t>
            </w:r>
          </w:p>
        </w:tc>
        <w:tc>
          <w:tcPr>
            <w:tcW w:w="2825" w:type="dxa"/>
            <w:tcBorders>
              <w:top w:val="nil"/>
              <w:left w:val="nil"/>
              <w:bottom w:val="nil"/>
              <w:right w:val="nil"/>
            </w:tcBorders>
            <w:tcMar>
              <w:top w:w="100" w:type="dxa"/>
              <w:left w:w="100" w:type="dxa"/>
              <w:bottom w:w="100" w:type="dxa"/>
              <w:right w:w="100" w:type="dxa"/>
            </w:tcMar>
            <w:vAlign w:val="bottom"/>
          </w:tcPr>
          <w:p w14:paraId="3390D2F3"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233</w:t>
            </w:r>
          </w:p>
        </w:tc>
      </w:tr>
      <w:tr w:rsidR="001B763B" w14:paraId="3390D2F7"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F5"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Shilpa P</w:t>
            </w:r>
          </w:p>
        </w:tc>
        <w:tc>
          <w:tcPr>
            <w:tcW w:w="2825" w:type="dxa"/>
            <w:tcBorders>
              <w:top w:val="nil"/>
              <w:left w:val="nil"/>
              <w:bottom w:val="nil"/>
              <w:right w:val="nil"/>
            </w:tcBorders>
            <w:tcMar>
              <w:top w:w="100" w:type="dxa"/>
              <w:left w:w="100" w:type="dxa"/>
              <w:bottom w:w="100" w:type="dxa"/>
              <w:right w:w="100" w:type="dxa"/>
            </w:tcMar>
            <w:vAlign w:val="bottom"/>
          </w:tcPr>
          <w:p w14:paraId="3390D2F6"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3</w:t>
            </w:r>
          </w:p>
        </w:tc>
      </w:tr>
      <w:tr w:rsidR="001B763B" w14:paraId="3390D2FA"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F8"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Sunita</w:t>
            </w:r>
          </w:p>
        </w:tc>
        <w:tc>
          <w:tcPr>
            <w:tcW w:w="2825" w:type="dxa"/>
            <w:tcBorders>
              <w:top w:val="nil"/>
              <w:left w:val="nil"/>
              <w:bottom w:val="nil"/>
              <w:right w:val="nil"/>
            </w:tcBorders>
            <w:tcMar>
              <w:top w:w="100" w:type="dxa"/>
              <w:left w:w="100" w:type="dxa"/>
              <w:bottom w:w="100" w:type="dxa"/>
              <w:right w:w="100" w:type="dxa"/>
            </w:tcMar>
            <w:vAlign w:val="bottom"/>
          </w:tcPr>
          <w:p w14:paraId="3390D2F9"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22</w:t>
            </w:r>
          </w:p>
        </w:tc>
      </w:tr>
      <w:tr w:rsidR="001B763B" w14:paraId="3390D2FD"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FB"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Supriya Suri</w:t>
            </w:r>
          </w:p>
        </w:tc>
        <w:tc>
          <w:tcPr>
            <w:tcW w:w="2825" w:type="dxa"/>
            <w:tcBorders>
              <w:top w:val="nil"/>
              <w:left w:val="nil"/>
              <w:bottom w:val="nil"/>
              <w:right w:val="nil"/>
            </w:tcBorders>
            <w:tcMar>
              <w:top w:w="100" w:type="dxa"/>
              <w:left w:w="100" w:type="dxa"/>
              <w:bottom w:w="100" w:type="dxa"/>
              <w:right w:w="100" w:type="dxa"/>
            </w:tcMar>
            <w:vAlign w:val="bottom"/>
          </w:tcPr>
          <w:p w14:paraId="3390D2FC"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35</w:t>
            </w:r>
          </w:p>
        </w:tc>
      </w:tr>
      <w:tr w:rsidR="001B763B" w14:paraId="3390D300"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2FE"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Yashita</w:t>
            </w:r>
          </w:p>
        </w:tc>
        <w:tc>
          <w:tcPr>
            <w:tcW w:w="2825" w:type="dxa"/>
            <w:tcBorders>
              <w:top w:val="nil"/>
              <w:left w:val="nil"/>
              <w:bottom w:val="nil"/>
              <w:right w:val="nil"/>
            </w:tcBorders>
            <w:tcMar>
              <w:top w:w="100" w:type="dxa"/>
              <w:left w:w="100" w:type="dxa"/>
              <w:bottom w:w="100" w:type="dxa"/>
              <w:right w:w="100" w:type="dxa"/>
            </w:tcMar>
            <w:vAlign w:val="bottom"/>
          </w:tcPr>
          <w:p w14:paraId="3390D2FF"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15</w:t>
            </w:r>
          </w:p>
        </w:tc>
      </w:tr>
      <w:tr w:rsidR="001B763B" w14:paraId="3390D303"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301"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Akshay</w:t>
            </w:r>
          </w:p>
        </w:tc>
        <w:tc>
          <w:tcPr>
            <w:tcW w:w="2825" w:type="dxa"/>
            <w:tcBorders>
              <w:top w:val="nil"/>
              <w:left w:val="nil"/>
              <w:bottom w:val="nil"/>
              <w:right w:val="nil"/>
            </w:tcBorders>
            <w:tcMar>
              <w:top w:w="100" w:type="dxa"/>
              <w:left w:w="100" w:type="dxa"/>
              <w:bottom w:w="100" w:type="dxa"/>
              <w:right w:w="100" w:type="dxa"/>
            </w:tcMar>
            <w:vAlign w:val="bottom"/>
          </w:tcPr>
          <w:p w14:paraId="3390D302"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72</w:t>
            </w:r>
          </w:p>
        </w:tc>
      </w:tr>
      <w:tr w:rsidR="001B763B" w14:paraId="3390D306"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304"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Bee Riya</w:t>
            </w:r>
          </w:p>
        </w:tc>
        <w:tc>
          <w:tcPr>
            <w:tcW w:w="2825" w:type="dxa"/>
            <w:tcBorders>
              <w:top w:val="nil"/>
              <w:left w:val="nil"/>
              <w:bottom w:val="nil"/>
              <w:right w:val="nil"/>
            </w:tcBorders>
            <w:tcMar>
              <w:top w:w="100" w:type="dxa"/>
              <w:left w:w="100" w:type="dxa"/>
              <w:bottom w:w="100" w:type="dxa"/>
              <w:right w:w="100" w:type="dxa"/>
            </w:tcMar>
            <w:vAlign w:val="bottom"/>
          </w:tcPr>
          <w:p w14:paraId="3390D305"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278</w:t>
            </w:r>
          </w:p>
        </w:tc>
      </w:tr>
      <w:tr w:rsidR="001B763B" w14:paraId="3390D309"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307"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Chanchal</w:t>
            </w:r>
          </w:p>
        </w:tc>
        <w:tc>
          <w:tcPr>
            <w:tcW w:w="2825" w:type="dxa"/>
            <w:tcBorders>
              <w:top w:val="nil"/>
              <w:left w:val="nil"/>
              <w:bottom w:val="nil"/>
              <w:right w:val="nil"/>
            </w:tcBorders>
            <w:tcMar>
              <w:top w:w="100" w:type="dxa"/>
              <w:left w:w="100" w:type="dxa"/>
              <w:bottom w:w="100" w:type="dxa"/>
              <w:right w:w="100" w:type="dxa"/>
            </w:tcMar>
            <w:vAlign w:val="bottom"/>
          </w:tcPr>
          <w:p w14:paraId="3390D308"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56</w:t>
            </w:r>
          </w:p>
        </w:tc>
      </w:tr>
      <w:tr w:rsidR="001B763B" w14:paraId="3390D30C"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30A"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Chanchal singh</w:t>
            </w:r>
          </w:p>
        </w:tc>
        <w:tc>
          <w:tcPr>
            <w:tcW w:w="2825" w:type="dxa"/>
            <w:tcBorders>
              <w:top w:val="nil"/>
              <w:left w:val="nil"/>
              <w:bottom w:val="nil"/>
              <w:right w:val="nil"/>
            </w:tcBorders>
            <w:tcMar>
              <w:top w:w="100" w:type="dxa"/>
              <w:left w:w="100" w:type="dxa"/>
              <w:bottom w:w="100" w:type="dxa"/>
              <w:right w:w="100" w:type="dxa"/>
            </w:tcMar>
            <w:vAlign w:val="bottom"/>
          </w:tcPr>
          <w:p w14:paraId="3390D30B"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27</w:t>
            </w:r>
          </w:p>
        </w:tc>
      </w:tr>
      <w:tr w:rsidR="001B763B" w14:paraId="3390D30F"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30D"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Daljit</w:t>
            </w:r>
          </w:p>
        </w:tc>
        <w:tc>
          <w:tcPr>
            <w:tcW w:w="2825" w:type="dxa"/>
            <w:tcBorders>
              <w:top w:val="nil"/>
              <w:left w:val="nil"/>
              <w:bottom w:val="nil"/>
              <w:right w:val="nil"/>
            </w:tcBorders>
            <w:tcMar>
              <w:top w:w="100" w:type="dxa"/>
              <w:left w:w="100" w:type="dxa"/>
              <w:bottom w:w="100" w:type="dxa"/>
              <w:right w:w="100" w:type="dxa"/>
            </w:tcMar>
            <w:vAlign w:val="bottom"/>
          </w:tcPr>
          <w:p w14:paraId="3390D30E"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19</w:t>
            </w:r>
          </w:p>
        </w:tc>
      </w:tr>
      <w:tr w:rsidR="001B763B" w14:paraId="3390D312"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310"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Esha</w:t>
            </w:r>
          </w:p>
        </w:tc>
        <w:tc>
          <w:tcPr>
            <w:tcW w:w="2825" w:type="dxa"/>
            <w:tcBorders>
              <w:top w:val="nil"/>
              <w:left w:val="nil"/>
              <w:bottom w:val="nil"/>
              <w:right w:val="nil"/>
            </w:tcBorders>
            <w:tcMar>
              <w:top w:w="100" w:type="dxa"/>
              <w:left w:w="100" w:type="dxa"/>
              <w:bottom w:w="100" w:type="dxa"/>
              <w:right w:w="100" w:type="dxa"/>
            </w:tcMar>
            <w:vAlign w:val="bottom"/>
          </w:tcPr>
          <w:p w14:paraId="3390D311"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28</w:t>
            </w:r>
          </w:p>
        </w:tc>
      </w:tr>
      <w:tr w:rsidR="001B763B" w14:paraId="3390D315"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313"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Gargi</w:t>
            </w:r>
          </w:p>
        </w:tc>
        <w:tc>
          <w:tcPr>
            <w:tcW w:w="2825" w:type="dxa"/>
            <w:tcBorders>
              <w:top w:val="nil"/>
              <w:left w:val="nil"/>
              <w:bottom w:val="nil"/>
              <w:right w:val="nil"/>
            </w:tcBorders>
            <w:tcMar>
              <w:top w:w="100" w:type="dxa"/>
              <w:left w:w="100" w:type="dxa"/>
              <w:bottom w:w="100" w:type="dxa"/>
              <w:right w:w="100" w:type="dxa"/>
            </w:tcMar>
            <w:vAlign w:val="bottom"/>
          </w:tcPr>
          <w:p w14:paraId="3390D314"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76</w:t>
            </w:r>
          </w:p>
        </w:tc>
      </w:tr>
      <w:tr w:rsidR="001B763B" w14:paraId="3390D318"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316"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lastRenderedPageBreak/>
              <w:t>Tarot Gauri</w:t>
            </w:r>
          </w:p>
        </w:tc>
        <w:tc>
          <w:tcPr>
            <w:tcW w:w="2825" w:type="dxa"/>
            <w:tcBorders>
              <w:top w:val="nil"/>
              <w:left w:val="nil"/>
              <w:bottom w:val="nil"/>
              <w:right w:val="nil"/>
            </w:tcBorders>
            <w:tcMar>
              <w:top w:w="100" w:type="dxa"/>
              <w:left w:w="100" w:type="dxa"/>
              <w:bottom w:w="100" w:type="dxa"/>
              <w:right w:w="100" w:type="dxa"/>
            </w:tcMar>
            <w:vAlign w:val="bottom"/>
          </w:tcPr>
          <w:p w14:paraId="3390D317"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497</w:t>
            </w:r>
          </w:p>
        </w:tc>
      </w:tr>
      <w:tr w:rsidR="001B763B" w14:paraId="3390D31B"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319"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Gurpreet Kaur</w:t>
            </w:r>
          </w:p>
        </w:tc>
        <w:tc>
          <w:tcPr>
            <w:tcW w:w="2825" w:type="dxa"/>
            <w:tcBorders>
              <w:top w:val="nil"/>
              <w:left w:val="nil"/>
              <w:bottom w:val="nil"/>
              <w:right w:val="nil"/>
            </w:tcBorders>
            <w:tcMar>
              <w:top w:w="100" w:type="dxa"/>
              <w:left w:w="100" w:type="dxa"/>
              <w:bottom w:w="100" w:type="dxa"/>
              <w:right w:w="100" w:type="dxa"/>
            </w:tcMar>
            <w:vAlign w:val="bottom"/>
          </w:tcPr>
          <w:p w14:paraId="3390D31A"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24</w:t>
            </w:r>
          </w:p>
        </w:tc>
      </w:tr>
      <w:tr w:rsidR="001B763B" w14:paraId="3390D31E"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31C"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Harleen</w:t>
            </w:r>
          </w:p>
        </w:tc>
        <w:tc>
          <w:tcPr>
            <w:tcW w:w="2825" w:type="dxa"/>
            <w:tcBorders>
              <w:top w:val="nil"/>
              <w:left w:val="nil"/>
              <w:bottom w:val="nil"/>
              <w:right w:val="nil"/>
            </w:tcBorders>
            <w:tcMar>
              <w:top w:w="100" w:type="dxa"/>
              <w:left w:w="100" w:type="dxa"/>
              <w:bottom w:w="100" w:type="dxa"/>
              <w:right w:w="100" w:type="dxa"/>
            </w:tcMar>
            <w:vAlign w:val="bottom"/>
          </w:tcPr>
          <w:p w14:paraId="3390D31D"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19</w:t>
            </w:r>
          </w:p>
        </w:tc>
      </w:tr>
      <w:tr w:rsidR="001B763B" w14:paraId="3390D321"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31F"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Keshmin</w:t>
            </w:r>
          </w:p>
        </w:tc>
        <w:tc>
          <w:tcPr>
            <w:tcW w:w="2825" w:type="dxa"/>
            <w:tcBorders>
              <w:top w:val="nil"/>
              <w:left w:val="nil"/>
              <w:bottom w:val="nil"/>
              <w:right w:val="nil"/>
            </w:tcBorders>
            <w:tcMar>
              <w:top w:w="100" w:type="dxa"/>
              <w:left w:w="100" w:type="dxa"/>
              <w:bottom w:w="100" w:type="dxa"/>
              <w:right w:w="100" w:type="dxa"/>
            </w:tcMar>
            <w:vAlign w:val="bottom"/>
          </w:tcPr>
          <w:p w14:paraId="3390D320"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6</w:t>
            </w:r>
          </w:p>
        </w:tc>
      </w:tr>
      <w:tr w:rsidR="001B763B" w14:paraId="3390D324"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322"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Leena</w:t>
            </w:r>
          </w:p>
        </w:tc>
        <w:tc>
          <w:tcPr>
            <w:tcW w:w="2825" w:type="dxa"/>
            <w:tcBorders>
              <w:top w:val="nil"/>
              <w:left w:val="nil"/>
              <w:bottom w:val="nil"/>
              <w:right w:val="nil"/>
            </w:tcBorders>
            <w:tcMar>
              <w:top w:w="100" w:type="dxa"/>
              <w:left w:w="100" w:type="dxa"/>
              <w:bottom w:w="100" w:type="dxa"/>
              <w:right w:w="100" w:type="dxa"/>
            </w:tcMar>
            <w:vAlign w:val="bottom"/>
          </w:tcPr>
          <w:p w14:paraId="3390D323"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3</w:t>
            </w:r>
          </w:p>
        </w:tc>
      </w:tr>
      <w:tr w:rsidR="001B763B" w14:paraId="3390D327"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325"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Mamta D</w:t>
            </w:r>
          </w:p>
        </w:tc>
        <w:tc>
          <w:tcPr>
            <w:tcW w:w="2825" w:type="dxa"/>
            <w:tcBorders>
              <w:top w:val="nil"/>
              <w:left w:val="nil"/>
              <w:bottom w:val="nil"/>
              <w:right w:val="nil"/>
            </w:tcBorders>
            <w:tcMar>
              <w:top w:w="100" w:type="dxa"/>
              <w:left w:w="100" w:type="dxa"/>
              <w:bottom w:w="100" w:type="dxa"/>
              <w:right w:w="100" w:type="dxa"/>
            </w:tcMar>
            <w:vAlign w:val="bottom"/>
          </w:tcPr>
          <w:p w14:paraId="3390D326"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12</w:t>
            </w:r>
          </w:p>
        </w:tc>
      </w:tr>
      <w:tr w:rsidR="001B763B" w14:paraId="3390D32A"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328"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Monika</w:t>
            </w:r>
          </w:p>
        </w:tc>
        <w:tc>
          <w:tcPr>
            <w:tcW w:w="2825" w:type="dxa"/>
            <w:tcBorders>
              <w:top w:val="nil"/>
              <w:left w:val="nil"/>
              <w:bottom w:val="nil"/>
              <w:right w:val="nil"/>
            </w:tcBorders>
            <w:tcMar>
              <w:top w:w="100" w:type="dxa"/>
              <w:left w:w="100" w:type="dxa"/>
              <w:bottom w:w="100" w:type="dxa"/>
              <w:right w:w="100" w:type="dxa"/>
            </w:tcMar>
            <w:vAlign w:val="bottom"/>
          </w:tcPr>
          <w:p w14:paraId="3390D329"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5</w:t>
            </w:r>
          </w:p>
        </w:tc>
      </w:tr>
      <w:tr w:rsidR="001B763B" w14:paraId="3390D32D"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32B"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Nipamani</w:t>
            </w:r>
          </w:p>
        </w:tc>
        <w:tc>
          <w:tcPr>
            <w:tcW w:w="2825" w:type="dxa"/>
            <w:tcBorders>
              <w:top w:val="nil"/>
              <w:left w:val="nil"/>
              <w:bottom w:val="nil"/>
              <w:right w:val="nil"/>
            </w:tcBorders>
            <w:tcMar>
              <w:top w:w="100" w:type="dxa"/>
              <w:left w:w="100" w:type="dxa"/>
              <w:bottom w:w="100" w:type="dxa"/>
              <w:right w:w="100" w:type="dxa"/>
            </w:tcMar>
            <w:vAlign w:val="bottom"/>
          </w:tcPr>
          <w:p w14:paraId="3390D32C"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8</w:t>
            </w:r>
          </w:p>
        </w:tc>
      </w:tr>
      <w:tr w:rsidR="001B763B" w14:paraId="3390D330"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32E"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Pooja</w:t>
            </w:r>
          </w:p>
        </w:tc>
        <w:tc>
          <w:tcPr>
            <w:tcW w:w="2825" w:type="dxa"/>
            <w:tcBorders>
              <w:top w:val="nil"/>
              <w:left w:val="nil"/>
              <w:bottom w:val="nil"/>
              <w:right w:val="nil"/>
            </w:tcBorders>
            <w:tcMar>
              <w:top w:w="100" w:type="dxa"/>
              <w:left w:w="100" w:type="dxa"/>
              <w:bottom w:w="100" w:type="dxa"/>
              <w:right w:w="100" w:type="dxa"/>
            </w:tcMar>
            <w:vAlign w:val="bottom"/>
          </w:tcPr>
          <w:p w14:paraId="3390D32F"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2</w:t>
            </w:r>
          </w:p>
        </w:tc>
      </w:tr>
      <w:tr w:rsidR="001B763B" w14:paraId="3390D333"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331"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Rachana</w:t>
            </w:r>
          </w:p>
        </w:tc>
        <w:tc>
          <w:tcPr>
            <w:tcW w:w="2825" w:type="dxa"/>
            <w:tcBorders>
              <w:top w:val="nil"/>
              <w:left w:val="nil"/>
              <w:bottom w:val="nil"/>
              <w:right w:val="nil"/>
            </w:tcBorders>
            <w:tcMar>
              <w:top w:w="100" w:type="dxa"/>
              <w:left w:w="100" w:type="dxa"/>
              <w:bottom w:w="100" w:type="dxa"/>
              <w:right w:w="100" w:type="dxa"/>
            </w:tcMar>
            <w:vAlign w:val="bottom"/>
          </w:tcPr>
          <w:p w14:paraId="3390D332"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44</w:t>
            </w:r>
          </w:p>
        </w:tc>
      </w:tr>
      <w:tr w:rsidR="001B763B" w14:paraId="3390D336"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334"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Raghavi</w:t>
            </w:r>
          </w:p>
        </w:tc>
        <w:tc>
          <w:tcPr>
            <w:tcW w:w="2825" w:type="dxa"/>
            <w:tcBorders>
              <w:top w:val="nil"/>
              <w:left w:val="nil"/>
              <w:bottom w:val="nil"/>
              <w:right w:val="nil"/>
            </w:tcBorders>
            <w:tcMar>
              <w:top w:w="100" w:type="dxa"/>
              <w:left w:w="100" w:type="dxa"/>
              <w:bottom w:w="100" w:type="dxa"/>
              <w:right w:w="100" w:type="dxa"/>
            </w:tcMar>
            <w:vAlign w:val="bottom"/>
          </w:tcPr>
          <w:p w14:paraId="3390D335"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10</w:t>
            </w:r>
          </w:p>
        </w:tc>
      </w:tr>
      <w:tr w:rsidR="001B763B" w14:paraId="3390D339"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337"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Rhea</w:t>
            </w:r>
          </w:p>
        </w:tc>
        <w:tc>
          <w:tcPr>
            <w:tcW w:w="2825" w:type="dxa"/>
            <w:tcBorders>
              <w:top w:val="nil"/>
              <w:left w:val="nil"/>
              <w:bottom w:val="nil"/>
              <w:right w:val="nil"/>
            </w:tcBorders>
            <w:tcMar>
              <w:top w:w="100" w:type="dxa"/>
              <w:left w:w="100" w:type="dxa"/>
              <w:bottom w:w="100" w:type="dxa"/>
              <w:right w:w="100" w:type="dxa"/>
            </w:tcMar>
            <w:vAlign w:val="bottom"/>
          </w:tcPr>
          <w:p w14:paraId="3390D338"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8</w:t>
            </w:r>
          </w:p>
        </w:tc>
      </w:tr>
      <w:tr w:rsidR="001B763B" w14:paraId="3390D33C"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33A"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Ria</w:t>
            </w:r>
          </w:p>
        </w:tc>
        <w:tc>
          <w:tcPr>
            <w:tcW w:w="2825" w:type="dxa"/>
            <w:tcBorders>
              <w:top w:val="nil"/>
              <w:left w:val="nil"/>
              <w:bottom w:val="nil"/>
              <w:right w:val="nil"/>
            </w:tcBorders>
            <w:tcMar>
              <w:top w:w="100" w:type="dxa"/>
              <w:left w:w="100" w:type="dxa"/>
              <w:bottom w:w="100" w:type="dxa"/>
              <w:right w:w="100" w:type="dxa"/>
            </w:tcMar>
            <w:vAlign w:val="bottom"/>
          </w:tcPr>
          <w:p w14:paraId="3390D33B"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19</w:t>
            </w:r>
          </w:p>
        </w:tc>
      </w:tr>
      <w:tr w:rsidR="001B763B" w14:paraId="3390D33F"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33D"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Riya</w:t>
            </w:r>
          </w:p>
        </w:tc>
        <w:tc>
          <w:tcPr>
            <w:tcW w:w="2825" w:type="dxa"/>
            <w:tcBorders>
              <w:top w:val="nil"/>
              <w:left w:val="nil"/>
              <w:bottom w:val="nil"/>
              <w:right w:val="nil"/>
            </w:tcBorders>
            <w:tcMar>
              <w:top w:w="100" w:type="dxa"/>
              <w:left w:w="100" w:type="dxa"/>
              <w:bottom w:w="100" w:type="dxa"/>
              <w:right w:w="100" w:type="dxa"/>
            </w:tcMar>
            <w:vAlign w:val="bottom"/>
          </w:tcPr>
          <w:p w14:paraId="3390D33E"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w:t>
            </w:r>
          </w:p>
        </w:tc>
      </w:tr>
      <w:tr w:rsidR="001B763B" w14:paraId="3390D342"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340"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Rupika</w:t>
            </w:r>
          </w:p>
        </w:tc>
        <w:tc>
          <w:tcPr>
            <w:tcW w:w="2825" w:type="dxa"/>
            <w:tcBorders>
              <w:top w:val="nil"/>
              <w:left w:val="nil"/>
              <w:bottom w:val="nil"/>
              <w:right w:val="nil"/>
            </w:tcBorders>
            <w:tcMar>
              <w:top w:w="100" w:type="dxa"/>
              <w:left w:w="100" w:type="dxa"/>
              <w:bottom w:w="100" w:type="dxa"/>
              <w:right w:w="100" w:type="dxa"/>
            </w:tcMar>
            <w:vAlign w:val="bottom"/>
          </w:tcPr>
          <w:p w14:paraId="3390D341"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225</w:t>
            </w:r>
          </w:p>
        </w:tc>
      </w:tr>
      <w:tr w:rsidR="001B763B" w14:paraId="3390D345"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343"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Srishti</w:t>
            </w:r>
          </w:p>
        </w:tc>
        <w:tc>
          <w:tcPr>
            <w:tcW w:w="2825" w:type="dxa"/>
            <w:tcBorders>
              <w:top w:val="nil"/>
              <w:left w:val="nil"/>
              <w:bottom w:val="nil"/>
              <w:right w:val="nil"/>
            </w:tcBorders>
            <w:tcMar>
              <w:top w:w="100" w:type="dxa"/>
              <w:left w:w="100" w:type="dxa"/>
              <w:bottom w:w="100" w:type="dxa"/>
              <w:right w:w="100" w:type="dxa"/>
            </w:tcMar>
            <w:vAlign w:val="bottom"/>
          </w:tcPr>
          <w:p w14:paraId="3390D344"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10</w:t>
            </w:r>
          </w:p>
        </w:tc>
      </w:tr>
      <w:tr w:rsidR="001B763B" w14:paraId="3390D348"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346"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Surbi</w:t>
            </w:r>
          </w:p>
        </w:tc>
        <w:tc>
          <w:tcPr>
            <w:tcW w:w="2825" w:type="dxa"/>
            <w:tcBorders>
              <w:top w:val="nil"/>
              <w:left w:val="nil"/>
              <w:bottom w:val="nil"/>
              <w:right w:val="nil"/>
            </w:tcBorders>
            <w:tcMar>
              <w:top w:w="100" w:type="dxa"/>
              <w:left w:w="100" w:type="dxa"/>
              <w:bottom w:w="100" w:type="dxa"/>
              <w:right w:w="100" w:type="dxa"/>
            </w:tcMar>
            <w:vAlign w:val="bottom"/>
          </w:tcPr>
          <w:p w14:paraId="3390D347"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22</w:t>
            </w:r>
          </w:p>
        </w:tc>
      </w:tr>
      <w:tr w:rsidR="001B763B" w14:paraId="3390D34B"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349"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Tarot Swati</w:t>
            </w:r>
          </w:p>
        </w:tc>
        <w:tc>
          <w:tcPr>
            <w:tcW w:w="2825" w:type="dxa"/>
            <w:tcBorders>
              <w:top w:val="nil"/>
              <w:left w:val="nil"/>
              <w:bottom w:val="nil"/>
              <w:right w:val="nil"/>
            </w:tcBorders>
            <w:tcMar>
              <w:top w:w="100" w:type="dxa"/>
              <w:left w:w="100" w:type="dxa"/>
              <w:bottom w:w="100" w:type="dxa"/>
              <w:right w:w="100" w:type="dxa"/>
            </w:tcMar>
            <w:vAlign w:val="bottom"/>
          </w:tcPr>
          <w:p w14:paraId="3390D34A"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13</w:t>
            </w:r>
          </w:p>
        </w:tc>
      </w:tr>
      <w:tr w:rsidR="001B763B" w14:paraId="3390D34E"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34C"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t>Tarrot Ria</w:t>
            </w:r>
          </w:p>
        </w:tc>
        <w:tc>
          <w:tcPr>
            <w:tcW w:w="2825" w:type="dxa"/>
            <w:tcBorders>
              <w:top w:val="nil"/>
              <w:left w:val="nil"/>
              <w:bottom w:val="nil"/>
              <w:right w:val="nil"/>
            </w:tcBorders>
            <w:tcMar>
              <w:top w:w="100" w:type="dxa"/>
              <w:left w:w="100" w:type="dxa"/>
              <w:bottom w:w="100" w:type="dxa"/>
              <w:right w:w="100" w:type="dxa"/>
            </w:tcMar>
            <w:vAlign w:val="bottom"/>
          </w:tcPr>
          <w:p w14:paraId="3390D34D"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1</w:t>
            </w:r>
          </w:p>
        </w:tc>
      </w:tr>
      <w:tr w:rsidR="001B763B" w14:paraId="3390D351"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34F" w14:textId="77777777" w:rsidR="001B763B" w:rsidRDefault="00000000">
            <w:pPr>
              <w:ind w:firstLineChars="100" w:firstLine="200"/>
              <w:textAlignment w:val="bottom"/>
              <w:rPr>
                <w:rFonts w:eastAsia="Times New Roman"/>
                <w:b/>
                <w:bCs/>
                <w:sz w:val="30"/>
                <w:szCs w:val="30"/>
              </w:rPr>
            </w:pPr>
            <w:r>
              <w:rPr>
                <w:rFonts w:eastAsia="SimSun"/>
                <w:color w:val="000000"/>
                <w:sz w:val="20"/>
                <w:szCs w:val="20"/>
                <w:lang w:val="en-US" w:eastAsia="zh-CN" w:bidi="ar"/>
              </w:rPr>
              <w:lastRenderedPageBreak/>
              <w:t>Usha Siingh</w:t>
            </w:r>
          </w:p>
        </w:tc>
        <w:tc>
          <w:tcPr>
            <w:tcW w:w="2825" w:type="dxa"/>
            <w:tcBorders>
              <w:top w:val="nil"/>
              <w:left w:val="nil"/>
              <w:bottom w:val="nil"/>
              <w:right w:val="nil"/>
            </w:tcBorders>
            <w:tcMar>
              <w:top w:w="100" w:type="dxa"/>
              <w:left w:w="100" w:type="dxa"/>
              <w:bottom w:w="100" w:type="dxa"/>
              <w:right w:w="100" w:type="dxa"/>
            </w:tcMar>
            <w:vAlign w:val="bottom"/>
          </w:tcPr>
          <w:p w14:paraId="3390D350" w14:textId="77777777" w:rsidR="001B763B" w:rsidRDefault="00000000">
            <w:pPr>
              <w:jc w:val="right"/>
              <w:textAlignment w:val="bottom"/>
              <w:rPr>
                <w:rFonts w:eastAsia="Times New Roman"/>
                <w:b/>
                <w:bCs/>
                <w:sz w:val="30"/>
                <w:szCs w:val="30"/>
              </w:rPr>
            </w:pPr>
            <w:r>
              <w:rPr>
                <w:rFonts w:eastAsia="SimSun"/>
                <w:color w:val="000000"/>
                <w:sz w:val="20"/>
                <w:szCs w:val="20"/>
                <w:lang w:val="en-US" w:eastAsia="zh-CN" w:bidi="ar"/>
              </w:rPr>
              <w:t>96</w:t>
            </w:r>
          </w:p>
        </w:tc>
      </w:tr>
      <w:tr w:rsidR="001B763B" w14:paraId="3390D354" w14:textId="77777777">
        <w:trPr>
          <w:trHeight w:val="455"/>
        </w:trPr>
        <w:tc>
          <w:tcPr>
            <w:tcW w:w="3215" w:type="dxa"/>
            <w:tcBorders>
              <w:top w:val="nil"/>
              <w:left w:val="nil"/>
              <w:bottom w:val="nil"/>
              <w:right w:val="nil"/>
            </w:tcBorders>
            <w:tcMar>
              <w:top w:w="100" w:type="dxa"/>
              <w:left w:w="100" w:type="dxa"/>
              <w:bottom w:w="100" w:type="dxa"/>
              <w:right w:w="100" w:type="dxa"/>
            </w:tcMar>
            <w:vAlign w:val="bottom"/>
          </w:tcPr>
          <w:p w14:paraId="3390D352" w14:textId="77777777" w:rsidR="001B763B" w:rsidRDefault="00000000">
            <w:pPr>
              <w:textAlignment w:val="bottom"/>
              <w:rPr>
                <w:rFonts w:eastAsia="Times New Roman"/>
                <w:b/>
                <w:bCs/>
                <w:sz w:val="30"/>
                <w:szCs w:val="30"/>
              </w:rPr>
            </w:pPr>
            <w:r>
              <w:rPr>
                <w:rFonts w:eastAsia="SimSun"/>
                <w:b/>
                <w:bCs/>
                <w:color w:val="000000"/>
                <w:sz w:val="20"/>
                <w:szCs w:val="20"/>
                <w:lang w:val="en-US" w:eastAsia="zh-CN" w:bidi="ar"/>
              </w:rPr>
              <w:t>Grand Total</w:t>
            </w:r>
          </w:p>
        </w:tc>
        <w:tc>
          <w:tcPr>
            <w:tcW w:w="2825" w:type="dxa"/>
            <w:tcBorders>
              <w:top w:val="nil"/>
              <w:left w:val="nil"/>
              <w:bottom w:val="nil"/>
              <w:right w:val="nil"/>
            </w:tcBorders>
            <w:tcMar>
              <w:top w:w="100" w:type="dxa"/>
              <w:left w:w="100" w:type="dxa"/>
              <w:bottom w:w="100" w:type="dxa"/>
              <w:right w:w="100" w:type="dxa"/>
            </w:tcMar>
            <w:vAlign w:val="bottom"/>
          </w:tcPr>
          <w:p w14:paraId="3390D353" w14:textId="77777777" w:rsidR="001B763B" w:rsidRDefault="00000000">
            <w:pPr>
              <w:jc w:val="right"/>
              <w:textAlignment w:val="bottom"/>
              <w:rPr>
                <w:rFonts w:eastAsia="Times New Roman"/>
                <w:b/>
                <w:bCs/>
                <w:sz w:val="30"/>
                <w:szCs w:val="30"/>
              </w:rPr>
            </w:pPr>
            <w:r>
              <w:rPr>
                <w:rFonts w:eastAsia="SimSun"/>
                <w:b/>
                <w:bCs/>
                <w:color w:val="000000"/>
                <w:sz w:val="20"/>
                <w:szCs w:val="20"/>
                <w:lang w:val="en-US" w:eastAsia="zh-CN" w:bidi="ar"/>
              </w:rPr>
              <w:t>8508</w:t>
            </w:r>
          </w:p>
        </w:tc>
      </w:tr>
    </w:tbl>
    <w:p w14:paraId="3390D355" w14:textId="77777777" w:rsidR="001B763B" w:rsidRDefault="001B763B">
      <w:pPr>
        <w:rPr>
          <w:b/>
          <w:bCs/>
          <w:sz w:val="28"/>
          <w:szCs w:val="28"/>
        </w:rPr>
      </w:pPr>
    </w:p>
    <w:p w14:paraId="3390D356" w14:textId="77777777" w:rsidR="001B763B" w:rsidRDefault="00000000">
      <w:pPr>
        <w:rPr>
          <w:sz w:val="28"/>
          <w:szCs w:val="28"/>
        </w:rPr>
      </w:pPr>
      <w:r>
        <w:rPr>
          <w:b/>
          <w:bCs/>
          <w:sz w:val="28"/>
          <w:szCs w:val="28"/>
        </w:rPr>
        <w:t>Also here are one example of per day per guru calls</w:t>
      </w:r>
      <w:r>
        <w:rPr>
          <w:sz w:val="28"/>
          <w:szCs w:val="28"/>
        </w:rPr>
        <w:t>-</w:t>
      </w:r>
    </w:p>
    <w:p w14:paraId="3390D357" w14:textId="77777777" w:rsidR="001B763B" w:rsidRDefault="001B763B">
      <w:pPr>
        <w:spacing w:after="200"/>
        <w:rPr>
          <w:rFonts w:eastAsia="Times New Roman"/>
          <w:b/>
          <w:bCs/>
          <w:sz w:val="34"/>
          <w:szCs w:val="34"/>
        </w:rPr>
      </w:pPr>
    </w:p>
    <w:tbl>
      <w:tblPr>
        <w:tblW w:w="5060" w:type="dxa"/>
        <w:tblInd w:w="93" w:type="dxa"/>
        <w:tblLook w:val="04A0" w:firstRow="1" w:lastRow="0" w:firstColumn="1" w:lastColumn="0" w:noHBand="0" w:noVBand="1"/>
      </w:tblPr>
      <w:tblGrid>
        <w:gridCol w:w="2440"/>
        <w:gridCol w:w="2750"/>
      </w:tblGrid>
      <w:tr w:rsidR="001B763B" w14:paraId="3390D35A" w14:textId="77777777">
        <w:trPr>
          <w:trHeight w:val="255"/>
        </w:trPr>
        <w:tc>
          <w:tcPr>
            <w:tcW w:w="2440" w:type="dxa"/>
            <w:tcBorders>
              <w:top w:val="nil"/>
              <w:left w:val="nil"/>
              <w:bottom w:val="single" w:sz="4" w:space="0" w:color="8CB5F9"/>
              <w:right w:val="nil"/>
            </w:tcBorders>
            <w:shd w:val="clear" w:color="D9E7FD" w:fill="D9E7FD"/>
            <w:noWrap/>
            <w:vAlign w:val="bottom"/>
          </w:tcPr>
          <w:p w14:paraId="3390D358" w14:textId="77777777" w:rsidR="001B763B" w:rsidRDefault="00000000">
            <w:pPr>
              <w:textAlignment w:val="bottom"/>
              <w:rPr>
                <w:color w:val="000000"/>
                <w:sz w:val="20"/>
                <w:szCs w:val="20"/>
              </w:rPr>
            </w:pPr>
            <w:r>
              <w:rPr>
                <w:rFonts w:eastAsia="SimSun"/>
                <w:color w:val="000000"/>
                <w:sz w:val="20"/>
                <w:szCs w:val="20"/>
                <w:lang w:val="en-US" w:eastAsia="zh-CN" w:bidi="ar"/>
              </w:rPr>
              <w:t>consultationType</w:t>
            </w:r>
          </w:p>
        </w:tc>
        <w:tc>
          <w:tcPr>
            <w:tcW w:w="2620" w:type="dxa"/>
            <w:tcBorders>
              <w:top w:val="nil"/>
              <w:left w:val="nil"/>
              <w:bottom w:val="single" w:sz="4" w:space="0" w:color="8CB5F9"/>
              <w:right w:val="nil"/>
            </w:tcBorders>
            <w:shd w:val="clear" w:color="D9E7FD" w:fill="D9E7FD"/>
            <w:noWrap/>
            <w:vAlign w:val="bottom"/>
          </w:tcPr>
          <w:p w14:paraId="3390D359" w14:textId="77777777" w:rsidR="001B763B" w:rsidRDefault="00000000">
            <w:pPr>
              <w:textAlignment w:val="bottom"/>
              <w:rPr>
                <w:color w:val="000000"/>
                <w:sz w:val="20"/>
                <w:szCs w:val="20"/>
              </w:rPr>
            </w:pPr>
            <w:r>
              <w:rPr>
                <w:rFonts w:eastAsia="SimSun"/>
                <w:color w:val="000000"/>
                <w:sz w:val="20"/>
                <w:szCs w:val="20"/>
                <w:lang w:val="en-US" w:eastAsia="zh-CN" w:bidi="ar"/>
              </w:rPr>
              <w:t>Call</w:t>
            </w:r>
          </w:p>
        </w:tc>
      </w:tr>
      <w:tr w:rsidR="001B763B" w14:paraId="3390D35D" w14:textId="77777777">
        <w:trPr>
          <w:trHeight w:val="255"/>
        </w:trPr>
        <w:tc>
          <w:tcPr>
            <w:tcW w:w="0" w:type="auto"/>
            <w:tcBorders>
              <w:top w:val="nil"/>
              <w:left w:val="nil"/>
              <w:bottom w:val="nil"/>
              <w:right w:val="nil"/>
            </w:tcBorders>
            <w:noWrap/>
            <w:vAlign w:val="bottom"/>
          </w:tcPr>
          <w:p w14:paraId="3390D35B" w14:textId="77777777" w:rsidR="001B763B" w:rsidRDefault="001B763B">
            <w:pPr>
              <w:rPr>
                <w:color w:val="000000"/>
                <w:sz w:val="20"/>
                <w:szCs w:val="20"/>
              </w:rPr>
            </w:pPr>
          </w:p>
        </w:tc>
        <w:tc>
          <w:tcPr>
            <w:tcW w:w="0" w:type="auto"/>
            <w:tcBorders>
              <w:top w:val="nil"/>
              <w:left w:val="nil"/>
              <w:bottom w:val="nil"/>
              <w:right w:val="nil"/>
            </w:tcBorders>
            <w:noWrap/>
            <w:vAlign w:val="bottom"/>
          </w:tcPr>
          <w:p w14:paraId="3390D35C" w14:textId="77777777" w:rsidR="001B763B" w:rsidRDefault="001B763B">
            <w:pPr>
              <w:rPr>
                <w:color w:val="000000"/>
                <w:sz w:val="20"/>
                <w:szCs w:val="20"/>
              </w:rPr>
            </w:pPr>
          </w:p>
        </w:tc>
      </w:tr>
      <w:tr w:rsidR="001B763B" w14:paraId="3390D360" w14:textId="77777777">
        <w:trPr>
          <w:trHeight w:val="255"/>
        </w:trPr>
        <w:tc>
          <w:tcPr>
            <w:tcW w:w="0" w:type="auto"/>
            <w:tcBorders>
              <w:top w:val="nil"/>
              <w:left w:val="nil"/>
              <w:bottom w:val="single" w:sz="4" w:space="0" w:color="8CB5F9"/>
              <w:right w:val="nil"/>
            </w:tcBorders>
            <w:shd w:val="clear" w:color="D9E7FD" w:fill="D9E7FD"/>
            <w:noWrap/>
            <w:vAlign w:val="bottom"/>
          </w:tcPr>
          <w:p w14:paraId="3390D35E" w14:textId="77777777" w:rsidR="001B763B" w:rsidRDefault="00000000">
            <w:pPr>
              <w:textAlignment w:val="bottom"/>
              <w:rPr>
                <w:b/>
                <w:bCs/>
                <w:color w:val="000000"/>
                <w:sz w:val="20"/>
                <w:szCs w:val="20"/>
              </w:rPr>
            </w:pPr>
            <w:r>
              <w:rPr>
                <w:rFonts w:eastAsia="SimSun"/>
                <w:b/>
                <w:bCs/>
                <w:color w:val="000000"/>
                <w:sz w:val="20"/>
                <w:szCs w:val="20"/>
                <w:lang w:val="en-US" w:eastAsia="zh-CN" w:bidi="ar"/>
              </w:rPr>
              <w:t>Row Labels</w:t>
            </w:r>
          </w:p>
        </w:tc>
        <w:tc>
          <w:tcPr>
            <w:tcW w:w="0" w:type="auto"/>
            <w:tcBorders>
              <w:top w:val="nil"/>
              <w:left w:val="nil"/>
              <w:bottom w:val="single" w:sz="4" w:space="0" w:color="8CB5F9"/>
              <w:right w:val="nil"/>
            </w:tcBorders>
            <w:shd w:val="clear" w:color="D9E7FD" w:fill="D9E7FD"/>
            <w:noWrap/>
            <w:vAlign w:val="bottom"/>
          </w:tcPr>
          <w:p w14:paraId="3390D35F" w14:textId="77777777" w:rsidR="001B763B" w:rsidRDefault="00000000">
            <w:pPr>
              <w:textAlignment w:val="bottom"/>
              <w:rPr>
                <w:b/>
                <w:bCs/>
                <w:color w:val="000000"/>
                <w:sz w:val="20"/>
                <w:szCs w:val="20"/>
              </w:rPr>
            </w:pPr>
            <w:r>
              <w:rPr>
                <w:rFonts w:eastAsia="SimSun"/>
                <w:b/>
                <w:bCs/>
                <w:color w:val="000000"/>
                <w:sz w:val="20"/>
                <w:szCs w:val="20"/>
                <w:lang w:val="en-US" w:eastAsia="zh-CN" w:bidi="ar"/>
              </w:rPr>
              <w:t>Count of consultationType</w:t>
            </w:r>
          </w:p>
        </w:tc>
      </w:tr>
      <w:tr w:rsidR="001B763B" w14:paraId="3390D363" w14:textId="77777777">
        <w:trPr>
          <w:trHeight w:val="255"/>
        </w:trPr>
        <w:tc>
          <w:tcPr>
            <w:tcW w:w="0" w:type="auto"/>
            <w:tcBorders>
              <w:top w:val="nil"/>
              <w:left w:val="nil"/>
              <w:bottom w:val="single" w:sz="4" w:space="0" w:color="8CB5F9"/>
              <w:right w:val="nil"/>
            </w:tcBorders>
            <w:noWrap/>
            <w:vAlign w:val="bottom"/>
          </w:tcPr>
          <w:p w14:paraId="3390D361" w14:textId="77777777" w:rsidR="001B763B" w:rsidRDefault="00000000">
            <w:pPr>
              <w:textAlignment w:val="bottom"/>
              <w:rPr>
                <w:b/>
                <w:bCs/>
                <w:color w:val="000000"/>
                <w:sz w:val="20"/>
                <w:szCs w:val="20"/>
              </w:rPr>
            </w:pPr>
            <w:r>
              <w:rPr>
                <w:rFonts w:eastAsia="SimSun"/>
                <w:b/>
                <w:bCs/>
                <w:color w:val="000000"/>
                <w:sz w:val="20"/>
                <w:szCs w:val="20"/>
                <w:lang w:val="en-US" w:eastAsia="zh-CN" w:bidi="ar"/>
              </w:rPr>
              <w:t>2023-12-01</w:t>
            </w:r>
          </w:p>
        </w:tc>
        <w:tc>
          <w:tcPr>
            <w:tcW w:w="0" w:type="auto"/>
            <w:tcBorders>
              <w:top w:val="nil"/>
              <w:left w:val="nil"/>
              <w:bottom w:val="single" w:sz="4" w:space="0" w:color="8CB5F9"/>
              <w:right w:val="nil"/>
            </w:tcBorders>
            <w:noWrap/>
            <w:vAlign w:val="bottom"/>
          </w:tcPr>
          <w:p w14:paraId="3390D362" w14:textId="77777777" w:rsidR="001B763B" w:rsidRDefault="00000000">
            <w:pPr>
              <w:jc w:val="right"/>
              <w:textAlignment w:val="bottom"/>
              <w:rPr>
                <w:b/>
                <w:bCs/>
                <w:color w:val="000000"/>
                <w:sz w:val="20"/>
                <w:szCs w:val="20"/>
              </w:rPr>
            </w:pPr>
            <w:r>
              <w:rPr>
                <w:rFonts w:eastAsia="SimSun"/>
                <w:b/>
                <w:bCs/>
                <w:color w:val="000000"/>
                <w:sz w:val="20"/>
                <w:szCs w:val="20"/>
                <w:lang w:val="en-US" w:eastAsia="zh-CN" w:bidi="ar"/>
              </w:rPr>
              <w:t>372</w:t>
            </w:r>
          </w:p>
        </w:tc>
      </w:tr>
      <w:tr w:rsidR="001B763B" w14:paraId="3390D366" w14:textId="77777777">
        <w:trPr>
          <w:trHeight w:val="255"/>
        </w:trPr>
        <w:tc>
          <w:tcPr>
            <w:tcW w:w="0" w:type="auto"/>
            <w:tcBorders>
              <w:top w:val="nil"/>
              <w:left w:val="nil"/>
              <w:bottom w:val="nil"/>
              <w:right w:val="nil"/>
            </w:tcBorders>
            <w:noWrap/>
            <w:vAlign w:val="bottom"/>
          </w:tcPr>
          <w:p w14:paraId="3390D364" w14:textId="77777777" w:rsidR="001B763B" w:rsidRDefault="00000000">
            <w:pPr>
              <w:ind w:firstLineChars="100" w:firstLine="200"/>
              <w:textAlignment w:val="bottom"/>
              <w:rPr>
                <w:color w:val="000000"/>
                <w:sz w:val="20"/>
                <w:szCs w:val="20"/>
              </w:rPr>
            </w:pPr>
            <w:r>
              <w:rPr>
                <w:rFonts w:eastAsia="SimSun"/>
                <w:color w:val="000000"/>
                <w:sz w:val="20"/>
                <w:szCs w:val="20"/>
                <w:lang w:val="en-US" w:eastAsia="zh-CN" w:bidi="ar"/>
              </w:rPr>
              <w:t>Aachary  Prateek</w:t>
            </w:r>
          </w:p>
        </w:tc>
        <w:tc>
          <w:tcPr>
            <w:tcW w:w="0" w:type="auto"/>
            <w:tcBorders>
              <w:top w:val="nil"/>
              <w:left w:val="nil"/>
              <w:bottom w:val="nil"/>
              <w:right w:val="nil"/>
            </w:tcBorders>
            <w:noWrap/>
            <w:vAlign w:val="bottom"/>
          </w:tcPr>
          <w:p w14:paraId="3390D365" w14:textId="77777777" w:rsidR="001B763B" w:rsidRDefault="00000000">
            <w:pPr>
              <w:jc w:val="right"/>
              <w:textAlignment w:val="bottom"/>
              <w:rPr>
                <w:color w:val="000000"/>
                <w:sz w:val="20"/>
                <w:szCs w:val="20"/>
              </w:rPr>
            </w:pPr>
            <w:r>
              <w:rPr>
                <w:rFonts w:eastAsia="SimSun"/>
                <w:color w:val="000000"/>
                <w:sz w:val="20"/>
                <w:szCs w:val="20"/>
                <w:lang w:val="en-US" w:eastAsia="zh-CN" w:bidi="ar"/>
              </w:rPr>
              <w:t>1</w:t>
            </w:r>
          </w:p>
        </w:tc>
      </w:tr>
      <w:tr w:rsidR="001B763B" w14:paraId="3390D369" w14:textId="77777777">
        <w:trPr>
          <w:trHeight w:val="255"/>
        </w:trPr>
        <w:tc>
          <w:tcPr>
            <w:tcW w:w="0" w:type="auto"/>
            <w:tcBorders>
              <w:top w:val="nil"/>
              <w:left w:val="nil"/>
              <w:bottom w:val="nil"/>
              <w:right w:val="nil"/>
            </w:tcBorders>
            <w:noWrap/>
            <w:vAlign w:val="bottom"/>
          </w:tcPr>
          <w:p w14:paraId="3390D367" w14:textId="77777777" w:rsidR="001B763B" w:rsidRDefault="00000000">
            <w:pPr>
              <w:ind w:firstLineChars="100" w:firstLine="200"/>
              <w:textAlignment w:val="bottom"/>
              <w:rPr>
                <w:color w:val="000000"/>
                <w:sz w:val="20"/>
                <w:szCs w:val="20"/>
              </w:rPr>
            </w:pPr>
            <w:r>
              <w:rPr>
                <w:rFonts w:eastAsia="SimSun"/>
                <w:color w:val="000000"/>
                <w:sz w:val="20"/>
                <w:szCs w:val="20"/>
                <w:lang w:val="en-US" w:eastAsia="zh-CN" w:bidi="ar"/>
              </w:rPr>
              <w:t>Astro  Aditya N</w:t>
            </w:r>
          </w:p>
        </w:tc>
        <w:tc>
          <w:tcPr>
            <w:tcW w:w="0" w:type="auto"/>
            <w:tcBorders>
              <w:top w:val="nil"/>
              <w:left w:val="nil"/>
              <w:bottom w:val="nil"/>
              <w:right w:val="nil"/>
            </w:tcBorders>
            <w:noWrap/>
            <w:vAlign w:val="bottom"/>
          </w:tcPr>
          <w:p w14:paraId="3390D368" w14:textId="77777777" w:rsidR="001B763B" w:rsidRDefault="00000000">
            <w:pPr>
              <w:jc w:val="right"/>
              <w:textAlignment w:val="bottom"/>
              <w:rPr>
                <w:color w:val="000000"/>
                <w:sz w:val="20"/>
                <w:szCs w:val="20"/>
              </w:rPr>
            </w:pPr>
            <w:r>
              <w:rPr>
                <w:rFonts w:eastAsia="SimSun"/>
                <w:color w:val="000000"/>
                <w:sz w:val="20"/>
                <w:szCs w:val="20"/>
                <w:lang w:val="en-US" w:eastAsia="zh-CN" w:bidi="ar"/>
              </w:rPr>
              <w:t>2</w:t>
            </w:r>
          </w:p>
        </w:tc>
      </w:tr>
      <w:tr w:rsidR="001B763B" w14:paraId="3390D36C" w14:textId="77777777">
        <w:trPr>
          <w:trHeight w:val="255"/>
        </w:trPr>
        <w:tc>
          <w:tcPr>
            <w:tcW w:w="0" w:type="auto"/>
            <w:tcBorders>
              <w:top w:val="nil"/>
              <w:left w:val="nil"/>
              <w:bottom w:val="nil"/>
              <w:right w:val="nil"/>
            </w:tcBorders>
            <w:noWrap/>
            <w:vAlign w:val="bottom"/>
          </w:tcPr>
          <w:p w14:paraId="3390D36A" w14:textId="77777777" w:rsidR="001B763B" w:rsidRDefault="00000000">
            <w:pPr>
              <w:ind w:firstLineChars="100" w:firstLine="200"/>
              <w:textAlignment w:val="bottom"/>
              <w:rPr>
                <w:color w:val="000000"/>
                <w:sz w:val="20"/>
                <w:szCs w:val="20"/>
              </w:rPr>
            </w:pPr>
            <w:r>
              <w:rPr>
                <w:rFonts w:eastAsia="SimSun"/>
                <w:color w:val="000000"/>
                <w:sz w:val="20"/>
                <w:szCs w:val="20"/>
                <w:lang w:val="en-US" w:eastAsia="zh-CN" w:bidi="ar"/>
              </w:rPr>
              <w:t>Astro  Ashok</w:t>
            </w:r>
          </w:p>
        </w:tc>
        <w:tc>
          <w:tcPr>
            <w:tcW w:w="0" w:type="auto"/>
            <w:tcBorders>
              <w:top w:val="nil"/>
              <w:left w:val="nil"/>
              <w:bottom w:val="nil"/>
              <w:right w:val="nil"/>
            </w:tcBorders>
            <w:noWrap/>
            <w:vAlign w:val="bottom"/>
          </w:tcPr>
          <w:p w14:paraId="3390D36B" w14:textId="77777777" w:rsidR="001B763B" w:rsidRDefault="00000000">
            <w:pPr>
              <w:jc w:val="right"/>
              <w:textAlignment w:val="bottom"/>
              <w:rPr>
                <w:color w:val="000000"/>
                <w:sz w:val="20"/>
                <w:szCs w:val="20"/>
              </w:rPr>
            </w:pPr>
            <w:r>
              <w:rPr>
                <w:rFonts w:eastAsia="SimSun"/>
                <w:color w:val="000000"/>
                <w:sz w:val="20"/>
                <w:szCs w:val="20"/>
                <w:lang w:val="en-US" w:eastAsia="zh-CN" w:bidi="ar"/>
              </w:rPr>
              <w:t>1</w:t>
            </w:r>
          </w:p>
        </w:tc>
      </w:tr>
      <w:tr w:rsidR="001B763B" w14:paraId="3390D36F" w14:textId="77777777">
        <w:trPr>
          <w:trHeight w:val="255"/>
        </w:trPr>
        <w:tc>
          <w:tcPr>
            <w:tcW w:w="0" w:type="auto"/>
            <w:tcBorders>
              <w:top w:val="nil"/>
              <w:left w:val="nil"/>
              <w:bottom w:val="nil"/>
              <w:right w:val="nil"/>
            </w:tcBorders>
            <w:noWrap/>
            <w:vAlign w:val="bottom"/>
          </w:tcPr>
          <w:p w14:paraId="3390D36D" w14:textId="77777777" w:rsidR="001B763B" w:rsidRDefault="00000000">
            <w:pPr>
              <w:ind w:firstLineChars="100" w:firstLine="200"/>
              <w:textAlignment w:val="bottom"/>
              <w:rPr>
                <w:color w:val="000000"/>
                <w:sz w:val="20"/>
                <w:szCs w:val="20"/>
              </w:rPr>
            </w:pPr>
            <w:r>
              <w:rPr>
                <w:rFonts w:eastAsia="SimSun"/>
                <w:color w:val="000000"/>
                <w:sz w:val="20"/>
                <w:szCs w:val="20"/>
                <w:lang w:val="en-US" w:eastAsia="zh-CN" w:bidi="ar"/>
              </w:rPr>
              <w:t>Astro  Brejesh</w:t>
            </w:r>
          </w:p>
        </w:tc>
        <w:tc>
          <w:tcPr>
            <w:tcW w:w="0" w:type="auto"/>
            <w:tcBorders>
              <w:top w:val="nil"/>
              <w:left w:val="nil"/>
              <w:bottom w:val="nil"/>
              <w:right w:val="nil"/>
            </w:tcBorders>
            <w:noWrap/>
            <w:vAlign w:val="bottom"/>
          </w:tcPr>
          <w:p w14:paraId="3390D36E" w14:textId="77777777" w:rsidR="001B763B" w:rsidRDefault="00000000">
            <w:pPr>
              <w:jc w:val="right"/>
              <w:textAlignment w:val="bottom"/>
              <w:rPr>
                <w:color w:val="000000"/>
                <w:sz w:val="20"/>
                <w:szCs w:val="20"/>
              </w:rPr>
            </w:pPr>
            <w:r>
              <w:rPr>
                <w:rFonts w:eastAsia="SimSun"/>
                <w:color w:val="000000"/>
                <w:sz w:val="20"/>
                <w:szCs w:val="20"/>
                <w:lang w:val="en-US" w:eastAsia="zh-CN" w:bidi="ar"/>
              </w:rPr>
              <w:t>14</w:t>
            </w:r>
          </w:p>
        </w:tc>
      </w:tr>
      <w:tr w:rsidR="001B763B" w14:paraId="3390D372" w14:textId="77777777">
        <w:trPr>
          <w:trHeight w:val="255"/>
        </w:trPr>
        <w:tc>
          <w:tcPr>
            <w:tcW w:w="0" w:type="auto"/>
            <w:tcBorders>
              <w:top w:val="nil"/>
              <w:left w:val="nil"/>
              <w:bottom w:val="nil"/>
              <w:right w:val="nil"/>
            </w:tcBorders>
            <w:noWrap/>
            <w:vAlign w:val="bottom"/>
          </w:tcPr>
          <w:p w14:paraId="3390D370" w14:textId="77777777" w:rsidR="001B763B" w:rsidRDefault="00000000">
            <w:pPr>
              <w:ind w:firstLineChars="100" w:firstLine="200"/>
              <w:textAlignment w:val="bottom"/>
              <w:rPr>
                <w:color w:val="000000"/>
                <w:sz w:val="20"/>
                <w:szCs w:val="20"/>
              </w:rPr>
            </w:pPr>
            <w:r>
              <w:rPr>
                <w:rFonts w:eastAsia="SimSun"/>
                <w:color w:val="000000"/>
                <w:sz w:val="20"/>
                <w:szCs w:val="20"/>
                <w:lang w:val="en-US" w:eastAsia="zh-CN" w:bidi="ar"/>
              </w:rPr>
              <w:t>Astro  Dr Shrey</w:t>
            </w:r>
          </w:p>
        </w:tc>
        <w:tc>
          <w:tcPr>
            <w:tcW w:w="0" w:type="auto"/>
            <w:tcBorders>
              <w:top w:val="nil"/>
              <w:left w:val="nil"/>
              <w:bottom w:val="nil"/>
              <w:right w:val="nil"/>
            </w:tcBorders>
            <w:noWrap/>
            <w:vAlign w:val="bottom"/>
          </w:tcPr>
          <w:p w14:paraId="3390D371" w14:textId="77777777" w:rsidR="001B763B" w:rsidRDefault="00000000">
            <w:pPr>
              <w:jc w:val="right"/>
              <w:textAlignment w:val="bottom"/>
              <w:rPr>
                <w:color w:val="000000"/>
                <w:sz w:val="20"/>
                <w:szCs w:val="20"/>
              </w:rPr>
            </w:pPr>
            <w:r>
              <w:rPr>
                <w:rFonts w:eastAsia="SimSun"/>
                <w:color w:val="000000"/>
                <w:sz w:val="20"/>
                <w:szCs w:val="20"/>
                <w:lang w:val="en-US" w:eastAsia="zh-CN" w:bidi="ar"/>
              </w:rPr>
              <w:t>24</w:t>
            </w:r>
          </w:p>
        </w:tc>
      </w:tr>
      <w:tr w:rsidR="001B763B" w14:paraId="3390D375" w14:textId="77777777">
        <w:trPr>
          <w:trHeight w:val="255"/>
        </w:trPr>
        <w:tc>
          <w:tcPr>
            <w:tcW w:w="0" w:type="auto"/>
            <w:tcBorders>
              <w:top w:val="nil"/>
              <w:left w:val="nil"/>
              <w:bottom w:val="nil"/>
              <w:right w:val="nil"/>
            </w:tcBorders>
            <w:noWrap/>
            <w:vAlign w:val="bottom"/>
          </w:tcPr>
          <w:p w14:paraId="3390D373" w14:textId="77777777" w:rsidR="001B763B" w:rsidRDefault="00000000">
            <w:pPr>
              <w:ind w:firstLineChars="100" w:firstLine="200"/>
              <w:textAlignment w:val="bottom"/>
              <w:rPr>
                <w:color w:val="000000"/>
                <w:sz w:val="20"/>
                <w:szCs w:val="20"/>
              </w:rPr>
            </w:pPr>
            <w:r>
              <w:rPr>
                <w:rFonts w:eastAsia="SimSun"/>
                <w:color w:val="000000"/>
                <w:sz w:val="20"/>
                <w:szCs w:val="20"/>
                <w:lang w:val="en-US" w:eastAsia="zh-CN" w:bidi="ar"/>
              </w:rPr>
              <w:t>Astro  Meena</w:t>
            </w:r>
          </w:p>
        </w:tc>
        <w:tc>
          <w:tcPr>
            <w:tcW w:w="0" w:type="auto"/>
            <w:tcBorders>
              <w:top w:val="nil"/>
              <w:left w:val="nil"/>
              <w:bottom w:val="nil"/>
              <w:right w:val="nil"/>
            </w:tcBorders>
            <w:noWrap/>
            <w:vAlign w:val="bottom"/>
          </w:tcPr>
          <w:p w14:paraId="3390D374" w14:textId="77777777" w:rsidR="001B763B" w:rsidRDefault="00000000">
            <w:pPr>
              <w:jc w:val="right"/>
              <w:textAlignment w:val="bottom"/>
              <w:rPr>
                <w:color w:val="000000"/>
                <w:sz w:val="20"/>
                <w:szCs w:val="20"/>
              </w:rPr>
            </w:pPr>
            <w:r>
              <w:rPr>
                <w:rFonts w:eastAsia="SimSun"/>
                <w:color w:val="000000"/>
                <w:sz w:val="20"/>
                <w:szCs w:val="20"/>
                <w:lang w:val="en-US" w:eastAsia="zh-CN" w:bidi="ar"/>
              </w:rPr>
              <w:t>1</w:t>
            </w:r>
          </w:p>
        </w:tc>
      </w:tr>
      <w:tr w:rsidR="001B763B" w14:paraId="3390D378" w14:textId="77777777">
        <w:trPr>
          <w:trHeight w:val="255"/>
        </w:trPr>
        <w:tc>
          <w:tcPr>
            <w:tcW w:w="0" w:type="auto"/>
            <w:tcBorders>
              <w:top w:val="nil"/>
              <w:left w:val="nil"/>
              <w:bottom w:val="nil"/>
              <w:right w:val="nil"/>
            </w:tcBorders>
            <w:noWrap/>
            <w:vAlign w:val="bottom"/>
          </w:tcPr>
          <w:p w14:paraId="3390D376" w14:textId="77777777" w:rsidR="001B763B" w:rsidRDefault="00000000">
            <w:pPr>
              <w:ind w:firstLineChars="100" w:firstLine="200"/>
              <w:textAlignment w:val="bottom"/>
              <w:rPr>
                <w:color w:val="000000"/>
                <w:sz w:val="20"/>
                <w:szCs w:val="20"/>
              </w:rPr>
            </w:pPr>
            <w:r>
              <w:rPr>
                <w:rFonts w:eastAsia="SimSun"/>
                <w:color w:val="000000"/>
                <w:sz w:val="20"/>
                <w:szCs w:val="20"/>
                <w:lang w:val="en-US" w:eastAsia="zh-CN" w:bidi="ar"/>
              </w:rPr>
              <w:t>Astro  Mukesh</w:t>
            </w:r>
          </w:p>
        </w:tc>
        <w:tc>
          <w:tcPr>
            <w:tcW w:w="0" w:type="auto"/>
            <w:tcBorders>
              <w:top w:val="nil"/>
              <w:left w:val="nil"/>
              <w:bottom w:val="nil"/>
              <w:right w:val="nil"/>
            </w:tcBorders>
            <w:noWrap/>
            <w:vAlign w:val="bottom"/>
          </w:tcPr>
          <w:p w14:paraId="3390D377" w14:textId="77777777" w:rsidR="001B763B" w:rsidRDefault="00000000">
            <w:pPr>
              <w:jc w:val="right"/>
              <w:textAlignment w:val="bottom"/>
              <w:rPr>
                <w:color w:val="000000"/>
                <w:sz w:val="20"/>
                <w:szCs w:val="20"/>
              </w:rPr>
            </w:pPr>
            <w:r>
              <w:rPr>
                <w:rFonts w:eastAsia="SimSun"/>
                <w:color w:val="000000"/>
                <w:sz w:val="20"/>
                <w:szCs w:val="20"/>
                <w:lang w:val="en-US" w:eastAsia="zh-CN" w:bidi="ar"/>
              </w:rPr>
              <w:t>1</w:t>
            </w:r>
          </w:p>
        </w:tc>
      </w:tr>
      <w:tr w:rsidR="001B763B" w14:paraId="3390D37B" w14:textId="77777777">
        <w:trPr>
          <w:trHeight w:val="255"/>
        </w:trPr>
        <w:tc>
          <w:tcPr>
            <w:tcW w:w="0" w:type="auto"/>
            <w:tcBorders>
              <w:top w:val="nil"/>
              <w:left w:val="nil"/>
              <w:bottom w:val="nil"/>
              <w:right w:val="nil"/>
            </w:tcBorders>
            <w:noWrap/>
            <w:vAlign w:val="bottom"/>
          </w:tcPr>
          <w:p w14:paraId="3390D379" w14:textId="77777777" w:rsidR="001B763B" w:rsidRDefault="00000000">
            <w:pPr>
              <w:ind w:firstLineChars="100" w:firstLine="200"/>
              <w:textAlignment w:val="bottom"/>
              <w:rPr>
                <w:color w:val="000000"/>
                <w:sz w:val="20"/>
                <w:szCs w:val="20"/>
              </w:rPr>
            </w:pPr>
            <w:r>
              <w:rPr>
                <w:rFonts w:eastAsia="SimSun"/>
                <w:color w:val="000000"/>
                <w:sz w:val="20"/>
                <w:szCs w:val="20"/>
                <w:lang w:val="en-US" w:eastAsia="zh-CN" w:bidi="ar"/>
              </w:rPr>
              <w:t>Astro  Prashant</w:t>
            </w:r>
          </w:p>
        </w:tc>
        <w:tc>
          <w:tcPr>
            <w:tcW w:w="0" w:type="auto"/>
            <w:tcBorders>
              <w:top w:val="nil"/>
              <w:left w:val="nil"/>
              <w:bottom w:val="nil"/>
              <w:right w:val="nil"/>
            </w:tcBorders>
            <w:noWrap/>
            <w:vAlign w:val="bottom"/>
          </w:tcPr>
          <w:p w14:paraId="3390D37A" w14:textId="77777777" w:rsidR="001B763B" w:rsidRDefault="00000000">
            <w:pPr>
              <w:jc w:val="right"/>
              <w:textAlignment w:val="bottom"/>
              <w:rPr>
                <w:color w:val="000000"/>
                <w:sz w:val="20"/>
                <w:szCs w:val="20"/>
              </w:rPr>
            </w:pPr>
            <w:r>
              <w:rPr>
                <w:rFonts w:eastAsia="SimSun"/>
                <w:color w:val="000000"/>
                <w:sz w:val="20"/>
                <w:szCs w:val="20"/>
                <w:lang w:val="en-US" w:eastAsia="zh-CN" w:bidi="ar"/>
              </w:rPr>
              <w:t>36</w:t>
            </w:r>
          </w:p>
        </w:tc>
      </w:tr>
      <w:tr w:rsidR="001B763B" w14:paraId="3390D37E" w14:textId="77777777">
        <w:trPr>
          <w:trHeight w:val="255"/>
        </w:trPr>
        <w:tc>
          <w:tcPr>
            <w:tcW w:w="0" w:type="auto"/>
            <w:tcBorders>
              <w:top w:val="nil"/>
              <w:left w:val="nil"/>
              <w:bottom w:val="nil"/>
              <w:right w:val="nil"/>
            </w:tcBorders>
            <w:noWrap/>
            <w:vAlign w:val="bottom"/>
          </w:tcPr>
          <w:p w14:paraId="3390D37C" w14:textId="77777777" w:rsidR="001B763B" w:rsidRDefault="00000000">
            <w:pPr>
              <w:ind w:firstLineChars="100" w:firstLine="200"/>
              <w:textAlignment w:val="bottom"/>
              <w:rPr>
                <w:color w:val="000000"/>
                <w:sz w:val="20"/>
                <w:szCs w:val="20"/>
              </w:rPr>
            </w:pPr>
            <w:r>
              <w:rPr>
                <w:rFonts w:eastAsia="SimSun"/>
                <w:color w:val="000000"/>
                <w:sz w:val="20"/>
                <w:szCs w:val="20"/>
                <w:lang w:val="en-US" w:eastAsia="zh-CN" w:bidi="ar"/>
              </w:rPr>
              <w:t>Astro  Sakthi</w:t>
            </w:r>
          </w:p>
        </w:tc>
        <w:tc>
          <w:tcPr>
            <w:tcW w:w="0" w:type="auto"/>
            <w:tcBorders>
              <w:top w:val="nil"/>
              <w:left w:val="nil"/>
              <w:bottom w:val="nil"/>
              <w:right w:val="nil"/>
            </w:tcBorders>
            <w:noWrap/>
            <w:vAlign w:val="bottom"/>
          </w:tcPr>
          <w:p w14:paraId="3390D37D" w14:textId="77777777" w:rsidR="001B763B" w:rsidRDefault="00000000">
            <w:pPr>
              <w:jc w:val="right"/>
              <w:textAlignment w:val="bottom"/>
              <w:rPr>
                <w:color w:val="000000"/>
                <w:sz w:val="20"/>
                <w:szCs w:val="20"/>
              </w:rPr>
            </w:pPr>
            <w:r>
              <w:rPr>
                <w:rFonts w:eastAsia="SimSun"/>
                <w:color w:val="000000"/>
                <w:sz w:val="20"/>
                <w:szCs w:val="20"/>
                <w:lang w:val="en-US" w:eastAsia="zh-CN" w:bidi="ar"/>
              </w:rPr>
              <w:t>5</w:t>
            </w:r>
          </w:p>
        </w:tc>
      </w:tr>
      <w:tr w:rsidR="001B763B" w14:paraId="3390D381" w14:textId="77777777">
        <w:trPr>
          <w:trHeight w:val="255"/>
        </w:trPr>
        <w:tc>
          <w:tcPr>
            <w:tcW w:w="0" w:type="auto"/>
            <w:tcBorders>
              <w:top w:val="nil"/>
              <w:left w:val="nil"/>
              <w:bottom w:val="nil"/>
              <w:right w:val="nil"/>
            </w:tcBorders>
            <w:noWrap/>
            <w:vAlign w:val="bottom"/>
          </w:tcPr>
          <w:p w14:paraId="3390D37F" w14:textId="77777777" w:rsidR="001B763B" w:rsidRDefault="00000000">
            <w:pPr>
              <w:ind w:firstLineChars="100" w:firstLine="200"/>
              <w:textAlignment w:val="bottom"/>
              <w:rPr>
                <w:color w:val="000000"/>
                <w:sz w:val="20"/>
                <w:szCs w:val="20"/>
              </w:rPr>
            </w:pPr>
            <w:r>
              <w:rPr>
                <w:rFonts w:eastAsia="SimSun"/>
                <w:color w:val="000000"/>
                <w:sz w:val="20"/>
                <w:szCs w:val="20"/>
                <w:lang w:val="en-US" w:eastAsia="zh-CN" w:bidi="ar"/>
              </w:rPr>
              <w:t>Astro  Sujata S</w:t>
            </w:r>
          </w:p>
        </w:tc>
        <w:tc>
          <w:tcPr>
            <w:tcW w:w="0" w:type="auto"/>
            <w:tcBorders>
              <w:top w:val="nil"/>
              <w:left w:val="nil"/>
              <w:bottom w:val="nil"/>
              <w:right w:val="nil"/>
            </w:tcBorders>
            <w:noWrap/>
            <w:vAlign w:val="bottom"/>
          </w:tcPr>
          <w:p w14:paraId="3390D380" w14:textId="77777777" w:rsidR="001B763B" w:rsidRDefault="00000000">
            <w:pPr>
              <w:jc w:val="right"/>
              <w:textAlignment w:val="bottom"/>
              <w:rPr>
                <w:color w:val="000000"/>
                <w:sz w:val="20"/>
                <w:szCs w:val="20"/>
              </w:rPr>
            </w:pPr>
            <w:r>
              <w:rPr>
                <w:rFonts w:eastAsia="SimSun"/>
                <w:color w:val="000000"/>
                <w:sz w:val="20"/>
                <w:szCs w:val="20"/>
                <w:lang w:val="en-US" w:eastAsia="zh-CN" w:bidi="ar"/>
              </w:rPr>
              <w:t>5</w:t>
            </w:r>
          </w:p>
        </w:tc>
      </w:tr>
      <w:tr w:rsidR="001B763B" w14:paraId="3390D384" w14:textId="77777777">
        <w:trPr>
          <w:trHeight w:val="255"/>
        </w:trPr>
        <w:tc>
          <w:tcPr>
            <w:tcW w:w="0" w:type="auto"/>
            <w:tcBorders>
              <w:top w:val="nil"/>
              <w:left w:val="nil"/>
              <w:bottom w:val="nil"/>
              <w:right w:val="nil"/>
            </w:tcBorders>
            <w:noWrap/>
            <w:vAlign w:val="bottom"/>
          </w:tcPr>
          <w:p w14:paraId="3390D382" w14:textId="77777777" w:rsidR="001B763B" w:rsidRDefault="00000000">
            <w:pPr>
              <w:ind w:firstLineChars="100" w:firstLine="200"/>
              <w:textAlignment w:val="bottom"/>
              <w:rPr>
                <w:color w:val="000000"/>
                <w:sz w:val="20"/>
                <w:szCs w:val="20"/>
              </w:rPr>
            </w:pPr>
            <w:r>
              <w:rPr>
                <w:rFonts w:eastAsia="SimSun"/>
                <w:color w:val="000000"/>
                <w:sz w:val="20"/>
                <w:szCs w:val="20"/>
                <w:lang w:val="en-US" w:eastAsia="zh-CN" w:bidi="ar"/>
              </w:rPr>
              <w:t>Astro Aabhishek</w:t>
            </w:r>
          </w:p>
        </w:tc>
        <w:tc>
          <w:tcPr>
            <w:tcW w:w="0" w:type="auto"/>
            <w:tcBorders>
              <w:top w:val="nil"/>
              <w:left w:val="nil"/>
              <w:bottom w:val="nil"/>
              <w:right w:val="nil"/>
            </w:tcBorders>
            <w:noWrap/>
            <w:vAlign w:val="bottom"/>
          </w:tcPr>
          <w:p w14:paraId="3390D383" w14:textId="77777777" w:rsidR="001B763B" w:rsidRDefault="00000000">
            <w:pPr>
              <w:jc w:val="right"/>
              <w:textAlignment w:val="bottom"/>
              <w:rPr>
                <w:color w:val="000000"/>
                <w:sz w:val="20"/>
                <w:szCs w:val="20"/>
              </w:rPr>
            </w:pPr>
            <w:r>
              <w:rPr>
                <w:rFonts w:eastAsia="SimSun"/>
                <w:color w:val="000000"/>
                <w:sz w:val="20"/>
                <w:szCs w:val="20"/>
                <w:lang w:val="en-US" w:eastAsia="zh-CN" w:bidi="ar"/>
              </w:rPr>
              <w:t>38</w:t>
            </w:r>
          </w:p>
        </w:tc>
      </w:tr>
      <w:tr w:rsidR="001B763B" w14:paraId="3390D387" w14:textId="77777777">
        <w:trPr>
          <w:trHeight w:val="255"/>
        </w:trPr>
        <w:tc>
          <w:tcPr>
            <w:tcW w:w="0" w:type="auto"/>
            <w:tcBorders>
              <w:top w:val="nil"/>
              <w:left w:val="nil"/>
              <w:bottom w:val="nil"/>
              <w:right w:val="nil"/>
            </w:tcBorders>
            <w:noWrap/>
            <w:vAlign w:val="bottom"/>
          </w:tcPr>
          <w:p w14:paraId="3390D385" w14:textId="77777777" w:rsidR="001B763B" w:rsidRDefault="00000000">
            <w:pPr>
              <w:ind w:firstLineChars="100" w:firstLine="200"/>
              <w:textAlignment w:val="bottom"/>
              <w:rPr>
                <w:color w:val="000000"/>
                <w:sz w:val="20"/>
                <w:szCs w:val="20"/>
              </w:rPr>
            </w:pPr>
            <w:r>
              <w:rPr>
                <w:rFonts w:eastAsia="SimSun"/>
                <w:color w:val="000000"/>
                <w:sz w:val="20"/>
                <w:szCs w:val="20"/>
                <w:lang w:val="en-US" w:eastAsia="zh-CN" w:bidi="ar"/>
              </w:rPr>
              <w:t>astro chandan</w:t>
            </w:r>
          </w:p>
        </w:tc>
        <w:tc>
          <w:tcPr>
            <w:tcW w:w="0" w:type="auto"/>
            <w:tcBorders>
              <w:top w:val="nil"/>
              <w:left w:val="nil"/>
              <w:bottom w:val="nil"/>
              <w:right w:val="nil"/>
            </w:tcBorders>
            <w:noWrap/>
            <w:vAlign w:val="bottom"/>
          </w:tcPr>
          <w:p w14:paraId="3390D386" w14:textId="77777777" w:rsidR="001B763B" w:rsidRDefault="00000000">
            <w:pPr>
              <w:jc w:val="right"/>
              <w:textAlignment w:val="bottom"/>
              <w:rPr>
                <w:color w:val="000000"/>
                <w:sz w:val="20"/>
                <w:szCs w:val="20"/>
              </w:rPr>
            </w:pPr>
            <w:r>
              <w:rPr>
                <w:rFonts w:eastAsia="SimSun"/>
                <w:color w:val="000000"/>
                <w:sz w:val="20"/>
                <w:szCs w:val="20"/>
                <w:lang w:val="en-US" w:eastAsia="zh-CN" w:bidi="ar"/>
              </w:rPr>
              <w:t>5</w:t>
            </w:r>
          </w:p>
        </w:tc>
      </w:tr>
      <w:tr w:rsidR="001B763B" w14:paraId="3390D38A" w14:textId="77777777">
        <w:trPr>
          <w:trHeight w:val="255"/>
        </w:trPr>
        <w:tc>
          <w:tcPr>
            <w:tcW w:w="0" w:type="auto"/>
            <w:tcBorders>
              <w:top w:val="nil"/>
              <w:left w:val="nil"/>
              <w:bottom w:val="nil"/>
              <w:right w:val="nil"/>
            </w:tcBorders>
            <w:noWrap/>
            <w:vAlign w:val="bottom"/>
          </w:tcPr>
          <w:p w14:paraId="3390D388" w14:textId="77777777" w:rsidR="001B763B" w:rsidRDefault="00000000">
            <w:pPr>
              <w:ind w:firstLineChars="100" w:firstLine="200"/>
              <w:textAlignment w:val="bottom"/>
              <w:rPr>
                <w:color w:val="000000"/>
                <w:sz w:val="20"/>
                <w:szCs w:val="20"/>
              </w:rPr>
            </w:pPr>
            <w:r>
              <w:rPr>
                <w:rFonts w:eastAsia="SimSun"/>
                <w:color w:val="000000"/>
                <w:sz w:val="20"/>
                <w:szCs w:val="20"/>
                <w:lang w:val="en-US" w:eastAsia="zh-CN" w:bidi="ar"/>
              </w:rPr>
              <w:t>Astro Divya</w:t>
            </w:r>
          </w:p>
        </w:tc>
        <w:tc>
          <w:tcPr>
            <w:tcW w:w="0" w:type="auto"/>
            <w:tcBorders>
              <w:top w:val="nil"/>
              <w:left w:val="nil"/>
              <w:bottom w:val="nil"/>
              <w:right w:val="nil"/>
            </w:tcBorders>
            <w:noWrap/>
            <w:vAlign w:val="bottom"/>
          </w:tcPr>
          <w:p w14:paraId="3390D389" w14:textId="77777777" w:rsidR="001B763B" w:rsidRDefault="00000000">
            <w:pPr>
              <w:jc w:val="right"/>
              <w:textAlignment w:val="bottom"/>
              <w:rPr>
                <w:color w:val="000000"/>
                <w:sz w:val="20"/>
                <w:szCs w:val="20"/>
              </w:rPr>
            </w:pPr>
            <w:r>
              <w:rPr>
                <w:rFonts w:eastAsia="SimSun"/>
                <w:color w:val="000000"/>
                <w:sz w:val="20"/>
                <w:szCs w:val="20"/>
                <w:lang w:val="en-US" w:eastAsia="zh-CN" w:bidi="ar"/>
              </w:rPr>
              <w:t>1</w:t>
            </w:r>
          </w:p>
        </w:tc>
      </w:tr>
      <w:tr w:rsidR="001B763B" w14:paraId="3390D38D" w14:textId="77777777">
        <w:trPr>
          <w:trHeight w:val="255"/>
        </w:trPr>
        <w:tc>
          <w:tcPr>
            <w:tcW w:w="0" w:type="auto"/>
            <w:tcBorders>
              <w:top w:val="nil"/>
              <w:left w:val="nil"/>
              <w:bottom w:val="nil"/>
              <w:right w:val="nil"/>
            </w:tcBorders>
            <w:noWrap/>
            <w:vAlign w:val="bottom"/>
          </w:tcPr>
          <w:p w14:paraId="3390D38B" w14:textId="77777777" w:rsidR="001B763B" w:rsidRDefault="00000000">
            <w:pPr>
              <w:ind w:firstLineChars="100" w:firstLine="200"/>
              <w:textAlignment w:val="bottom"/>
              <w:rPr>
                <w:color w:val="000000"/>
                <w:sz w:val="20"/>
                <w:szCs w:val="20"/>
              </w:rPr>
            </w:pPr>
            <w:r>
              <w:rPr>
                <w:rFonts w:eastAsia="SimSun"/>
                <w:color w:val="000000"/>
                <w:sz w:val="20"/>
                <w:szCs w:val="20"/>
                <w:lang w:val="en-US" w:eastAsia="zh-CN" w:bidi="ar"/>
              </w:rPr>
              <w:t>Astro Dr Balkrisna</w:t>
            </w:r>
          </w:p>
        </w:tc>
        <w:tc>
          <w:tcPr>
            <w:tcW w:w="0" w:type="auto"/>
            <w:tcBorders>
              <w:top w:val="nil"/>
              <w:left w:val="nil"/>
              <w:bottom w:val="nil"/>
              <w:right w:val="nil"/>
            </w:tcBorders>
            <w:noWrap/>
            <w:vAlign w:val="bottom"/>
          </w:tcPr>
          <w:p w14:paraId="3390D38C" w14:textId="77777777" w:rsidR="001B763B" w:rsidRDefault="00000000">
            <w:pPr>
              <w:jc w:val="right"/>
              <w:textAlignment w:val="bottom"/>
              <w:rPr>
                <w:color w:val="000000"/>
                <w:sz w:val="20"/>
                <w:szCs w:val="20"/>
              </w:rPr>
            </w:pPr>
            <w:r>
              <w:rPr>
                <w:rFonts w:eastAsia="SimSun"/>
                <w:color w:val="000000"/>
                <w:sz w:val="20"/>
                <w:szCs w:val="20"/>
                <w:lang w:val="en-US" w:eastAsia="zh-CN" w:bidi="ar"/>
              </w:rPr>
              <w:t>28</w:t>
            </w:r>
          </w:p>
        </w:tc>
      </w:tr>
      <w:tr w:rsidR="001B763B" w14:paraId="3390D390" w14:textId="77777777">
        <w:trPr>
          <w:trHeight w:val="255"/>
        </w:trPr>
        <w:tc>
          <w:tcPr>
            <w:tcW w:w="0" w:type="auto"/>
            <w:tcBorders>
              <w:top w:val="nil"/>
              <w:left w:val="nil"/>
              <w:bottom w:val="nil"/>
              <w:right w:val="nil"/>
            </w:tcBorders>
            <w:noWrap/>
            <w:vAlign w:val="bottom"/>
          </w:tcPr>
          <w:p w14:paraId="3390D38E" w14:textId="77777777" w:rsidR="001B763B" w:rsidRDefault="00000000">
            <w:pPr>
              <w:ind w:firstLineChars="100" w:firstLine="200"/>
              <w:textAlignment w:val="bottom"/>
              <w:rPr>
                <w:color w:val="000000"/>
                <w:sz w:val="20"/>
                <w:szCs w:val="20"/>
              </w:rPr>
            </w:pPr>
            <w:r>
              <w:rPr>
                <w:rFonts w:eastAsia="SimSun"/>
                <w:color w:val="000000"/>
                <w:sz w:val="20"/>
                <w:szCs w:val="20"/>
                <w:lang w:val="en-US" w:eastAsia="zh-CN" w:bidi="ar"/>
              </w:rPr>
              <w:t>Astro Krishna</w:t>
            </w:r>
          </w:p>
        </w:tc>
        <w:tc>
          <w:tcPr>
            <w:tcW w:w="0" w:type="auto"/>
            <w:tcBorders>
              <w:top w:val="nil"/>
              <w:left w:val="nil"/>
              <w:bottom w:val="nil"/>
              <w:right w:val="nil"/>
            </w:tcBorders>
            <w:noWrap/>
            <w:vAlign w:val="bottom"/>
          </w:tcPr>
          <w:p w14:paraId="3390D38F" w14:textId="77777777" w:rsidR="001B763B" w:rsidRDefault="00000000">
            <w:pPr>
              <w:jc w:val="right"/>
              <w:textAlignment w:val="bottom"/>
              <w:rPr>
                <w:color w:val="000000"/>
                <w:sz w:val="20"/>
                <w:szCs w:val="20"/>
              </w:rPr>
            </w:pPr>
            <w:r>
              <w:rPr>
                <w:rFonts w:eastAsia="SimSun"/>
                <w:color w:val="000000"/>
                <w:sz w:val="20"/>
                <w:szCs w:val="20"/>
                <w:lang w:val="en-US" w:eastAsia="zh-CN" w:bidi="ar"/>
              </w:rPr>
              <w:t>68</w:t>
            </w:r>
          </w:p>
        </w:tc>
      </w:tr>
      <w:tr w:rsidR="001B763B" w14:paraId="3390D393" w14:textId="77777777">
        <w:trPr>
          <w:trHeight w:val="255"/>
        </w:trPr>
        <w:tc>
          <w:tcPr>
            <w:tcW w:w="0" w:type="auto"/>
            <w:tcBorders>
              <w:top w:val="nil"/>
              <w:left w:val="nil"/>
              <w:bottom w:val="nil"/>
              <w:right w:val="nil"/>
            </w:tcBorders>
            <w:noWrap/>
            <w:vAlign w:val="bottom"/>
          </w:tcPr>
          <w:p w14:paraId="3390D391" w14:textId="77777777" w:rsidR="001B763B" w:rsidRDefault="00000000">
            <w:pPr>
              <w:ind w:firstLineChars="100" w:firstLine="200"/>
              <w:textAlignment w:val="bottom"/>
              <w:rPr>
                <w:color w:val="000000"/>
                <w:sz w:val="20"/>
                <w:szCs w:val="20"/>
              </w:rPr>
            </w:pPr>
            <w:r>
              <w:rPr>
                <w:rFonts w:eastAsia="SimSun"/>
                <w:color w:val="000000"/>
                <w:sz w:val="20"/>
                <w:szCs w:val="20"/>
                <w:lang w:val="en-US" w:eastAsia="zh-CN" w:bidi="ar"/>
              </w:rPr>
              <w:t>Astro Mahesh S</w:t>
            </w:r>
          </w:p>
        </w:tc>
        <w:tc>
          <w:tcPr>
            <w:tcW w:w="0" w:type="auto"/>
            <w:tcBorders>
              <w:top w:val="nil"/>
              <w:left w:val="nil"/>
              <w:bottom w:val="nil"/>
              <w:right w:val="nil"/>
            </w:tcBorders>
            <w:noWrap/>
            <w:vAlign w:val="bottom"/>
          </w:tcPr>
          <w:p w14:paraId="3390D392" w14:textId="77777777" w:rsidR="001B763B" w:rsidRDefault="00000000">
            <w:pPr>
              <w:jc w:val="right"/>
              <w:textAlignment w:val="bottom"/>
              <w:rPr>
                <w:color w:val="000000"/>
                <w:sz w:val="20"/>
                <w:szCs w:val="20"/>
              </w:rPr>
            </w:pPr>
            <w:r>
              <w:rPr>
                <w:rFonts w:eastAsia="SimSun"/>
                <w:color w:val="000000"/>
                <w:sz w:val="20"/>
                <w:szCs w:val="20"/>
                <w:lang w:val="en-US" w:eastAsia="zh-CN" w:bidi="ar"/>
              </w:rPr>
              <w:t>2</w:t>
            </w:r>
          </w:p>
        </w:tc>
      </w:tr>
      <w:tr w:rsidR="001B763B" w14:paraId="3390D396" w14:textId="77777777">
        <w:trPr>
          <w:trHeight w:val="255"/>
        </w:trPr>
        <w:tc>
          <w:tcPr>
            <w:tcW w:w="0" w:type="auto"/>
            <w:tcBorders>
              <w:top w:val="nil"/>
              <w:left w:val="nil"/>
              <w:bottom w:val="nil"/>
              <w:right w:val="nil"/>
            </w:tcBorders>
            <w:noWrap/>
            <w:vAlign w:val="bottom"/>
          </w:tcPr>
          <w:p w14:paraId="3390D394" w14:textId="77777777" w:rsidR="001B763B" w:rsidRDefault="00000000">
            <w:pPr>
              <w:ind w:firstLineChars="100" w:firstLine="200"/>
              <w:textAlignment w:val="bottom"/>
              <w:rPr>
                <w:color w:val="000000"/>
                <w:sz w:val="20"/>
                <w:szCs w:val="20"/>
              </w:rPr>
            </w:pPr>
            <w:r>
              <w:rPr>
                <w:rFonts w:eastAsia="SimSun"/>
                <w:color w:val="000000"/>
                <w:sz w:val="20"/>
                <w:szCs w:val="20"/>
                <w:lang w:val="en-US" w:eastAsia="zh-CN" w:bidi="ar"/>
              </w:rPr>
              <w:t>Astro Neetu</w:t>
            </w:r>
          </w:p>
        </w:tc>
        <w:tc>
          <w:tcPr>
            <w:tcW w:w="0" w:type="auto"/>
            <w:tcBorders>
              <w:top w:val="nil"/>
              <w:left w:val="nil"/>
              <w:bottom w:val="nil"/>
              <w:right w:val="nil"/>
            </w:tcBorders>
            <w:noWrap/>
            <w:vAlign w:val="bottom"/>
          </w:tcPr>
          <w:p w14:paraId="3390D395" w14:textId="77777777" w:rsidR="001B763B" w:rsidRDefault="00000000">
            <w:pPr>
              <w:jc w:val="right"/>
              <w:textAlignment w:val="bottom"/>
              <w:rPr>
                <w:color w:val="000000"/>
                <w:sz w:val="20"/>
                <w:szCs w:val="20"/>
              </w:rPr>
            </w:pPr>
            <w:r>
              <w:rPr>
                <w:rFonts w:eastAsia="SimSun"/>
                <w:color w:val="000000"/>
                <w:sz w:val="20"/>
                <w:szCs w:val="20"/>
                <w:lang w:val="en-US" w:eastAsia="zh-CN" w:bidi="ar"/>
              </w:rPr>
              <w:t>1</w:t>
            </w:r>
          </w:p>
        </w:tc>
      </w:tr>
      <w:tr w:rsidR="001B763B" w14:paraId="3390D399" w14:textId="77777777">
        <w:trPr>
          <w:trHeight w:val="255"/>
        </w:trPr>
        <w:tc>
          <w:tcPr>
            <w:tcW w:w="0" w:type="auto"/>
            <w:tcBorders>
              <w:top w:val="nil"/>
              <w:left w:val="nil"/>
              <w:bottom w:val="nil"/>
              <w:right w:val="nil"/>
            </w:tcBorders>
            <w:noWrap/>
            <w:vAlign w:val="bottom"/>
          </w:tcPr>
          <w:p w14:paraId="3390D397" w14:textId="77777777" w:rsidR="001B763B" w:rsidRDefault="00000000">
            <w:pPr>
              <w:ind w:firstLineChars="100" w:firstLine="200"/>
              <w:textAlignment w:val="bottom"/>
              <w:rPr>
                <w:color w:val="000000"/>
                <w:sz w:val="20"/>
                <w:szCs w:val="20"/>
              </w:rPr>
            </w:pPr>
            <w:r>
              <w:rPr>
                <w:rFonts w:eastAsia="SimSun"/>
                <w:color w:val="000000"/>
                <w:sz w:val="20"/>
                <w:szCs w:val="20"/>
                <w:lang w:val="en-US" w:eastAsia="zh-CN" w:bidi="ar"/>
              </w:rPr>
              <w:t>Astro Rajesh S</w:t>
            </w:r>
          </w:p>
        </w:tc>
        <w:tc>
          <w:tcPr>
            <w:tcW w:w="0" w:type="auto"/>
            <w:tcBorders>
              <w:top w:val="nil"/>
              <w:left w:val="nil"/>
              <w:bottom w:val="nil"/>
              <w:right w:val="nil"/>
            </w:tcBorders>
            <w:noWrap/>
            <w:vAlign w:val="bottom"/>
          </w:tcPr>
          <w:p w14:paraId="3390D398" w14:textId="77777777" w:rsidR="001B763B" w:rsidRDefault="00000000">
            <w:pPr>
              <w:jc w:val="right"/>
              <w:textAlignment w:val="bottom"/>
              <w:rPr>
                <w:color w:val="000000"/>
                <w:sz w:val="20"/>
                <w:szCs w:val="20"/>
              </w:rPr>
            </w:pPr>
            <w:r>
              <w:rPr>
                <w:rFonts w:eastAsia="SimSun"/>
                <w:color w:val="000000"/>
                <w:sz w:val="20"/>
                <w:szCs w:val="20"/>
                <w:lang w:val="en-US" w:eastAsia="zh-CN" w:bidi="ar"/>
              </w:rPr>
              <w:t>14</w:t>
            </w:r>
          </w:p>
        </w:tc>
      </w:tr>
      <w:tr w:rsidR="001B763B" w14:paraId="3390D39C" w14:textId="77777777">
        <w:trPr>
          <w:trHeight w:val="255"/>
        </w:trPr>
        <w:tc>
          <w:tcPr>
            <w:tcW w:w="0" w:type="auto"/>
            <w:tcBorders>
              <w:top w:val="nil"/>
              <w:left w:val="nil"/>
              <w:bottom w:val="nil"/>
              <w:right w:val="nil"/>
            </w:tcBorders>
            <w:noWrap/>
            <w:vAlign w:val="bottom"/>
          </w:tcPr>
          <w:p w14:paraId="3390D39A" w14:textId="77777777" w:rsidR="001B763B" w:rsidRDefault="00000000">
            <w:pPr>
              <w:ind w:firstLineChars="100" w:firstLine="200"/>
              <w:textAlignment w:val="bottom"/>
              <w:rPr>
                <w:color w:val="000000"/>
                <w:sz w:val="20"/>
                <w:szCs w:val="20"/>
              </w:rPr>
            </w:pPr>
            <w:r>
              <w:rPr>
                <w:rFonts w:eastAsia="SimSun"/>
                <w:color w:val="000000"/>
                <w:sz w:val="20"/>
                <w:szCs w:val="20"/>
                <w:lang w:val="en-US" w:eastAsia="zh-CN" w:bidi="ar"/>
              </w:rPr>
              <w:t>Astro Rajiv B</w:t>
            </w:r>
          </w:p>
        </w:tc>
        <w:tc>
          <w:tcPr>
            <w:tcW w:w="0" w:type="auto"/>
            <w:tcBorders>
              <w:top w:val="nil"/>
              <w:left w:val="nil"/>
              <w:bottom w:val="nil"/>
              <w:right w:val="nil"/>
            </w:tcBorders>
            <w:noWrap/>
            <w:vAlign w:val="bottom"/>
          </w:tcPr>
          <w:p w14:paraId="3390D39B" w14:textId="77777777" w:rsidR="001B763B" w:rsidRDefault="00000000">
            <w:pPr>
              <w:jc w:val="right"/>
              <w:textAlignment w:val="bottom"/>
              <w:rPr>
                <w:color w:val="000000"/>
                <w:sz w:val="20"/>
                <w:szCs w:val="20"/>
              </w:rPr>
            </w:pPr>
            <w:r>
              <w:rPr>
                <w:rFonts w:eastAsia="SimSun"/>
                <w:color w:val="000000"/>
                <w:sz w:val="20"/>
                <w:szCs w:val="20"/>
                <w:lang w:val="en-US" w:eastAsia="zh-CN" w:bidi="ar"/>
              </w:rPr>
              <w:t>3</w:t>
            </w:r>
          </w:p>
        </w:tc>
      </w:tr>
      <w:tr w:rsidR="001B763B" w14:paraId="3390D39F" w14:textId="77777777">
        <w:trPr>
          <w:trHeight w:val="255"/>
        </w:trPr>
        <w:tc>
          <w:tcPr>
            <w:tcW w:w="0" w:type="auto"/>
            <w:tcBorders>
              <w:top w:val="nil"/>
              <w:left w:val="nil"/>
              <w:bottom w:val="nil"/>
              <w:right w:val="nil"/>
            </w:tcBorders>
            <w:noWrap/>
            <w:vAlign w:val="bottom"/>
          </w:tcPr>
          <w:p w14:paraId="3390D39D" w14:textId="77777777" w:rsidR="001B763B" w:rsidRDefault="00000000">
            <w:pPr>
              <w:ind w:firstLineChars="100" w:firstLine="200"/>
              <w:textAlignment w:val="bottom"/>
              <w:rPr>
                <w:color w:val="000000"/>
                <w:sz w:val="20"/>
                <w:szCs w:val="20"/>
              </w:rPr>
            </w:pPr>
            <w:r>
              <w:rPr>
                <w:rFonts w:eastAsia="SimSun"/>
                <w:color w:val="000000"/>
                <w:sz w:val="20"/>
                <w:szCs w:val="20"/>
                <w:lang w:val="en-US" w:eastAsia="zh-CN" w:bidi="ar"/>
              </w:rPr>
              <w:t>Astro Savita S</w:t>
            </w:r>
          </w:p>
        </w:tc>
        <w:tc>
          <w:tcPr>
            <w:tcW w:w="0" w:type="auto"/>
            <w:tcBorders>
              <w:top w:val="nil"/>
              <w:left w:val="nil"/>
              <w:bottom w:val="nil"/>
              <w:right w:val="nil"/>
            </w:tcBorders>
            <w:noWrap/>
            <w:vAlign w:val="bottom"/>
          </w:tcPr>
          <w:p w14:paraId="3390D39E" w14:textId="77777777" w:rsidR="001B763B" w:rsidRDefault="00000000">
            <w:pPr>
              <w:jc w:val="right"/>
              <w:textAlignment w:val="bottom"/>
              <w:rPr>
                <w:color w:val="000000"/>
                <w:sz w:val="20"/>
                <w:szCs w:val="20"/>
              </w:rPr>
            </w:pPr>
            <w:r>
              <w:rPr>
                <w:rFonts w:eastAsia="SimSun"/>
                <w:color w:val="000000"/>
                <w:sz w:val="20"/>
                <w:szCs w:val="20"/>
                <w:lang w:val="en-US" w:eastAsia="zh-CN" w:bidi="ar"/>
              </w:rPr>
              <w:t>3</w:t>
            </w:r>
          </w:p>
        </w:tc>
      </w:tr>
      <w:tr w:rsidR="001B763B" w14:paraId="3390D3A2" w14:textId="77777777">
        <w:trPr>
          <w:trHeight w:val="255"/>
        </w:trPr>
        <w:tc>
          <w:tcPr>
            <w:tcW w:w="0" w:type="auto"/>
            <w:tcBorders>
              <w:top w:val="nil"/>
              <w:left w:val="nil"/>
              <w:bottom w:val="nil"/>
              <w:right w:val="nil"/>
            </w:tcBorders>
            <w:noWrap/>
            <w:vAlign w:val="bottom"/>
          </w:tcPr>
          <w:p w14:paraId="3390D3A0" w14:textId="77777777" w:rsidR="001B763B" w:rsidRDefault="00000000">
            <w:pPr>
              <w:ind w:firstLineChars="100" w:firstLine="200"/>
              <w:textAlignment w:val="bottom"/>
              <w:rPr>
                <w:color w:val="000000"/>
                <w:sz w:val="20"/>
                <w:szCs w:val="20"/>
              </w:rPr>
            </w:pPr>
            <w:r>
              <w:rPr>
                <w:rFonts w:eastAsia="SimSun"/>
                <w:color w:val="000000"/>
                <w:sz w:val="20"/>
                <w:szCs w:val="20"/>
                <w:lang w:val="en-US" w:eastAsia="zh-CN" w:bidi="ar"/>
              </w:rPr>
              <w:t>Astro SavitriDevi</w:t>
            </w:r>
          </w:p>
        </w:tc>
        <w:tc>
          <w:tcPr>
            <w:tcW w:w="0" w:type="auto"/>
            <w:tcBorders>
              <w:top w:val="nil"/>
              <w:left w:val="nil"/>
              <w:bottom w:val="nil"/>
              <w:right w:val="nil"/>
            </w:tcBorders>
            <w:noWrap/>
            <w:vAlign w:val="bottom"/>
          </w:tcPr>
          <w:p w14:paraId="3390D3A1" w14:textId="77777777" w:rsidR="001B763B" w:rsidRDefault="00000000">
            <w:pPr>
              <w:jc w:val="right"/>
              <w:textAlignment w:val="bottom"/>
              <w:rPr>
                <w:color w:val="000000"/>
                <w:sz w:val="20"/>
                <w:szCs w:val="20"/>
              </w:rPr>
            </w:pPr>
            <w:r>
              <w:rPr>
                <w:rFonts w:eastAsia="SimSun"/>
                <w:color w:val="000000"/>
                <w:sz w:val="20"/>
                <w:szCs w:val="20"/>
                <w:lang w:val="en-US" w:eastAsia="zh-CN" w:bidi="ar"/>
              </w:rPr>
              <w:t>1</w:t>
            </w:r>
          </w:p>
        </w:tc>
      </w:tr>
      <w:tr w:rsidR="001B763B" w14:paraId="3390D3A5" w14:textId="77777777">
        <w:trPr>
          <w:trHeight w:val="255"/>
        </w:trPr>
        <w:tc>
          <w:tcPr>
            <w:tcW w:w="0" w:type="auto"/>
            <w:tcBorders>
              <w:top w:val="nil"/>
              <w:left w:val="nil"/>
              <w:bottom w:val="nil"/>
              <w:right w:val="nil"/>
            </w:tcBorders>
            <w:noWrap/>
            <w:vAlign w:val="bottom"/>
          </w:tcPr>
          <w:p w14:paraId="3390D3A3" w14:textId="77777777" w:rsidR="001B763B" w:rsidRDefault="00000000">
            <w:pPr>
              <w:ind w:firstLineChars="100" w:firstLine="200"/>
              <w:textAlignment w:val="bottom"/>
              <w:rPr>
                <w:color w:val="000000"/>
                <w:sz w:val="20"/>
                <w:szCs w:val="20"/>
              </w:rPr>
            </w:pPr>
            <w:r>
              <w:rPr>
                <w:rFonts w:eastAsia="SimSun"/>
                <w:color w:val="000000"/>
                <w:sz w:val="20"/>
                <w:szCs w:val="20"/>
                <w:lang w:val="en-US" w:eastAsia="zh-CN" w:bidi="ar"/>
              </w:rPr>
              <w:t>Astro Shalini</w:t>
            </w:r>
          </w:p>
        </w:tc>
        <w:tc>
          <w:tcPr>
            <w:tcW w:w="0" w:type="auto"/>
            <w:tcBorders>
              <w:top w:val="nil"/>
              <w:left w:val="nil"/>
              <w:bottom w:val="nil"/>
              <w:right w:val="nil"/>
            </w:tcBorders>
            <w:noWrap/>
            <w:vAlign w:val="bottom"/>
          </w:tcPr>
          <w:p w14:paraId="3390D3A4" w14:textId="77777777" w:rsidR="001B763B" w:rsidRDefault="00000000">
            <w:pPr>
              <w:jc w:val="right"/>
              <w:textAlignment w:val="bottom"/>
              <w:rPr>
                <w:color w:val="000000"/>
                <w:sz w:val="20"/>
                <w:szCs w:val="20"/>
              </w:rPr>
            </w:pPr>
            <w:r>
              <w:rPr>
                <w:rFonts w:eastAsia="SimSun"/>
                <w:color w:val="000000"/>
                <w:sz w:val="20"/>
                <w:szCs w:val="20"/>
                <w:lang w:val="en-US" w:eastAsia="zh-CN" w:bidi="ar"/>
              </w:rPr>
              <w:t>36</w:t>
            </w:r>
          </w:p>
        </w:tc>
      </w:tr>
      <w:tr w:rsidR="001B763B" w14:paraId="3390D3A8" w14:textId="77777777">
        <w:trPr>
          <w:trHeight w:val="255"/>
        </w:trPr>
        <w:tc>
          <w:tcPr>
            <w:tcW w:w="0" w:type="auto"/>
            <w:tcBorders>
              <w:top w:val="nil"/>
              <w:left w:val="nil"/>
              <w:bottom w:val="nil"/>
              <w:right w:val="nil"/>
            </w:tcBorders>
            <w:noWrap/>
            <w:vAlign w:val="bottom"/>
          </w:tcPr>
          <w:p w14:paraId="3390D3A6" w14:textId="77777777" w:rsidR="001B763B" w:rsidRDefault="00000000">
            <w:pPr>
              <w:ind w:firstLineChars="100" w:firstLine="200"/>
              <w:textAlignment w:val="bottom"/>
              <w:rPr>
                <w:color w:val="000000"/>
                <w:sz w:val="20"/>
                <w:szCs w:val="20"/>
              </w:rPr>
            </w:pPr>
            <w:r>
              <w:rPr>
                <w:rFonts w:eastAsia="SimSun"/>
                <w:color w:val="000000"/>
                <w:sz w:val="20"/>
                <w:szCs w:val="20"/>
                <w:lang w:val="en-US" w:eastAsia="zh-CN" w:bidi="ar"/>
              </w:rPr>
              <w:t>Astro Sonam S</w:t>
            </w:r>
          </w:p>
        </w:tc>
        <w:tc>
          <w:tcPr>
            <w:tcW w:w="0" w:type="auto"/>
            <w:tcBorders>
              <w:top w:val="nil"/>
              <w:left w:val="nil"/>
              <w:bottom w:val="nil"/>
              <w:right w:val="nil"/>
            </w:tcBorders>
            <w:noWrap/>
            <w:vAlign w:val="bottom"/>
          </w:tcPr>
          <w:p w14:paraId="3390D3A7" w14:textId="77777777" w:rsidR="001B763B" w:rsidRDefault="00000000">
            <w:pPr>
              <w:jc w:val="right"/>
              <w:textAlignment w:val="bottom"/>
              <w:rPr>
                <w:color w:val="000000"/>
                <w:sz w:val="20"/>
                <w:szCs w:val="20"/>
              </w:rPr>
            </w:pPr>
            <w:r>
              <w:rPr>
                <w:rFonts w:eastAsia="SimSun"/>
                <w:color w:val="000000"/>
                <w:sz w:val="20"/>
                <w:szCs w:val="20"/>
                <w:lang w:val="en-US" w:eastAsia="zh-CN" w:bidi="ar"/>
              </w:rPr>
              <w:t>1</w:t>
            </w:r>
          </w:p>
        </w:tc>
      </w:tr>
      <w:tr w:rsidR="001B763B" w14:paraId="3390D3AB" w14:textId="77777777">
        <w:trPr>
          <w:trHeight w:val="255"/>
        </w:trPr>
        <w:tc>
          <w:tcPr>
            <w:tcW w:w="0" w:type="auto"/>
            <w:tcBorders>
              <w:top w:val="nil"/>
              <w:left w:val="nil"/>
              <w:bottom w:val="nil"/>
              <w:right w:val="nil"/>
            </w:tcBorders>
            <w:noWrap/>
            <w:vAlign w:val="bottom"/>
          </w:tcPr>
          <w:p w14:paraId="3390D3A9" w14:textId="77777777" w:rsidR="001B763B" w:rsidRDefault="00000000">
            <w:pPr>
              <w:ind w:firstLineChars="100" w:firstLine="200"/>
              <w:textAlignment w:val="bottom"/>
              <w:rPr>
                <w:color w:val="000000"/>
                <w:sz w:val="20"/>
                <w:szCs w:val="20"/>
              </w:rPr>
            </w:pPr>
            <w:r>
              <w:rPr>
                <w:rFonts w:eastAsia="SimSun"/>
                <w:color w:val="000000"/>
                <w:sz w:val="20"/>
                <w:szCs w:val="20"/>
                <w:lang w:val="en-US" w:eastAsia="zh-CN" w:bidi="ar"/>
              </w:rPr>
              <w:t>Astro sree valli</w:t>
            </w:r>
          </w:p>
        </w:tc>
        <w:tc>
          <w:tcPr>
            <w:tcW w:w="0" w:type="auto"/>
            <w:tcBorders>
              <w:top w:val="nil"/>
              <w:left w:val="nil"/>
              <w:bottom w:val="nil"/>
              <w:right w:val="nil"/>
            </w:tcBorders>
            <w:noWrap/>
            <w:vAlign w:val="bottom"/>
          </w:tcPr>
          <w:p w14:paraId="3390D3AA" w14:textId="77777777" w:rsidR="001B763B" w:rsidRDefault="00000000">
            <w:pPr>
              <w:jc w:val="right"/>
              <w:textAlignment w:val="bottom"/>
              <w:rPr>
                <w:color w:val="000000"/>
                <w:sz w:val="20"/>
                <w:szCs w:val="20"/>
              </w:rPr>
            </w:pPr>
            <w:r>
              <w:rPr>
                <w:rFonts w:eastAsia="SimSun"/>
                <w:color w:val="000000"/>
                <w:sz w:val="20"/>
                <w:szCs w:val="20"/>
                <w:lang w:val="en-US" w:eastAsia="zh-CN" w:bidi="ar"/>
              </w:rPr>
              <w:t>6</w:t>
            </w:r>
          </w:p>
        </w:tc>
      </w:tr>
      <w:tr w:rsidR="001B763B" w14:paraId="3390D3AE" w14:textId="77777777">
        <w:trPr>
          <w:trHeight w:val="255"/>
        </w:trPr>
        <w:tc>
          <w:tcPr>
            <w:tcW w:w="0" w:type="auto"/>
            <w:tcBorders>
              <w:top w:val="nil"/>
              <w:left w:val="nil"/>
              <w:bottom w:val="nil"/>
              <w:right w:val="nil"/>
            </w:tcBorders>
            <w:noWrap/>
            <w:vAlign w:val="bottom"/>
          </w:tcPr>
          <w:p w14:paraId="3390D3AC" w14:textId="77777777" w:rsidR="001B763B" w:rsidRDefault="00000000">
            <w:pPr>
              <w:ind w:firstLineChars="100" w:firstLine="200"/>
              <w:textAlignment w:val="bottom"/>
              <w:rPr>
                <w:color w:val="000000"/>
                <w:sz w:val="20"/>
                <w:szCs w:val="20"/>
              </w:rPr>
            </w:pPr>
            <w:r>
              <w:rPr>
                <w:rFonts w:eastAsia="SimSun"/>
                <w:color w:val="000000"/>
                <w:sz w:val="20"/>
                <w:szCs w:val="20"/>
                <w:lang w:val="en-US" w:eastAsia="zh-CN" w:bidi="ar"/>
              </w:rPr>
              <w:t>Astro Sukhdip</w:t>
            </w:r>
          </w:p>
        </w:tc>
        <w:tc>
          <w:tcPr>
            <w:tcW w:w="0" w:type="auto"/>
            <w:tcBorders>
              <w:top w:val="nil"/>
              <w:left w:val="nil"/>
              <w:bottom w:val="nil"/>
              <w:right w:val="nil"/>
            </w:tcBorders>
            <w:noWrap/>
            <w:vAlign w:val="bottom"/>
          </w:tcPr>
          <w:p w14:paraId="3390D3AD" w14:textId="77777777" w:rsidR="001B763B" w:rsidRDefault="00000000">
            <w:pPr>
              <w:jc w:val="right"/>
              <w:textAlignment w:val="bottom"/>
              <w:rPr>
                <w:color w:val="000000"/>
                <w:sz w:val="20"/>
                <w:szCs w:val="20"/>
              </w:rPr>
            </w:pPr>
            <w:r>
              <w:rPr>
                <w:rFonts w:eastAsia="SimSun"/>
                <w:color w:val="000000"/>
                <w:sz w:val="20"/>
                <w:szCs w:val="20"/>
                <w:lang w:val="en-US" w:eastAsia="zh-CN" w:bidi="ar"/>
              </w:rPr>
              <w:t>4</w:t>
            </w:r>
          </w:p>
        </w:tc>
      </w:tr>
      <w:tr w:rsidR="001B763B" w14:paraId="3390D3B1" w14:textId="77777777">
        <w:trPr>
          <w:trHeight w:val="255"/>
        </w:trPr>
        <w:tc>
          <w:tcPr>
            <w:tcW w:w="0" w:type="auto"/>
            <w:tcBorders>
              <w:top w:val="nil"/>
              <w:left w:val="nil"/>
              <w:bottom w:val="nil"/>
              <w:right w:val="nil"/>
            </w:tcBorders>
            <w:noWrap/>
            <w:vAlign w:val="bottom"/>
          </w:tcPr>
          <w:p w14:paraId="3390D3AF" w14:textId="77777777" w:rsidR="001B763B" w:rsidRDefault="00000000">
            <w:pPr>
              <w:ind w:firstLineChars="100" w:firstLine="200"/>
              <w:textAlignment w:val="bottom"/>
              <w:rPr>
                <w:color w:val="000000"/>
                <w:sz w:val="20"/>
                <w:szCs w:val="20"/>
              </w:rPr>
            </w:pPr>
            <w:r>
              <w:rPr>
                <w:rFonts w:eastAsia="SimSun"/>
                <w:color w:val="000000"/>
                <w:sz w:val="20"/>
                <w:szCs w:val="20"/>
                <w:lang w:val="en-US" w:eastAsia="zh-CN" w:bidi="ar"/>
              </w:rPr>
              <w:t>Daljit Kaur</w:t>
            </w:r>
          </w:p>
        </w:tc>
        <w:tc>
          <w:tcPr>
            <w:tcW w:w="0" w:type="auto"/>
            <w:tcBorders>
              <w:top w:val="nil"/>
              <w:left w:val="nil"/>
              <w:bottom w:val="nil"/>
              <w:right w:val="nil"/>
            </w:tcBorders>
            <w:noWrap/>
            <w:vAlign w:val="bottom"/>
          </w:tcPr>
          <w:p w14:paraId="3390D3B0" w14:textId="77777777" w:rsidR="001B763B" w:rsidRDefault="00000000">
            <w:pPr>
              <w:jc w:val="right"/>
              <w:textAlignment w:val="bottom"/>
              <w:rPr>
                <w:color w:val="000000"/>
                <w:sz w:val="20"/>
                <w:szCs w:val="20"/>
              </w:rPr>
            </w:pPr>
            <w:r>
              <w:rPr>
                <w:rFonts w:eastAsia="SimSun"/>
                <w:color w:val="000000"/>
                <w:sz w:val="20"/>
                <w:szCs w:val="20"/>
                <w:lang w:val="en-US" w:eastAsia="zh-CN" w:bidi="ar"/>
              </w:rPr>
              <w:t>3</w:t>
            </w:r>
          </w:p>
        </w:tc>
      </w:tr>
      <w:tr w:rsidR="001B763B" w14:paraId="3390D3B4" w14:textId="77777777">
        <w:trPr>
          <w:trHeight w:val="255"/>
        </w:trPr>
        <w:tc>
          <w:tcPr>
            <w:tcW w:w="0" w:type="auto"/>
            <w:tcBorders>
              <w:top w:val="nil"/>
              <w:left w:val="nil"/>
              <w:bottom w:val="nil"/>
              <w:right w:val="nil"/>
            </w:tcBorders>
            <w:noWrap/>
            <w:vAlign w:val="bottom"/>
          </w:tcPr>
          <w:p w14:paraId="3390D3B2" w14:textId="77777777" w:rsidR="001B763B" w:rsidRDefault="00000000">
            <w:pPr>
              <w:ind w:firstLineChars="100" w:firstLine="200"/>
              <w:textAlignment w:val="bottom"/>
              <w:rPr>
                <w:color w:val="000000"/>
                <w:sz w:val="20"/>
                <w:szCs w:val="20"/>
              </w:rPr>
            </w:pPr>
            <w:r>
              <w:rPr>
                <w:rFonts w:eastAsia="SimSun"/>
                <w:color w:val="000000"/>
                <w:sz w:val="20"/>
                <w:szCs w:val="20"/>
                <w:lang w:val="en-US" w:eastAsia="zh-CN" w:bidi="ar"/>
              </w:rPr>
              <w:t>Tarot  Anshu</w:t>
            </w:r>
          </w:p>
        </w:tc>
        <w:tc>
          <w:tcPr>
            <w:tcW w:w="0" w:type="auto"/>
            <w:tcBorders>
              <w:top w:val="nil"/>
              <w:left w:val="nil"/>
              <w:bottom w:val="nil"/>
              <w:right w:val="nil"/>
            </w:tcBorders>
            <w:noWrap/>
            <w:vAlign w:val="bottom"/>
          </w:tcPr>
          <w:p w14:paraId="3390D3B3" w14:textId="77777777" w:rsidR="001B763B" w:rsidRDefault="00000000">
            <w:pPr>
              <w:jc w:val="right"/>
              <w:textAlignment w:val="bottom"/>
              <w:rPr>
                <w:color w:val="000000"/>
                <w:sz w:val="20"/>
                <w:szCs w:val="20"/>
              </w:rPr>
            </w:pPr>
            <w:r>
              <w:rPr>
                <w:rFonts w:eastAsia="SimSun"/>
                <w:color w:val="000000"/>
                <w:sz w:val="20"/>
                <w:szCs w:val="20"/>
                <w:lang w:val="en-US" w:eastAsia="zh-CN" w:bidi="ar"/>
              </w:rPr>
              <w:t>2</w:t>
            </w:r>
          </w:p>
        </w:tc>
      </w:tr>
      <w:tr w:rsidR="001B763B" w14:paraId="3390D3B7" w14:textId="77777777">
        <w:trPr>
          <w:trHeight w:val="255"/>
        </w:trPr>
        <w:tc>
          <w:tcPr>
            <w:tcW w:w="0" w:type="auto"/>
            <w:tcBorders>
              <w:top w:val="nil"/>
              <w:left w:val="nil"/>
              <w:bottom w:val="nil"/>
              <w:right w:val="nil"/>
            </w:tcBorders>
            <w:noWrap/>
            <w:vAlign w:val="bottom"/>
          </w:tcPr>
          <w:p w14:paraId="3390D3B5" w14:textId="77777777" w:rsidR="001B763B" w:rsidRDefault="00000000">
            <w:pPr>
              <w:ind w:firstLineChars="100" w:firstLine="200"/>
              <w:textAlignment w:val="bottom"/>
              <w:rPr>
                <w:color w:val="000000"/>
                <w:sz w:val="20"/>
                <w:szCs w:val="20"/>
              </w:rPr>
            </w:pPr>
            <w:r>
              <w:rPr>
                <w:rFonts w:eastAsia="SimSun"/>
                <w:color w:val="000000"/>
                <w:sz w:val="20"/>
                <w:szCs w:val="20"/>
                <w:lang w:val="en-US" w:eastAsia="zh-CN" w:bidi="ar"/>
              </w:rPr>
              <w:t>Tarot  Seema</w:t>
            </w:r>
          </w:p>
        </w:tc>
        <w:tc>
          <w:tcPr>
            <w:tcW w:w="0" w:type="auto"/>
            <w:tcBorders>
              <w:top w:val="nil"/>
              <w:left w:val="nil"/>
              <w:bottom w:val="nil"/>
              <w:right w:val="nil"/>
            </w:tcBorders>
            <w:noWrap/>
            <w:vAlign w:val="bottom"/>
          </w:tcPr>
          <w:p w14:paraId="3390D3B6" w14:textId="77777777" w:rsidR="001B763B" w:rsidRDefault="00000000">
            <w:pPr>
              <w:jc w:val="right"/>
              <w:textAlignment w:val="bottom"/>
              <w:rPr>
                <w:color w:val="000000"/>
                <w:sz w:val="20"/>
                <w:szCs w:val="20"/>
              </w:rPr>
            </w:pPr>
            <w:r>
              <w:rPr>
                <w:rFonts w:eastAsia="SimSun"/>
                <w:color w:val="000000"/>
                <w:sz w:val="20"/>
                <w:szCs w:val="20"/>
                <w:lang w:val="en-US" w:eastAsia="zh-CN" w:bidi="ar"/>
              </w:rPr>
              <w:t>11</w:t>
            </w:r>
          </w:p>
        </w:tc>
      </w:tr>
      <w:tr w:rsidR="001B763B" w14:paraId="3390D3BA" w14:textId="77777777">
        <w:trPr>
          <w:trHeight w:val="255"/>
        </w:trPr>
        <w:tc>
          <w:tcPr>
            <w:tcW w:w="0" w:type="auto"/>
            <w:tcBorders>
              <w:top w:val="nil"/>
              <w:left w:val="nil"/>
              <w:bottom w:val="nil"/>
              <w:right w:val="nil"/>
            </w:tcBorders>
            <w:noWrap/>
            <w:vAlign w:val="bottom"/>
          </w:tcPr>
          <w:p w14:paraId="3390D3B8" w14:textId="77777777" w:rsidR="001B763B" w:rsidRDefault="00000000">
            <w:pPr>
              <w:ind w:firstLineChars="100" w:firstLine="200"/>
              <w:textAlignment w:val="bottom"/>
              <w:rPr>
                <w:color w:val="000000"/>
                <w:sz w:val="20"/>
                <w:szCs w:val="20"/>
              </w:rPr>
            </w:pPr>
            <w:r>
              <w:rPr>
                <w:rFonts w:eastAsia="SimSun"/>
                <w:color w:val="000000"/>
                <w:sz w:val="20"/>
                <w:szCs w:val="20"/>
                <w:lang w:val="en-US" w:eastAsia="zh-CN" w:bidi="ar"/>
              </w:rPr>
              <w:t>Tarot  Supriya Suri</w:t>
            </w:r>
          </w:p>
        </w:tc>
        <w:tc>
          <w:tcPr>
            <w:tcW w:w="0" w:type="auto"/>
            <w:tcBorders>
              <w:top w:val="nil"/>
              <w:left w:val="nil"/>
              <w:bottom w:val="nil"/>
              <w:right w:val="nil"/>
            </w:tcBorders>
            <w:noWrap/>
            <w:vAlign w:val="bottom"/>
          </w:tcPr>
          <w:p w14:paraId="3390D3B9" w14:textId="77777777" w:rsidR="001B763B" w:rsidRDefault="00000000">
            <w:pPr>
              <w:jc w:val="right"/>
              <w:textAlignment w:val="bottom"/>
              <w:rPr>
                <w:color w:val="000000"/>
                <w:sz w:val="20"/>
                <w:szCs w:val="20"/>
              </w:rPr>
            </w:pPr>
            <w:r>
              <w:rPr>
                <w:rFonts w:eastAsia="SimSun"/>
                <w:color w:val="000000"/>
                <w:sz w:val="20"/>
                <w:szCs w:val="20"/>
                <w:lang w:val="en-US" w:eastAsia="zh-CN" w:bidi="ar"/>
              </w:rPr>
              <w:t>4</w:t>
            </w:r>
          </w:p>
        </w:tc>
      </w:tr>
      <w:tr w:rsidR="001B763B" w14:paraId="3390D3BD" w14:textId="77777777">
        <w:trPr>
          <w:trHeight w:val="255"/>
        </w:trPr>
        <w:tc>
          <w:tcPr>
            <w:tcW w:w="0" w:type="auto"/>
            <w:tcBorders>
              <w:top w:val="nil"/>
              <w:left w:val="nil"/>
              <w:bottom w:val="nil"/>
              <w:right w:val="nil"/>
            </w:tcBorders>
            <w:noWrap/>
            <w:vAlign w:val="bottom"/>
          </w:tcPr>
          <w:p w14:paraId="3390D3BB" w14:textId="77777777" w:rsidR="001B763B" w:rsidRDefault="00000000">
            <w:pPr>
              <w:ind w:firstLineChars="100" w:firstLine="200"/>
              <w:textAlignment w:val="bottom"/>
              <w:rPr>
                <w:color w:val="000000"/>
                <w:sz w:val="20"/>
                <w:szCs w:val="20"/>
              </w:rPr>
            </w:pPr>
            <w:r>
              <w:rPr>
                <w:rFonts w:eastAsia="SimSun"/>
                <w:color w:val="000000"/>
                <w:sz w:val="20"/>
                <w:szCs w:val="20"/>
                <w:lang w:val="en-US" w:eastAsia="zh-CN" w:bidi="ar"/>
              </w:rPr>
              <w:t>Tarot Akshay</w:t>
            </w:r>
          </w:p>
        </w:tc>
        <w:tc>
          <w:tcPr>
            <w:tcW w:w="0" w:type="auto"/>
            <w:tcBorders>
              <w:top w:val="nil"/>
              <w:left w:val="nil"/>
              <w:bottom w:val="nil"/>
              <w:right w:val="nil"/>
            </w:tcBorders>
            <w:noWrap/>
            <w:vAlign w:val="bottom"/>
          </w:tcPr>
          <w:p w14:paraId="3390D3BC" w14:textId="77777777" w:rsidR="001B763B" w:rsidRDefault="00000000">
            <w:pPr>
              <w:jc w:val="right"/>
              <w:textAlignment w:val="bottom"/>
              <w:rPr>
                <w:color w:val="000000"/>
                <w:sz w:val="20"/>
                <w:szCs w:val="20"/>
              </w:rPr>
            </w:pPr>
            <w:r>
              <w:rPr>
                <w:rFonts w:eastAsia="SimSun"/>
                <w:color w:val="000000"/>
                <w:sz w:val="20"/>
                <w:szCs w:val="20"/>
                <w:lang w:val="en-US" w:eastAsia="zh-CN" w:bidi="ar"/>
              </w:rPr>
              <w:t>7</w:t>
            </w:r>
          </w:p>
        </w:tc>
      </w:tr>
      <w:tr w:rsidR="001B763B" w14:paraId="3390D3C0" w14:textId="77777777">
        <w:trPr>
          <w:trHeight w:val="255"/>
        </w:trPr>
        <w:tc>
          <w:tcPr>
            <w:tcW w:w="0" w:type="auto"/>
            <w:tcBorders>
              <w:top w:val="nil"/>
              <w:left w:val="nil"/>
              <w:bottom w:val="nil"/>
              <w:right w:val="nil"/>
            </w:tcBorders>
            <w:noWrap/>
            <w:vAlign w:val="bottom"/>
          </w:tcPr>
          <w:p w14:paraId="3390D3BE" w14:textId="77777777" w:rsidR="001B763B" w:rsidRDefault="00000000">
            <w:pPr>
              <w:ind w:firstLineChars="100" w:firstLine="200"/>
              <w:textAlignment w:val="bottom"/>
              <w:rPr>
                <w:color w:val="000000"/>
                <w:sz w:val="20"/>
                <w:szCs w:val="20"/>
              </w:rPr>
            </w:pPr>
            <w:r>
              <w:rPr>
                <w:rFonts w:eastAsia="SimSun"/>
                <w:color w:val="000000"/>
                <w:sz w:val="20"/>
                <w:szCs w:val="20"/>
                <w:lang w:val="en-US" w:eastAsia="zh-CN" w:bidi="ar"/>
              </w:rPr>
              <w:t>Tarot Bee Riya</w:t>
            </w:r>
          </w:p>
        </w:tc>
        <w:tc>
          <w:tcPr>
            <w:tcW w:w="0" w:type="auto"/>
            <w:tcBorders>
              <w:top w:val="nil"/>
              <w:left w:val="nil"/>
              <w:bottom w:val="nil"/>
              <w:right w:val="nil"/>
            </w:tcBorders>
            <w:noWrap/>
            <w:vAlign w:val="bottom"/>
          </w:tcPr>
          <w:p w14:paraId="3390D3BF" w14:textId="77777777" w:rsidR="001B763B" w:rsidRDefault="00000000">
            <w:pPr>
              <w:jc w:val="right"/>
              <w:textAlignment w:val="bottom"/>
              <w:rPr>
                <w:color w:val="000000"/>
                <w:sz w:val="20"/>
                <w:szCs w:val="20"/>
              </w:rPr>
            </w:pPr>
            <w:r>
              <w:rPr>
                <w:rFonts w:eastAsia="SimSun"/>
                <w:color w:val="000000"/>
                <w:sz w:val="20"/>
                <w:szCs w:val="20"/>
                <w:lang w:val="en-US" w:eastAsia="zh-CN" w:bidi="ar"/>
              </w:rPr>
              <w:t>19</w:t>
            </w:r>
          </w:p>
        </w:tc>
      </w:tr>
      <w:tr w:rsidR="001B763B" w14:paraId="3390D3C3" w14:textId="77777777">
        <w:trPr>
          <w:trHeight w:val="255"/>
        </w:trPr>
        <w:tc>
          <w:tcPr>
            <w:tcW w:w="0" w:type="auto"/>
            <w:tcBorders>
              <w:top w:val="nil"/>
              <w:left w:val="nil"/>
              <w:bottom w:val="nil"/>
              <w:right w:val="nil"/>
            </w:tcBorders>
            <w:noWrap/>
            <w:vAlign w:val="bottom"/>
          </w:tcPr>
          <w:p w14:paraId="3390D3C1" w14:textId="77777777" w:rsidR="001B763B" w:rsidRDefault="00000000">
            <w:pPr>
              <w:ind w:firstLineChars="100" w:firstLine="200"/>
              <w:textAlignment w:val="bottom"/>
              <w:rPr>
                <w:color w:val="000000"/>
                <w:sz w:val="20"/>
                <w:szCs w:val="20"/>
              </w:rPr>
            </w:pPr>
            <w:r>
              <w:rPr>
                <w:rFonts w:eastAsia="SimSun"/>
                <w:color w:val="000000"/>
                <w:sz w:val="20"/>
                <w:szCs w:val="20"/>
                <w:lang w:val="en-US" w:eastAsia="zh-CN" w:bidi="ar"/>
              </w:rPr>
              <w:t>Tarot Chanchal singh</w:t>
            </w:r>
          </w:p>
        </w:tc>
        <w:tc>
          <w:tcPr>
            <w:tcW w:w="0" w:type="auto"/>
            <w:tcBorders>
              <w:top w:val="nil"/>
              <w:left w:val="nil"/>
              <w:bottom w:val="nil"/>
              <w:right w:val="nil"/>
            </w:tcBorders>
            <w:noWrap/>
            <w:vAlign w:val="bottom"/>
          </w:tcPr>
          <w:p w14:paraId="3390D3C2" w14:textId="77777777" w:rsidR="001B763B" w:rsidRDefault="00000000">
            <w:pPr>
              <w:jc w:val="right"/>
              <w:textAlignment w:val="bottom"/>
              <w:rPr>
                <w:color w:val="000000"/>
                <w:sz w:val="20"/>
                <w:szCs w:val="20"/>
              </w:rPr>
            </w:pPr>
            <w:r>
              <w:rPr>
                <w:rFonts w:eastAsia="SimSun"/>
                <w:color w:val="000000"/>
                <w:sz w:val="20"/>
                <w:szCs w:val="20"/>
                <w:lang w:val="en-US" w:eastAsia="zh-CN" w:bidi="ar"/>
              </w:rPr>
              <w:t>6</w:t>
            </w:r>
          </w:p>
        </w:tc>
      </w:tr>
      <w:tr w:rsidR="001B763B" w14:paraId="3390D3C6" w14:textId="77777777">
        <w:trPr>
          <w:trHeight w:val="255"/>
        </w:trPr>
        <w:tc>
          <w:tcPr>
            <w:tcW w:w="0" w:type="auto"/>
            <w:tcBorders>
              <w:top w:val="nil"/>
              <w:left w:val="nil"/>
              <w:bottom w:val="nil"/>
              <w:right w:val="nil"/>
            </w:tcBorders>
            <w:noWrap/>
            <w:vAlign w:val="bottom"/>
          </w:tcPr>
          <w:p w14:paraId="3390D3C4" w14:textId="77777777" w:rsidR="001B763B" w:rsidRDefault="00000000">
            <w:pPr>
              <w:ind w:firstLineChars="100" w:firstLine="200"/>
              <w:textAlignment w:val="bottom"/>
              <w:rPr>
                <w:color w:val="000000"/>
                <w:sz w:val="20"/>
                <w:szCs w:val="20"/>
              </w:rPr>
            </w:pPr>
            <w:r>
              <w:rPr>
                <w:rFonts w:eastAsia="SimSun"/>
                <w:color w:val="000000"/>
                <w:sz w:val="20"/>
                <w:szCs w:val="20"/>
                <w:lang w:val="en-US" w:eastAsia="zh-CN" w:bidi="ar"/>
              </w:rPr>
              <w:t>Tarot Rupika</w:t>
            </w:r>
          </w:p>
        </w:tc>
        <w:tc>
          <w:tcPr>
            <w:tcW w:w="0" w:type="auto"/>
            <w:tcBorders>
              <w:top w:val="nil"/>
              <w:left w:val="nil"/>
              <w:bottom w:val="nil"/>
              <w:right w:val="nil"/>
            </w:tcBorders>
            <w:noWrap/>
            <w:vAlign w:val="bottom"/>
          </w:tcPr>
          <w:p w14:paraId="3390D3C5" w14:textId="77777777" w:rsidR="001B763B" w:rsidRDefault="00000000">
            <w:pPr>
              <w:jc w:val="right"/>
              <w:textAlignment w:val="bottom"/>
              <w:rPr>
                <w:color w:val="000000"/>
                <w:sz w:val="20"/>
                <w:szCs w:val="20"/>
              </w:rPr>
            </w:pPr>
            <w:r>
              <w:rPr>
                <w:rFonts w:eastAsia="SimSun"/>
                <w:color w:val="000000"/>
                <w:sz w:val="20"/>
                <w:szCs w:val="20"/>
                <w:lang w:val="en-US" w:eastAsia="zh-CN" w:bidi="ar"/>
              </w:rPr>
              <w:t>16</w:t>
            </w:r>
          </w:p>
        </w:tc>
      </w:tr>
      <w:tr w:rsidR="001B763B" w14:paraId="3390D3C9" w14:textId="77777777">
        <w:trPr>
          <w:trHeight w:val="255"/>
        </w:trPr>
        <w:tc>
          <w:tcPr>
            <w:tcW w:w="0" w:type="auto"/>
            <w:tcBorders>
              <w:top w:val="nil"/>
              <w:left w:val="nil"/>
              <w:bottom w:val="nil"/>
              <w:right w:val="nil"/>
            </w:tcBorders>
            <w:noWrap/>
            <w:vAlign w:val="bottom"/>
          </w:tcPr>
          <w:p w14:paraId="3390D3C7" w14:textId="77777777" w:rsidR="001B763B" w:rsidRDefault="00000000">
            <w:pPr>
              <w:ind w:firstLineChars="100" w:firstLine="200"/>
              <w:textAlignment w:val="bottom"/>
              <w:rPr>
                <w:color w:val="000000"/>
                <w:sz w:val="20"/>
                <w:szCs w:val="20"/>
              </w:rPr>
            </w:pPr>
            <w:r>
              <w:rPr>
                <w:rFonts w:eastAsia="SimSun"/>
                <w:color w:val="000000"/>
                <w:sz w:val="20"/>
                <w:szCs w:val="20"/>
                <w:lang w:val="en-US" w:eastAsia="zh-CN" w:bidi="ar"/>
              </w:rPr>
              <w:t>Tarot Srishti</w:t>
            </w:r>
          </w:p>
        </w:tc>
        <w:tc>
          <w:tcPr>
            <w:tcW w:w="0" w:type="auto"/>
            <w:tcBorders>
              <w:top w:val="nil"/>
              <w:left w:val="nil"/>
              <w:bottom w:val="nil"/>
              <w:right w:val="nil"/>
            </w:tcBorders>
            <w:noWrap/>
            <w:vAlign w:val="bottom"/>
          </w:tcPr>
          <w:p w14:paraId="3390D3C8" w14:textId="77777777" w:rsidR="001B763B" w:rsidRDefault="00000000">
            <w:pPr>
              <w:jc w:val="right"/>
              <w:textAlignment w:val="bottom"/>
              <w:rPr>
                <w:color w:val="000000"/>
                <w:sz w:val="20"/>
                <w:szCs w:val="20"/>
              </w:rPr>
            </w:pPr>
            <w:r>
              <w:rPr>
                <w:rFonts w:eastAsia="SimSun"/>
                <w:color w:val="000000"/>
                <w:sz w:val="20"/>
                <w:szCs w:val="20"/>
                <w:lang w:val="en-US" w:eastAsia="zh-CN" w:bidi="ar"/>
              </w:rPr>
              <w:t>1</w:t>
            </w:r>
          </w:p>
        </w:tc>
      </w:tr>
      <w:tr w:rsidR="001B763B" w14:paraId="3390D3CC" w14:textId="77777777">
        <w:trPr>
          <w:trHeight w:val="255"/>
        </w:trPr>
        <w:tc>
          <w:tcPr>
            <w:tcW w:w="0" w:type="auto"/>
            <w:tcBorders>
              <w:top w:val="nil"/>
              <w:left w:val="nil"/>
              <w:bottom w:val="nil"/>
              <w:right w:val="nil"/>
            </w:tcBorders>
            <w:noWrap/>
            <w:vAlign w:val="bottom"/>
          </w:tcPr>
          <w:p w14:paraId="3390D3CA" w14:textId="77777777" w:rsidR="001B763B" w:rsidRDefault="00000000">
            <w:pPr>
              <w:ind w:firstLineChars="100" w:firstLine="200"/>
              <w:textAlignment w:val="bottom"/>
              <w:rPr>
                <w:color w:val="000000"/>
                <w:sz w:val="20"/>
                <w:szCs w:val="20"/>
              </w:rPr>
            </w:pPr>
            <w:r>
              <w:rPr>
                <w:rFonts w:eastAsia="SimSun"/>
                <w:color w:val="000000"/>
                <w:sz w:val="20"/>
                <w:szCs w:val="20"/>
                <w:lang w:val="en-US" w:eastAsia="zh-CN" w:bidi="ar"/>
              </w:rPr>
              <w:lastRenderedPageBreak/>
              <w:t>Usha Siingh</w:t>
            </w:r>
          </w:p>
        </w:tc>
        <w:tc>
          <w:tcPr>
            <w:tcW w:w="0" w:type="auto"/>
            <w:tcBorders>
              <w:top w:val="nil"/>
              <w:left w:val="nil"/>
              <w:bottom w:val="nil"/>
              <w:right w:val="nil"/>
            </w:tcBorders>
            <w:noWrap/>
            <w:vAlign w:val="bottom"/>
          </w:tcPr>
          <w:p w14:paraId="3390D3CB" w14:textId="77777777" w:rsidR="001B763B" w:rsidRDefault="00000000">
            <w:pPr>
              <w:jc w:val="right"/>
              <w:textAlignment w:val="bottom"/>
              <w:rPr>
                <w:color w:val="000000"/>
                <w:sz w:val="20"/>
                <w:szCs w:val="20"/>
              </w:rPr>
            </w:pPr>
            <w:r>
              <w:rPr>
                <w:rFonts w:eastAsia="SimSun"/>
                <w:color w:val="000000"/>
                <w:sz w:val="20"/>
                <w:szCs w:val="20"/>
                <w:lang w:val="en-US" w:eastAsia="zh-CN" w:bidi="ar"/>
              </w:rPr>
              <w:t>2</w:t>
            </w:r>
          </w:p>
        </w:tc>
      </w:tr>
      <w:tr w:rsidR="001B763B" w14:paraId="3390D3CF" w14:textId="77777777">
        <w:trPr>
          <w:trHeight w:val="255"/>
        </w:trPr>
        <w:tc>
          <w:tcPr>
            <w:tcW w:w="0" w:type="auto"/>
            <w:tcBorders>
              <w:top w:val="single" w:sz="4" w:space="0" w:color="8CB5F9"/>
              <w:left w:val="nil"/>
              <w:bottom w:val="nil"/>
              <w:right w:val="nil"/>
            </w:tcBorders>
            <w:shd w:val="clear" w:color="D9E7FD" w:fill="D9E7FD"/>
            <w:noWrap/>
            <w:vAlign w:val="bottom"/>
          </w:tcPr>
          <w:p w14:paraId="3390D3CD" w14:textId="77777777" w:rsidR="001B763B" w:rsidRDefault="00000000">
            <w:pPr>
              <w:textAlignment w:val="bottom"/>
              <w:rPr>
                <w:b/>
                <w:bCs/>
                <w:color w:val="000000"/>
                <w:sz w:val="20"/>
                <w:szCs w:val="20"/>
              </w:rPr>
            </w:pPr>
            <w:r>
              <w:rPr>
                <w:rFonts w:eastAsia="SimSun"/>
                <w:b/>
                <w:bCs/>
                <w:color w:val="000000"/>
                <w:sz w:val="20"/>
                <w:szCs w:val="20"/>
                <w:lang w:val="en-US" w:eastAsia="zh-CN" w:bidi="ar"/>
              </w:rPr>
              <w:t>Grand Total</w:t>
            </w:r>
          </w:p>
        </w:tc>
        <w:tc>
          <w:tcPr>
            <w:tcW w:w="0" w:type="auto"/>
            <w:tcBorders>
              <w:top w:val="single" w:sz="4" w:space="0" w:color="8CB5F9"/>
              <w:left w:val="nil"/>
              <w:bottom w:val="nil"/>
              <w:right w:val="nil"/>
            </w:tcBorders>
            <w:shd w:val="clear" w:color="D9E7FD" w:fill="D9E7FD"/>
            <w:noWrap/>
            <w:vAlign w:val="bottom"/>
          </w:tcPr>
          <w:p w14:paraId="3390D3CE" w14:textId="77777777" w:rsidR="001B763B" w:rsidRDefault="00000000">
            <w:pPr>
              <w:jc w:val="right"/>
              <w:textAlignment w:val="bottom"/>
              <w:rPr>
                <w:b/>
                <w:bCs/>
                <w:color w:val="000000"/>
                <w:sz w:val="20"/>
                <w:szCs w:val="20"/>
              </w:rPr>
            </w:pPr>
            <w:r>
              <w:rPr>
                <w:rFonts w:eastAsia="SimSun"/>
                <w:b/>
                <w:bCs/>
                <w:color w:val="000000"/>
                <w:sz w:val="20"/>
                <w:szCs w:val="20"/>
                <w:lang w:val="en-US" w:eastAsia="zh-CN" w:bidi="ar"/>
              </w:rPr>
              <w:t>372</w:t>
            </w:r>
          </w:p>
        </w:tc>
      </w:tr>
    </w:tbl>
    <w:p w14:paraId="3390D3D0" w14:textId="77777777" w:rsidR="001B763B" w:rsidRDefault="001B763B">
      <w:pPr>
        <w:spacing w:after="200"/>
        <w:rPr>
          <w:rFonts w:eastAsia="Times New Roman"/>
          <w:b/>
          <w:bCs/>
          <w:sz w:val="34"/>
          <w:szCs w:val="34"/>
        </w:rPr>
      </w:pPr>
    </w:p>
    <w:p w14:paraId="3390D3D1" w14:textId="77777777" w:rsidR="001B763B" w:rsidRDefault="00000000">
      <w:pPr>
        <w:rPr>
          <w:b/>
          <w:bCs/>
          <w:sz w:val="28"/>
          <w:szCs w:val="28"/>
        </w:rPr>
      </w:pPr>
      <w:r>
        <w:rPr>
          <w:b/>
          <w:bCs/>
          <w:sz w:val="28"/>
          <w:szCs w:val="28"/>
        </w:rPr>
        <w:t>The average no. of calls handled per agent per day is 1.9549</w:t>
      </w:r>
    </w:p>
    <w:p w14:paraId="3390D3D2" w14:textId="77777777" w:rsidR="001B763B" w:rsidRDefault="001B763B">
      <w:pPr>
        <w:spacing w:after="200"/>
        <w:rPr>
          <w:rFonts w:eastAsia="Times New Roman"/>
          <w:b/>
          <w:bCs/>
          <w:sz w:val="34"/>
          <w:szCs w:val="34"/>
        </w:rPr>
      </w:pPr>
    </w:p>
    <w:p w14:paraId="3390D3D3" w14:textId="77777777" w:rsidR="001B763B" w:rsidRDefault="00000000">
      <w:pPr>
        <w:spacing w:after="200"/>
        <w:rPr>
          <w:rFonts w:eastAsia="Times New Roman"/>
          <w:b/>
          <w:bCs/>
          <w:sz w:val="34"/>
          <w:szCs w:val="34"/>
        </w:rPr>
      </w:pPr>
      <w:r>
        <w:rPr>
          <w:rFonts w:eastAsia="Times New Roman"/>
          <w:b/>
          <w:bCs/>
          <w:sz w:val="34"/>
          <w:szCs w:val="34"/>
        </w:rPr>
        <w:t>8. How many repeat callers are there, and what percentage of total calls do they represent?</w:t>
      </w:r>
    </w:p>
    <w:p w14:paraId="3390D3D4" w14:textId="77777777" w:rsidR="001B763B" w:rsidRDefault="001B763B">
      <w:pPr>
        <w:spacing w:after="200"/>
        <w:rPr>
          <w:rFonts w:eastAsia="Times New Roman"/>
          <w:b/>
          <w:bCs/>
          <w:sz w:val="30"/>
          <w:szCs w:val="30"/>
        </w:rPr>
      </w:pPr>
    </w:p>
    <w:tbl>
      <w:tblPr>
        <w:tblStyle w:val="Style14"/>
        <w:tblW w:w="448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655"/>
        <w:gridCol w:w="2825"/>
      </w:tblGrid>
      <w:tr w:rsidR="001B763B" w14:paraId="3390D3D7" w14:textId="77777777">
        <w:trPr>
          <w:trHeight w:val="455"/>
        </w:trPr>
        <w:tc>
          <w:tcPr>
            <w:tcW w:w="1655" w:type="dxa"/>
            <w:tcBorders>
              <w:top w:val="nil"/>
              <w:left w:val="nil"/>
              <w:bottom w:val="single" w:sz="8" w:space="0" w:color="8CB5F9"/>
              <w:right w:val="nil"/>
            </w:tcBorders>
            <w:shd w:val="clear" w:color="auto" w:fill="D9E7FD"/>
            <w:tcMar>
              <w:top w:w="100" w:type="dxa"/>
              <w:left w:w="100" w:type="dxa"/>
              <w:bottom w:w="100" w:type="dxa"/>
              <w:right w:w="100" w:type="dxa"/>
            </w:tcMar>
          </w:tcPr>
          <w:p w14:paraId="3390D3D5" w14:textId="77777777" w:rsidR="001B763B" w:rsidRDefault="00000000">
            <w:pPr>
              <w:spacing w:after="200"/>
              <w:rPr>
                <w:rFonts w:eastAsia="Times New Roman"/>
                <w:b/>
                <w:bCs/>
                <w:sz w:val="30"/>
                <w:szCs w:val="30"/>
              </w:rPr>
            </w:pPr>
            <w:r>
              <w:rPr>
                <w:b/>
                <w:bCs/>
                <w:sz w:val="20"/>
                <w:szCs w:val="20"/>
              </w:rPr>
              <w:t>Row Labels</w:t>
            </w:r>
          </w:p>
        </w:tc>
        <w:tc>
          <w:tcPr>
            <w:tcW w:w="2825" w:type="dxa"/>
            <w:tcBorders>
              <w:top w:val="nil"/>
              <w:left w:val="nil"/>
              <w:bottom w:val="single" w:sz="8" w:space="0" w:color="8CB5F9"/>
              <w:right w:val="nil"/>
            </w:tcBorders>
            <w:shd w:val="clear" w:color="auto" w:fill="D9E7FD"/>
            <w:tcMar>
              <w:top w:w="100" w:type="dxa"/>
              <w:left w:w="100" w:type="dxa"/>
              <w:bottom w:w="100" w:type="dxa"/>
              <w:right w:w="100" w:type="dxa"/>
            </w:tcMar>
          </w:tcPr>
          <w:p w14:paraId="3390D3D6" w14:textId="77777777" w:rsidR="001B763B" w:rsidRDefault="00000000">
            <w:pPr>
              <w:spacing w:after="200"/>
              <w:rPr>
                <w:rFonts w:eastAsia="Times New Roman"/>
                <w:b/>
                <w:bCs/>
                <w:sz w:val="30"/>
                <w:szCs w:val="30"/>
              </w:rPr>
            </w:pPr>
            <w:r>
              <w:rPr>
                <w:b/>
                <w:bCs/>
                <w:sz w:val="20"/>
                <w:szCs w:val="20"/>
              </w:rPr>
              <w:t>Count of consultationType</w:t>
            </w:r>
          </w:p>
        </w:tc>
      </w:tr>
      <w:tr w:rsidR="001B763B" w14:paraId="3390D3DA" w14:textId="77777777">
        <w:trPr>
          <w:trHeight w:val="455"/>
        </w:trPr>
        <w:tc>
          <w:tcPr>
            <w:tcW w:w="1655" w:type="dxa"/>
            <w:tcBorders>
              <w:top w:val="nil"/>
              <w:left w:val="nil"/>
              <w:bottom w:val="single" w:sz="8" w:space="0" w:color="8CB5F9"/>
              <w:right w:val="nil"/>
            </w:tcBorders>
            <w:tcMar>
              <w:top w:w="100" w:type="dxa"/>
              <w:left w:w="100" w:type="dxa"/>
              <w:bottom w:w="100" w:type="dxa"/>
              <w:right w:w="100" w:type="dxa"/>
            </w:tcMar>
          </w:tcPr>
          <w:p w14:paraId="3390D3D8" w14:textId="77777777" w:rsidR="001B763B" w:rsidRDefault="00000000">
            <w:pPr>
              <w:spacing w:after="200"/>
              <w:rPr>
                <w:rFonts w:eastAsia="Times New Roman"/>
                <w:b/>
                <w:bCs/>
                <w:sz w:val="30"/>
                <w:szCs w:val="30"/>
              </w:rPr>
            </w:pPr>
            <w:r>
              <w:rPr>
                <w:b/>
                <w:bCs/>
                <w:sz w:val="20"/>
                <w:szCs w:val="20"/>
              </w:rPr>
              <w:t>Call</w:t>
            </w:r>
          </w:p>
        </w:tc>
        <w:tc>
          <w:tcPr>
            <w:tcW w:w="2825" w:type="dxa"/>
            <w:tcBorders>
              <w:top w:val="nil"/>
              <w:left w:val="nil"/>
              <w:bottom w:val="single" w:sz="8" w:space="0" w:color="8CB5F9"/>
              <w:right w:val="nil"/>
            </w:tcBorders>
            <w:tcMar>
              <w:top w:w="100" w:type="dxa"/>
              <w:left w:w="100" w:type="dxa"/>
              <w:bottom w:w="100" w:type="dxa"/>
              <w:right w:w="100" w:type="dxa"/>
            </w:tcMar>
          </w:tcPr>
          <w:p w14:paraId="3390D3D9" w14:textId="77777777" w:rsidR="001B763B" w:rsidRDefault="00000000">
            <w:pPr>
              <w:spacing w:after="200"/>
              <w:rPr>
                <w:rFonts w:eastAsia="Times New Roman"/>
                <w:b/>
                <w:bCs/>
                <w:sz w:val="30"/>
                <w:szCs w:val="30"/>
              </w:rPr>
            </w:pPr>
            <w:r>
              <w:rPr>
                <w:b/>
                <w:bCs/>
                <w:sz w:val="20"/>
                <w:szCs w:val="20"/>
              </w:rPr>
              <w:t>8508</w:t>
            </w:r>
          </w:p>
        </w:tc>
      </w:tr>
      <w:tr w:rsidR="001B763B" w14:paraId="3390D3DD"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3DB" w14:textId="77777777" w:rsidR="001B763B" w:rsidRDefault="00000000">
            <w:pPr>
              <w:spacing w:after="200"/>
              <w:rPr>
                <w:rFonts w:eastAsia="Times New Roman"/>
                <w:b/>
                <w:bCs/>
                <w:sz w:val="30"/>
                <w:szCs w:val="30"/>
              </w:rPr>
            </w:pPr>
            <w:r>
              <w:rPr>
                <w:rFonts w:eastAsia="Times New Roman"/>
                <w:b/>
                <w:bCs/>
                <w:sz w:val="30"/>
                <w:szCs w:val="30"/>
              </w:rPr>
              <w:t>8</w:t>
            </w:r>
          </w:p>
        </w:tc>
        <w:tc>
          <w:tcPr>
            <w:tcW w:w="2825" w:type="dxa"/>
            <w:tcBorders>
              <w:top w:val="nil"/>
              <w:left w:val="nil"/>
              <w:bottom w:val="nil"/>
              <w:right w:val="nil"/>
            </w:tcBorders>
            <w:tcMar>
              <w:top w:w="100" w:type="dxa"/>
              <w:left w:w="100" w:type="dxa"/>
              <w:bottom w:w="100" w:type="dxa"/>
              <w:right w:w="100" w:type="dxa"/>
            </w:tcMar>
          </w:tcPr>
          <w:p w14:paraId="3390D3DC" w14:textId="77777777" w:rsidR="001B763B" w:rsidRDefault="00000000">
            <w:pPr>
              <w:spacing w:after="200"/>
              <w:rPr>
                <w:rFonts w:eastAsia="Times New Roman"/>
                <w:b/>
                <w:bCs/>
                <w:sz w:val="30"/>
                <w:szCs w:val="30"/>
              </w:rPr>
            </w:pPr>
            <w:r>
              <w:rPr>
                <w:rFonts w:eastAsia="Times New Roman"/>
                <w:b/>
                <w:bCs/>
                <w:sz w:val="30"/>
                <w:szCs w:val="30"/>
              </w:rPr>
              <w:t>5</w:t>
            </w:r>
          </w:p>
        </w:tc>
      </w:tr>
      <w:tr w:rsidR="001B763B" w14:paraId="3390D3E0"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3DE" w14:textId="77777777" w:rsidR="001B763B" w:rsidRDefault="00000000">
            <w:pPr>
              <w:spacing w:after="200"/>
              <w:rPr>
                <w:rFonts w:eastAsia="Times New Roman"/>
                <w:b/>
                <w:bCs/>
                <w:sz w:val="30"/>
                <w:szCs w:val="30"/>
              </w:rPr>
            </w:pPr>
            <w:r>
              <w:rPr>
                <w:rFonts w:eastAsia="Times New Roman"/>
                <w:b/>
                <w:bCs/>
                <w:sz w:val="30"/>
                <w:szCs w:val="30"/>
              </w:rPr>
              <w:t>12</w:t>
            </w:r>
          </w:p>
        </w:tc>
        <w:tc>
          <w:tcPr>
            <w:tcW w:w="2825" w:type="dxa"/>
            <w:tcBorders>
              <w:top w:val="nil"/>
              <w:left w:val="nil"/>
              <w:bottom w:val="nil"/>
              <w:right w:val="nil"/>
            </w:tcBorders>
            <w:tcMar>
              <w:top w:w="100" w:type="dxa"/>
              <w:left w:w="100" w:type="dxa"/>
              <w:bottom w:w="100" w:type="dxa"/>
              <w:right w:w="100" w:type="dxa"/>
            </w:tcMar>
          </w:tcPr>
          <w:p w14:paraId="3390D3DF" w14:textId="77777777" w:rsidR="001B763B" w:rsidRDefault="00000000">
            <w:pPr>
              <w:spacing w:after="200"/>
              <w:rPr>
                <w:rFonts w:eastAsia="Times New Roman"/>
                <w:b/>
                <w:bCs/>
                <w:sz w:val="30"/>
                <w:szCs w:val="30"/>
              </w:rPr>
            </w:pPr>
            <w:r>
              <w:rPr>
                <w:rFonts w:eastAsia="Times New Roman"/>
                <w:b/>
                <w:bCs/>
                <w:sz w:val="30"/>
                <w:szCs w:val="30"/>
              </w:rPr>
              <w:t>18</w:t>
            </w:r>
          </w:p>
        </w:tc>
      </w:tr>
      <w:tr w:rsidR="001B763B" w14:paraId="3390D3E3"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3E1" w14:textId="77777777" w:rsidR="001B763B" w:rsidRDefault="00000000">
            <w:pPr>
              <w:spacing w:after="200"/>
              <w:rPr>
                <w:rFonts w:eastAsia="Times New Roman"/>
                <w:b/>
                <w:bCs/>
                <w:sz w:val="30"/>
                <w:szCs w:val="30"/>
              </w:rPr>
            </w:pPr>
            <w:r>
              <w:rPr>
                <w:rFonts w:eastAsia="Times New Roman"/>
                <w:b/>
                <w:bCs/>
                <w:sz w:val="30"/>
                <w:szCs w:val="30"/>
              </w:rPr>
              <w:t>13</w:t>
            </w:r>
          </w:p>
        </w:tc>
        <w:tc>
          <w:tcPr>
            <w:tcW w:w="2825" w:type="dxa"/>
            <w:tcBorders>
              <w:top w:val="nil"/>
              <w:left w:val="nil"/>
              <w:bottom w:val="nil"/>
              <w:right w:val="nil"/>
            </w:tcBorders>
            <w:tcMar>
              <w:top w:w="100" w:type="dxa"/>
              <w:left w:w="100" w:type="dxa"/>
              <w:bottom w:w="100" w:type="dxa"/>
              <w:right w:w="100" w:type="dxa"/>
            </w:tcMar>
          </w:tcPr>
          <w:p w14:paraId="3390D3E2" w14:textId="77777777" w:rsidR="001B763B" w:rsidRDefault="00000000">
            <w:pPr>
              <w:spacing w:after="200"/>
              <w:rPr>
                <w:rFonts w:eastAsia="Times New Roman"/>
                <w:b/>
                <w:bCs/>
                <w:sz w:val="30"/>
                <w:szCs w:val="30"/>
              </w:rPr>
            </w:pPr>
            <w:r>
              <w:rPr>
                <w:rFonts w:eastAsia="Times New Roman"/>
                <w:b/>
                <w:bCs/>
                <w:sz w:val="30"/>
                <w:szCs w:val="30"/>
              </w:rPr>
              <w:t>6</w:t>
            </w:r>
          </w:p>
        </w:tc>
      </w:tr>
      <w:tr w:rsidR="001B763B" w14:paraId="3390D3E6"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3E4" w14:textId="77777777" w:rsidR="001B763B" w:rsidRDefault="00000000">
            <w:pPr>
              <w:spacing w:after="200"/>
              <w:rPr>
                <w:rFonts w:eastAsia="Times New Roman"/>
                <w:b/>
                <w:bCs/>
                <w:sz w:val="30"/>
                <w:szCs w:val="30"/>
              </w:rPr>
            </w:pPr>
            <w:r>
              <w:rPr>
                <w:rFonts w:eastAsia="Times New Roman"/>
                <w:b/>
                <w:bCs/>
                <w:sz w:val="30"/>
                <w:szCs w:val="30"/>
              </w:rPr>
              <w:t>14</w:t>
            </w:r>
          </w:p>
        </w:tc>
        <w:tc>
          <w:tcPr>
            <w:tcW w:w="2825" w:type="dxa"/>
            <w:tcBorders>
              <w:top w:val="nil"/>
              <w:left w:val="nil"/>
              <w:bottom w:val="nil"/>
              <w:right w:val="nil"/>
            </w:tcBorders>
            <w:tcMar>
              <w:top w:w="100" w:type="dxa"/>
              <w:left w:w="100" w:type="dxa"/>
              <w:bottom w:w="100" w:type="dxa"/>
              <w:right w:w="100" w:type="dxa"/>
            </w:tcMar>
          </w:tcPr>
          <w:p w14:paraId="3390D3E5" w14:textId="77777777" w:rsidR="001B763B" w:rsidRDefault="00000000">
            <w:pPr>
              <w:spacing w:after="200"/>
              <w:rPr>
                <w:rFonts w:eastAsia="Times New Roman"/>
                <w:b/>
                <w:bCs/>
                <w:sz w:val="30"/>
                <w:szCs w:val="30"/>
              </w:rPr>
            </w:pPr>
            <w:r>
              <w:rPr>
                <w:rFonts w:eastAsia="Times New Roman"/>
                <w:b/>
                <w:bCs/>
                <w:sz w:val="30"/>
                <w:szCs w:val="30"/>
              </w:rPr>
              <w:t>258</w:t>
            </w:r>
          </w:p>
        </w:tc>
      </w:tr>
      <w:tr w:rsidR="001B763B" w14:paraId="3390D3E9"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3E7" w14:textId="77777777" w:rsidR="001B763B" w:rsidRDefault="00000000">
            <w:pPr>
              <w:spacing w:after="200"/>
              <w:rPr>
                <w:rFonts w:eastAsia="Times New Roman"/>
                <w:b/>
                <w:bCs/>
                <w:sz w:val="30"/>
                <w:szCs w:val="30"/>
              </w:rPr>
            </w:pPr>
            <w:r>
              <w:rPr>
                <w:rFonts w:eastAsia="Times New Roman"/>
                <w:b/>
                <w:bCs/>
                <w:sz w:val="30"/>
                <w:szCs w:val="30"/>
              </w:rPr>
              <w:t>16</w:t>
            </w:r>
          </w:p>
        </w:tc>
        <w:tc>
          <w:tcPr>
            <w:tcW w:w="2825" w:type="dxa"/>
            <w:tcBorders>
              <w:top w:val="nil"/>
              <w:left w:val="nil"/>
              <w:bottom w:val="nil"/>
              <w:right w:val="nil"/>
            </w:tcBorders>
            <w:tcMar>
              <w:top w:w="100" w:type="dxa"/>
              <w:left w:w="100" w:type="dxa"/>
              <w:bottom w:w="100" w:type="dxa"/>
              <w:right w:w="100" w:type="dxa"/>
            </w:tcMar>
          </w:tcPr>
          <w:p w14:paraId="3390D3E8" w14:textId="77777777" w:rsidR="001B763B" w:rsidRDefault="00000000">
            <w:pPr>
              <w:spacing w:after="200"/>
              <w:rPr>
                <w:rFonts w:eastAsia="Times New Roman"/>
                <w:b/>
                <w:bCs/>
                <w:sz w:val="30"/>
                <w:szCs w:val="30"/>
              </w:rPr>
            </w:pPr>
            <w:r>
              <w:rPr>
                <w:rFonts w:eastAsia="Times New Roman"/>
                <w:b/>
                <w:bCs/>
                <w:sz w:val="30"/>
                <w:szCs w:val="30"/>
              </w:rPr>
              <w:t>5</w:t>
            </w:r>
          </w:p>
        </w:tc>
      </w:tr>
      <w:tr w:rsidR="001B763B" w14:paraId="3390D3EC"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3EA" w14:textId="77777777" w:rsidR="001B763B" w:rsidRDefault="00000000">
            <w:pPr>
              <w:spacing w:after="200"/>
              <w:rPr>
                <w:rFonts w:eastAsia="Times New Roman"/>
                <w:b/>
                <w:bCs/>
                <w:sz w:val="30"/>
                <w:szCs w:val="30"/>
              </w:rPr>
            </w:pPr>
            <w:r>
              <w:rPr>
                <w:rFonts w:eastAsia="Times New Roman"/>
                <w:b/>
                <w:bCs/>
                <w:sz w:val="30"/>
                <w:szCs w:val="30"/>
              </w:rPr>
              <w:t>18</w:t>
            </w:r>
          </w:p>
        </w:tc>
        <w:tc>
          <w:tcPr>
            <w:tcW w:w="2825" w:type="dxa"/>
            <w:tcBorders>
              <w:top w:val="nil"/>
              <w:left w:val="nil"/>
              <w:bottom w:val="nil"/>
              <w:right w:val="nil"/>
            </w:tcBorders>
            <w:tcMar>
              <w:top w:w="100" w:type="dxa"/>
              <w:left w:w="100" w:type="dxa"/>
              <w:bottom w:w="100" w:type="dxa"/>
              <w:right w:w="100" w:type="dxa"/>
            </w:tcMar>
          </w:tcPr>
          <w:p w14:paraId="3390D3EB" w14:textId="77777777" w:rsidR="001B763B" w:rsidRDefault="00000000">
            <w:pPr>
              <w:spacing w:after="200"/>
              <w:rPr>
                <w:rFonts w:eastAsia="Times New Roman"/>
                <w:b/>
                <w:bCs/>
                <w:sz w:val="30"/>
                <w:szCs w:val="30"/>
              </w:rPr>
            </w:pPr>
            <w:r>
              <w:rPr>
                <w:rFonts w:eastAsia="Times New Roman"/>
                <w:b/>
                <w:bCs/>
                <w:sz w:val="30"/>
                <w:szCs w:val="30"/>
              </w:rPr>
              <w:t>22</w:t>
            </w:r>
          </w:p>
        </w:tc>
      </w:tr>
      <w:tr w:rsidR="001B763B" w14:paraId="3390D3EF"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3ED" w14:textId="77777777" w:rsidR="001B763B" w:rsidRDefault="00000000">
            <w:pPr>
              <w:spacing w:after="200"/>
              <w:rPr>
                <w:rFonts w:eastAsia="Times New Roman"/>
                <w:b/>
                <w:bCs/>
                <w:sz w:val="30"/>
                <w:szCs w:val="30"/>
              </w:rPr>
            </w:pPr>
            <w:r>
              <w:rPr>
                <w:rFonts w:eastAsia="Times New Roman"/>
                <w:b/>
                <w:bCs/>
                <w:sz w:val="30"/>
                <w:szCs w:val="30"/>
              </w:rPr>
              <w:t>19</w:t>
            </w:r>
          </w:p>
        </w:tc>
        <w:tc>
          <w:tcPr>
            <w:tcW w:w="2825" w:type="dxa"/>
            <w:tcBorders>
              <w:top w:val="nil"/>
              <w:left w:val="nil"/>
              <w:bottom w:val="nil"/>
              <w:right w:val="nil"/>
            </w:tcBorders>
            <w:tcMar>
              <w:top w:w="100" w:type="dxa"/>
              <w:left w:w="100" w:type="dxa"/>
              <w:bottom w:w="100" w:type="dxa"/>
              <w:right w:w="100" w:type="dxa"/>
            </w:tcMar>
          </w:tcPr>
          <w:p w14:paraId="3390D3EE" w14:textId="77777777" w:rsidR="001B763B" w:rsidRDefault="00000000">
            <w:pPr>
              <w:spacing w:after="200"/>
              <w:rPr>
                <w:rFonts w:eastAsia="Times New Roman"/>
                <w:b/>
                <w:bCs/>
                <w:sz w:val="30"/>
                <w:szCs w:val="30"/>
              </w:rPr>
            </w:pPr>
            <w:r>
              <w:rPr>
                <w:rFonts w:eastAsia="Times New Roman"/>
                <w:b/>
                <w:bCs/>
                <w:sz w:val="30"/>
                <w:szCs w:val="30"/>
              </w:rPr>
              <w:t>449</w:t>
            </w:r>
          </w:p>
        </w:tc>
      </w:tr>
      <w:tr w:rsidR="001B763B" w14:paraId="3390D3F2"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3F0" w14:textId="77777777" w:rsidR="001B763B" w:rsidRDefault="00000000">
            <w:pPr>
              <w:spacing w:after="200"/>
              <w:rPr>
                <w:rFonts w:eastAsia="Times New Roman"/>
                <w:b/>
                <w:bCs/>
                <w:sz w:val="30"/>
                <w:szCs w:val="30"/>
              </w:rPr>
            </w:pPr>
            <w:r>
              <w:rPr>
                <w:rFonts w:eastAsia="Times New Roman"/>
                <w:b/>
                <w:bCs/>
                <w:sz w:val="30"/>
                <w:szCs w:val="30"/>
              </w:rPr>
              <w:t>22</w:t>
            </w:r>
          </w:p>
        </w:tc>
        <w:tc>
          <w:tcPr>
            <w:tcW w:w="2825" w:type="dxa"/>
            <w:tcBorders>
              <w:top w:val="nil"/>
              <w:left w:val="nil"/>
              <w:bottom w:val="nil"/>
              <w:right w:val="nil"/>
            </w:tcBorders>
            <w:tcMar>
              <w:top w:w="100" w:type="dxa"/>
              <w:left w:w="100" w:type="dxa"/>
              <w:bottom w:w="100" w:type="dxa"/>
              <w:right w:w="100" w:type="dxa"/>
            </w:tcMar>
          </w:tcPr>
          <w:p w14:paraId="3390D3F1" w14:textId="77777777" w:rsidR="001B763B" w:rsidRDefault="00000000">
            <w:pPr>
              <w:spacing w:after="200"/>
              <w:rPr>
                <w:rFonts w:eastAsia="Times New Roman"/>
                <w:b/>
                <w:bCs/>
                <w:sz w:val="30"/>
                <w:szCs w:val="30"/>
              </w:rPr>
            </w:pPr>
            <w:r>
              <w:rPr>
                <w:rFonts w:eastAsia="Times New Roman"/>
                <w:b/>
                <w:bCs/>
                <w:sz w:val="30"/>
                <w:szCs w:val="30"/>
              </w:rPr>
              <w:t>12</w:t>
            </w:r>
          </w:p>
        </w:tc>
      </w:tr>
      <w:tr w:rsidR="001B763B" w14:paraId="3390D3F5"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3F3" w14:textId="77777777" w:rsidR="001B763B" w:rsidRDefault="00000000">
            <w:pPr>
              <w:spacing w:after="200"/>
              <w:rPr>
                <w:rFonts w:eastAsia="Times New Roman"/>
                <w:b/>
                <w:bCs/>
                <w:sz w:val="30"/>
                <w:szCs w:val="30"/>
              </w:rPr>
            </w:pPr>
            <w:r>
              <w:rPr>
                <w:rFonts w:eastAsia="Times New Roman"/>
                <w:b/>
                <w:bCs/>
                <w:sz w:val="30"/>
                <w:szCs w:val="30"/>
              </w:rPr>
              <w:t>26</w:t>
            </w:r>
          </w:p>
        </w:tc>
        <w:tc>
          <w:tcPr>
            <w:tcW w:w="2825" w:type="dxa"/>
            <w:tcBorders>
              <w:top w:val="nil"/>
              <w:left w:val="nil"/>
              <w:bottom w:val="nil"/>
              <w:right w:val="nil"/>
            </w:tcBorders>
            <w:tcMar>
              <w:top w:w="100" w:type="dxa"/>
              <w:left w:w="100" w:type="dxa"/>
              <w:bottom w:w="100" w:type="dxa"/>
              <w:right w:w="100" w:type="dxa"/>
            </w:tcMar>
          </w:tcPr>
          <w:p w14:paraId="3390D3F4" w14:textId="77777777" w:rsidR="001B763B" w:rsidRDefault="00000000">
            <w:pPr>
              <w:spacing w:after="200"/>
              <w:rPr>
                <w:rFonts w:eastAsia="Times New Roman"/>
                <w:b/>
                <w:bCs/>
                <w:sz w:val="30"/>
                <w:szCs w:val="30"/>
              </w:rPr>
            </w:pPr>
            <w:r>
              <w:rPr>
                <w:rFonts w:eastAsia="Times New Roman"/>
                <w:b/>
                <w:bCs/>
                <w:sz w:val="30"/>
                <w:szCs w:val="30"/>
              </w:rPr>
              <w:t>17</w:t>
            </w:r>
          </w:p>
        </w:tc>
      </w:tr>
      <w:tr w:rsidR="001B763B" w14:paraId="3390D3F8"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3F6" w14:textId="77777777" w:rsidR="001B763B" w:rsidRDefault="00000000">
            <w:pPr>
              <w:spacing w:after="200"/>
              <w:rPr>
                <w:rFonts w:eastAsia="Times New Roman"/>
                <w:b/>
                <w:bCs/>
                <w:sz w:val="30"/>
                <w:szCs w:val="30"/>
              </w:rPr>
            </w:pPr>
            <w:r>
              <w:rPr>
                <w:rFonts w:eastAsia="Times New Roman"/>
                <w:b/>
                <w:bCs/>
                <w:sz w:val="30"/>
                <w:szCs w:val="30"/>
              </w:rPr>
              <w:lastRenderedPageBreak/>
              <w:t>28</w:t>
            </w:r>
          </w:p>
        </w:tc>
        <w:tc>
          <w:tcPr>
            <w:tcW w:w="2825" w:type="dxa"/>
            <w:tcBorders>
              <w:top w:val="nil"/>
              <w:left w:val="nil"/>
              <w:bottom w:val="nil"/>
              <w:right w:val="nil"/>
            </w:tcBorders>
            <w:tcMar>
              <w:top w:w="100" w:type="dxa"/>
              <w:left w:w="100" w:type="dxa"/>
              <w:bottom w:w="100" w:type="dxa"/>
              <w:right w:w="100" w:type="dxa"/>
            </w:tcMar>
          </w:tcPr>
          <w:p w14:paraId="3390D3F7" w14:textId="77777777" w:rsidR="001B763B" w:rsidRDefault="00000000">
            <w:pPr>
              <w:spacing w:after="200"/>
              <w:rPr>
                <w:rFonts w:eastAsia="Times New Roman"/>
                <w:b/>
                <w:bCs/>
                <w:sz w:val="30"/>
                <w:szCs w:val="30"/>
              </w:rPr>
            </w:pPr>
            <w:r>
              <w:rPr>
                <w:rFonts w:eastAsia="Times New Roman"/>
                <w:b/>
                <w:bCs/>
                <w:sz w:val="30"/>
                <w:szCs w:val="30"/>
              </w:rPr>
              <w:t>18</w:t>
            </w:r>
          </w:p>
        </w:tc>
      </w:tr>
      <w:tr w:rsidR="001B763B" w14:paraId="3390D3FB"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3F9" w14:textId="77777777" w:rsidR="001B763B" w:rsidRDefault="00000000">
            <w:pPr>
              <w:spacing w:after="200"/>
              <w:rPr>
                <w:rFonts w:eastAsia="Times New Roman"/>
                <w:b/>
                <w:bCs/>
                <w:sz w:val="30"/>
                <w:szCs w:val="30"/>
              </w:rPr>
            </w:pPr>
            <w:r>
              <w:rPr>
                <w:rFonts w:eastAsia="Times New Roman"/>
                <w:b/>
                <w:bCs/>
                <w:sz w:val="30"/>
                <w:szCs w:val="30"/>
              </w:rPr>
              <w:t>29</w:t>
            </w:r>
          </w:p>
        </w:tc>
        <w:tc>
          <w:tcPr>
            <w:tcW w:w="2825" w:type="dxa"/>
            <w:tcBorders>
              <w:top w:val="nil"/>
              <w:left w:val="nil"/>
              <w:bottom w:val="nil"/>
              <w:right w:val="nil"/>
            </w:tcBorders>
            <w:tcMar>
              <w:top w:w="100" w:type="dxa"/>
              <w:left w:w="100" w:type="dxa"/>
              <w:bottom w:w="100" w:type="dxa"/>
              <w:right w:w="100" w:type="dxa"/>
            </w:tcMar>
          </w:tcPr>
          <w:p w14:paraId="3390D3FA" w14:textId="77777777" w:rsidR="001B763B" w:rsidRDefault="00000000">
            <w:pPr>
              <w:spacing w:after="200"/>
              <w:rPr>
                <w:rFonts w:eastAsia="Times New Roman"/>
                <w:b/>
                <w:bCs/>
                <w:sz w:val="30"/>
                <w:szCs w:val="30"/>
              </w:rPr>
            </w:pPr>
            <w:r>
              <w:rPr>
                <w:rFonts w:eastAsia="Times New Roman"/>
                <w:b/>
                <w:bCs/>
                <w:sz w:val="30"/>
                <w:szCs w:val="30"/>
              </w:rPr>
              <w:t>1</w:t>
            </w:r>
          </w:p>
        </w:tc>
      </w:tr>
      <w:tr w:rsidR="001B763B" w14:paraId="3390D3FE"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3FC" w14:textId="77777777" w:rsidR="001B763B" w:rsidRDefault="00000000">
            <w:pPr>
              <w:spacing w:after="200"/>
              <w:rPr>
                <w:rFonts w:eastAsia="Times New Roman"/>
                <w:b/>
                <w:bCs/>
                <w:sz w:val="30"/>
                <w:szCs w:val="30"/>
              </w:rPr>
            </w:pPr>
            <w:r>
              <w:rPr>
                <w:rFonts w:eastAsia="Times New Roman"/>
                <w:b/>
                <w:bCs/>
                <w:sz w:val="30"/>
                <w:szCs w:val="30"/>
              </w:rPr>
              <w:t>30</w:t>
            </w:r>
          </w:p>
        </w:tc>
        <w:tc>
          <w:tcPr>
            <w:tcW w:w="2825" w:type="dxa"/>
            <w:tcBorders>
              <w:top w:val="nil"/>
              <w:left w:val="nil"/>
              <w:bottom w:val="nil"/>
              <w:right w:val="nil"/>
            </w:tcBorders>
            <w:tcMar>
              <w:top w:w="100" w:type="dxa"/>
              <w:left w:w="100" w:type="dxa"/>
              <w:bottom w:w="100" w:type="dxa"/>
              <w:right w:w="100" w:type="dxa"/>
            </w:tcMar>
          </w:tcPr>
          <w:p w14:paraId="3390D3FD" w14:textId="77777777" w:rsidR="001B763B" w:rsidRDefault="00000000">
            <w:pPr>
              <w:spacing w:after="200"/>
              <w:rPr>
                <w:rFonts w:eastAsia="Times New Roman"/>
                <w:b/>
                <w:bCs/>
                <w:sz w:val="30"/>
                <w:szCs w:val="30"/>
              </w:rPr>
            </w:pPr>
            <w:r>
              <w:rPr>
                <w:rFonts w:eastAsia="Times New Roman"/>
                <w:b/>
                <w:bCs/>
                <w:sz w:val="30"/>
                <w:szCs w:val="30"/>
              </w:rPr>
              <w:t>96</w:t>
            </w:r>
          </w:p>
        </w:tc>
      </w:tr>
      <w:tr w:rsidR="001B763B" w14:paraId="3390D401"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3FF" w14:textId="77777777" w:rsidR="001B763B" w:rsidRDefault="00000000">
            <w:pPr>
              <w:spacing w:after="200"/>
              <w:rPr>
                <w:rFonts w:eastAsia="Times New Roman"/>
                <w:b/>
                <w:bCs/>
                <w:sz w:val="30"/>
                <w:szCs w:val="30"/>
              </w:rPr>
            </w:pPr>
            <w:r>
              <w:rPr>
                <w:rFonts w:eastAsia="Times New Roman"/>
                <w:b/>
                <w:bCs/>
                <w:sz w:val="30"/>
                <w:szCs w:val="30"/>
              </w:rPr>
              <w:t>44</w:t>
            </w:r>
          </w:p>
        </w:tc>
        <w:tc>
          <w:tcPr>
            <w:tcW w:w="2825" w:type="dxa"/>
            <w:tcBorders>
              <w:top w:val="nil"/>
              <w:left w:val="nil"/>
              <w:bottom w:val="nil"/>
              <w:right w:val="nil"/>
            </w:tcBorders>
            <w:tcMar>
              <w:top w:w="100" w:type="dxa"/>
              <w:left w:w="100" w:type="dxa"/>
              <w:bottom w:w="100" w:type="dxa"/>
              <w:right w:w="100" w:type="dxa"/>
            </w:tcMar>
          </w:tcPr>
          <w:p w14:paraId="3390D400" w14:textId="77777777" w:rsidR="001B763B" w:rsidRDefault="00000000">
            <w:pPr>
              <w:spacing w:after="200"/>
              <w:rPr>
                <w:rFonts w:eastAsia="Times New Roman"/>
                <w:b/>
                <w:bCs/>
                <w:sz w:val="30"/>
                <w:szCs w:val="30"/>
              </w:rPr>
            </w:pPr>
            <w:r>
              <w:rPr>
                <w:rFonts w:eastAsia="Times New Roman"/>
                <w:b/>
                <w:bCs/>
                <w:sz w:val="30"/>
                <w:szCs w:val="30"/>
              </w:rPr>
              <w:t>11</w:t>
            </w:r>
          </w:p>
        </w:tc>
      </w:tr>
      <w:tr w:rsidR="001B763B" w14:paraId="3390D404"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02" w14:textId="77777777" w:rsidR="001B763B" w:rsidRDefault="00000000">
            <w:pPr>
              <w:spacing w:after="200"/>
              <w:rPr>
                <w:rFonts w:eastAsia="Times New Roman"/>
                <w:b/>
                <w:bCs/>
                <w:sz w:val="30"/>
                <w:szCs w:val="30"/>
              </w:rPr>
            </w:pPr>
            <w:r>
              <w:rPr>
                <w:rFonts w:eastAsia="Times New Roman"/>
                <w:b/>
                <w:bCs/>
                <w:sz w:val="30"/>
                <w:szCs w:val="30"/>
              </w:rPr>
              <w:t>49</w:t>
            </w:r>
          </w:p>
        </w:tc>
        <w:tc>
          <w:tcPr>
            <w:tcW w:w="2825" w:type="dxa"/>
            <w:tcBorders>
              <w:top w:val="nil"/>
              <w:left w:val="nil"/>
              <w:bottom w:val="nil"/>
              <w:right w:val="nil"/>
            </w:tcBorders>
            <w:tcMar>
              <w:top w:w="100" w:type="dxa"/>
              <w:left w:w="100" w:type="dxa"/>
              <w:bottom w:w="100" w:type="dxa"/>
              <w:right w:w="100" w:type="dxa"/>
            </w:tcMar>
          </w:tcPr>
          <w:p w14:paraId="3390D403" w14:textId="77777777" w:rsidR="001B763B" w:rsidRDefault="00000000">
            <w:pPr>
              <w:spacing w:after="200"/>
              <w:rPr>
                <w:rFonts w:eastAsia="Times New Roman"/>
                <w:b/>
                <w:bCs/>
                <w:sz w:val="30"/>
                <w:szCs w:val="30"/>
              </w:rPr>
            </w:pPr>
            <w:r>
              <w:rPr>
                <w:rFonts w:eastAsia="Times New Roman"/>
                <w:b/>
                <w:bCs/>
                <w:sz w:val="30"/>
                <w:szCs w:val="30"/>
              </w:rPr>
              <w:t>22</w:t>
            </w:r>
          </w:p>
        </w:tc>
      </w:tr>
      <w:tr w:rsidR="001B763B" w14:paraId="3390D407"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05" w14:textId="77777777" w:rsidR="001B763B" w:rsidRDefault="00000000">
            <w:pPr>
              <w:spacing w:after="200"/>
              <w:rPr>
                <w:rFonts w:eastAsia="Times New Roman"/>
                <w:b/>
                <w:bCs/>
                <w:sz w:val="30"/>
                <w:szCs w:val="30"/>
              </w:rPr>
            </w:pPr>
            <w:r>
              <w:rPr>
                <w:rFonts w:eastAsia="Times New Roman"/>
                <w:b/>
                <w:bCs/>
                <w:sz w:val="30"/>
                <w:szCs w:val="30"/>
              </w:rPr>
              <w:t>60</w:t>
            </w:r>
          </w:p>
        </w:tc>
        <w:tc>
          <w:tcPr>
            <w:tcW w:w="2825" w:type="dxa"/>
            <w:tcBorders>
              <w:top w:val="nil"/>
              <w:left w:val="nil"/>
              <w:bottom w:val="nil"/>
              <w:right w:val="nil"/>
            </w:tcBorders>
            <w:tcMar>
              <w:top w:w="100" w:type="dxa"/>
              <w:left w:w="100" w:type="dxa"/>
              <w:bottom w:w="100" w:type="dxa"/>
              <w:right w:w="100" w:type="dxa"/>
            </w:tcMar>
          </w:tcPr>
          <w:p w14:paraId="3390D406" w14:textId="77777777" w:rsidR="001B763B" w:rsidRDefault="00000000">
            <w:pPr>
              <w:spacing w:after="200"/>
              <w:rPr>
                <w:rFonts w:eastAsia="Times New Roman"/>
                <w:b/>
                <w:bCs/>
                <w:sz w:val="30"/>
                <w:szCs w:val="30"/>
              </w:rPr>
            </w:pPr>
            <w:r>
              <w:rPr>
                <w:rFonts w:eastAsia="Times New Roman"/>
                <w:b/>
                <w:bCs/>
                <w:sz w:val="30"/>
                <w:szCs w:val="30"/>
              </w:rPr>
              <w:t>83</w:t>
            </w:r>
          </w:p>
        </w:tc>
      </w:tr>
      <w:tr w:rsidR="001B763B" w14:paraId="3390D40A"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08" w14:textId="77777777" w:rsidR="001B763B" w:rsidRDefault="00000000">
            <w:pPr>
              <w:spacing w:after="200"/>
              <w:rPr>
                <w:rFonts w:eastAsia="Times New Roman"/>
                <w:b/>
                <w:bCs/>
                <w:sz w:val="30"/>
                <w:szCs w:val="30"/>
              </w:rPr>
            </w:pPr>
            <w:r>
              <w:rPr>
                <w:rFonts w:eastAsia="Times New Roman"/>
                <w:b/>
                <w:bCs/>
                <w:sz w:val="30"/>
                <w:szCs w:val="30"/>
              </w:rPr>
              <w:t>64</w:t>
            </w:r>
          </w:p>
        </w:tc>
        <w:tc>
          <w:tcPr>
            <w:tcW w:w="2825" w:type="dxa"/>
            <w:tcBorders>
              <w:top w:val="nil"/>
              <w:left w:val="nil"/>
              <w:bottom w:val="nil"/>
              <w:right w:val="nil"/>
            </w:tcBorders>
            <w:tcMar>
              <w:top w:w="100" w:type="dxa"/>
              <w:left w:w="100" w:type="dxa"/>
              <w:bottom w:w="100" w:type="dxa"/>
              <w:right w:w="100" w:type="dxa"/>
            </w:tcMar>
          </w:tcPr>
          <w:p w14:paraId="3390D409" w14:textId="77777777" w:rsidR="001B763B" w:rsidRDefault="00000000">
            <w:pPr>
              <w:spacing w:after="200"/>
              <w:rPr>
                <w:rFonts w:eastAsia="Times New Roman"/>
                <w:b/>
                <w:bCs/>
                <w:sz w:val="30"/>
                <w:szCs w:val="30"/>
              </w:rPr>
            </w:pPr>
            <w:r>
              <w:rPr>
                <w:rFonts w:eastAsia="Times New Roman"/>
                <w:b/>
                <w:bCs/>
                <w:sz w:val="30"/>
                <w:szCs w:val="30"/>
              </w:rPr>
              <w:t>5</w:t>
            </w:r>
          </w:p>
        </w:tc>
      </w:tr>
      <w:tr w:rsidR="001B763B" w14:paraId="3390D40D"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0B" w14:textId="77777777" w:rsidR="001B763B" w:rsidRDefault="00000000">
            <w:pPr>
              <w:spacing w:after="200"/>
              <w:rPr>
                <w:rFonts w:eastAsia="Times New Roman"/>
                <w:b/>
                <w:bCs/>
                <w:sz w:val="30"/>
                <w:szCs w:val="30"/>
              </w:rPr>
            </w:pPr>
            <w:r>
              <w:rPr>
                <w:rFonts w:eastAsia="Times New Roman"/>
                <w:b/>
                <w:bCs/>
                <w:sz w:val="30"/>
                <w:szCs w:val="30"/>
              </w:rPr>
              <w:t>72</w:t>
            </w:r>
          </w:p>
        </w:tc>
        <w:tc>
          <w:tcPr>
            <w:tcW w:w="2825" w:type="dxa"/>
            <w:tcBorders>
              <w:top w:val="nil"/>
              <w:left w:val="nil"/>
              <w:bottom w:val="nil"/>
              <w:right w:val="nil"/>
            </w:tcBorders>
            <w:tcMar>
              <w:top w:w="100" w:type="dxa"/>
              <w:left w:w="100" w:type="dxa"/>
              <w:bottom w:w="100" w:type="dxa"/>
              <w:right w:w="100" w:type="dxa"/>
            </w:tcMar>
          </w:tcPr>
          <w:p w14:paraId="3390D40C" w14:textId="77777777" w:rsidR="001B763B" w:rsidRDefault="00000000">
            <w:pPr>
              <w:spacing w:after="200"/>
              <w:rPr>
                <w:rFonts w:eastAsia="Times New Roman"/>
                <w:b/>
                <w:bCs/>
                <w:sz w:val="30"/>
                <w:szCs w:val="30"/>
              </w:rPr>
            </w:pPr>
            <w:r>
              <w:rPr>
                <w:rFonts w:eastAsia="Times New Roman"/>
                <w:b/>
                <w:bCs/>
                <w:sz w:val="30"/>
                <w:szCs w:val="30"/>
              </w:rPr>
              <w:t>11</w:t>
            </w:r>
          </w:p>
        </w:tc>
      </w:tr>
      <w:tr w:rsidR="001B763B" w14:paraId="3390D410"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0E" w14:textId="77777777" w:rsidR="001B763B" w:rsidRDefault="00000000">
            <w:pPr>
              <w:spacing w:after="200"/>
              <w:rPr>
                <w:rFonts w:eastAsia="Times New Roman"/>
                <w:b/>
                <w:bCs/>
                <w:sz w:val="30"/>
                <w:szCs w:val="30"/>
              </w:rPr>
            </w:pPr>
            <w:r>
              <w:rPr>
                <w:rFonts w:eastAsia="Times New Roman"/>
                <w:b/>
                <w:bCs/>
                <w:sz w:val="30"/>
                <w:szCs w:val="30"/>
              </w:rPr>
              <w:t>74</w:t>
            </w:r>
          </w:p>
        </w:tc>
        <w:tc>
          <w:tcPr>
            <w:tcW w:w="2825" w:type="dxa"/>
            <w:tcBorders>
              <w:top w:val="nil"/>
              <w:left w:val="nil"/>
              <w:bottom w:val="nil"/>
              <w:right w:val="nil"/>
            </w:tcBorders>
            <w:tcMar>
              <w:top w:w="100" w:type="dxa"/>
              <w:left w:w="100" w:type="dxa"/>
              <w:bottom w:w="100" w:type="dxa"/>
              <w:right w:w="100" w:type="dxa"/>
            </w:tcMar>
          </w:tcPr>
          <w:p w14:paraId="3390D40F" w14:textId="77777777" w:rsidR="001B763B" w:rsidRDefault="00000000">
            <w:pPr>
              <w:spacing w:after="200"/>
              <w:rPr>
                <w:rFonts w:eastAsia="Times New Roman"/>
                <w:b/>
                <w:bCs/>
                <w:sz w:val="30"/>
                <w:szCs w:val="30"/>
              </w:rPr>
            </w:pPr>
            <w:r>
              <w:rPr>
                <w:rFonts w:eastAsia="Times New Roman"/>
                <w:b/>
                <w:bCs/>
                <w:sz w:val="30"/>
                <w:szCs w:val="30"/>
              </w:rPr>
              <w:t>19</w:t>
            </w:r>
          </w:p>
        </w:tc>
      </w:tr>
      <w:tr w:rsidR="001B763B" w14:paraId="3390D413"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11" w14:textId="77777777" w:rsidR="001B763B" w:rsidRDefault="00000000">
            <w:pPr>
              <w:spacing w:after="200"/>
              <w:rPr>
                <w:rFonts w:eastAsia="Times New Roman"/>
                <w:b/>
                <w:bCs/>
                <w:sz w:val="30"/>
                <w:szCs w:val="30"/>
              </w:rPr>
            </w:pPr>
            <w:r>
              <w:rPr>
                <w:rFonts w:eastAsia="Times New Roman"/>
                <w:b/>
                <w:bCs/>
                <w:sz w:val="30"/>
                <w:szCs w:val="30"/>
              </w:rPr>
              <w:t>75</w:t>
            </w:r>
          </w:p>
        </w:tc>
        <w:tc>
          <w:tcPr>
            <w:tcW w:w="2825" w:type="dxa"/>
            <w:tcBorders>
              <w:top w:val="nil"/>
              <w:left w:val="nil"/>
              <w:bottom w:val="nil"/>
              <w:right w:val="nil"/>
            </w:tcBorders>
            <w:tcMar>
              <w:top w:w="100" w:type="dxa"/>
              <w:left w:w="100" w:type="dxa"/>
              <w:bottom w:w="100" w:type="dxa"/>
              <w:right w:w="100" w:type="dxa"/>
            </w:tcMar>
          </w:tcPr>
          <w:p w14:paraId="3390D412" w14:textId="77777777" w:rsidR="001B763B" w:rsidRDefault="00000000">
            <w:pPr>
              <w:spacing w:after="200"/>
              <w:rPr>
                <w:rFonts w:eastAsia="Times New Roman"/>
                <w:b/>
                <w:bCs/>
                <w:sz w:val="30"/>
                <w:szCs w:val="30"/>
              </w:rPr>
            </w:pPr>
            <w:r>
              <w:rPr>
                <w:rFonts w:eastAsia="Times New Roman"/>
                <w:b/>
                <w:bCs/>
                <w:sz w:val="30"/>
                <w:szCs w:val="30"/>
              </w:rPr>
              <w:t>238</w:t>
            </w:r>
          </w:p>
        </w:tc>
      </w:tr>
      <w:tr w:rsidR="001B763B" w14:paraId="3390D416"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14" w14:textId="77777777" w:rsidR="001B763B" w:rsidRDefault="00000000">
            <w:pPr>
              <w:spacing w:after="200"/>
              <w:rPr>
                <w:rFonts w:eastAsia="Times New Roman"/>
                <w:b/>
                <w:bCs/>
                <w:sz w:val="30"/>
                <w:szCs w:val="30"/>
              </w:rPr>
            </w:pPr>
            <w:r>
              <w:rPr>
                <w:rFonts w:eastAsia="Times New Roman"/>
                <w:b/>
                <w:bCs/>
                <w:sz w:val="30"/>
                <w:szCs w:val="30"/>
              </w:rPr>
              <w:t>76</w:t>
            </w:r>
          </w:p>
        </w:tc>
        <w:tc>
          <w:tcPr>
            <w:tcW w:w="2825" w:type="dxa"/>
            <w:tcBorders>
              <w:top w:val="nil"/>
              <w:left w:val="nil"/>
              <w:bottom w:val="nil"/>
              <w:right w:val="nil"/>
            </w:tcBorders>
            <w:tcMar>
              <w:top w:w="100" w:type="dxa"/>
              <w:left w:w="100" w:type="dxa"/>
              <w:bottom w:w="100" w:type="dxa"/>
              <w:right w:w="100" w:type="dxa"/>
            </w:tcMar>
          </w:tcPr>
          <w:p w14:paraId="3390D415" w14:textId="77777777" w:rsidR="001B763B" w:rsidRDefault="00000000">
            <w:pPr>
              <w:spacing w:after="200"/>
              <w:rPr>
                <w:rFonts w:eastAsia="Times New Roman"/>
                <w:b/>
                <w:bCs/>
                <w:sz w:val="30"/>
                <w:szCs w:val="30"/>
              </w:rPr>
            </w:pPr>
            <w:r>
              <w:rPr>
                <w:rFonts w:eastAsia="Times New Roman"/>
                <w:b/>
                <w:bCs/>
                <w:sz w:val="30"/>
                <w:szCs w:val="30"/>
              </w:rPr>
              <w:t>2</w:t>
            </w:r>
          </w:p>
        </w:tc>
      </w:tr>
      <w:tr w:rsidR="001B763B" w14:paraId="3390D419"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17" w14:textId="77777777" w:rsidR="001B763B" w:rsidRDefault="00000000">
            <w:pPr>
              <w:spacing w:after="200"/>
              <w:rPr>
                <w:rFonts w:eastAsia="Times New Roman"/>
                <w:b/>
                <w:bCs/>
                <w:sz w:val="30"/>
                <w:szCs w:val="30"/>
              </w:rPr>
            </w:pPr>
            <w:r>
              <w:rPr>
                <w:rFonts w:eastAsia="Times New Roman"/>
                <w:b/>
                <w:bCs/>
                <w:sz w:val="30"/>
                <w:szCs w:val="30"/>
              </w:rPr>
              <w:t>77</w:t>
            </w:r>
          </w:p>
        </w:tc>
        <w:tc>
          <w:tcPr>
            <w:tcW w:w="2825" w:type="dxa"/>
            <w:tcBorders>
              <w:top w:val="nil"/>
              <w:left w:val="nil"/>
              <w:bottom w:val="nil"/>
              <w:right w:val="nil"/>
            </w:tcBorders>
            <w:tcMar>
              <w:top w:w="100" w:type="dxa"/>
              <w:left w:w="100" w:type="dxa"/>
              <w:bottom w:w="100" w:type="dxa"/>
              <w:right w:w="100" w:type="dxa"/>
            </w:tcMar>
          </w:tcPr>
          <w:p w14:paraId="3390D418" w14:textId="77777777" w:rsidR="001B763B" w:rsidRDefault="00000000">
            <w:pPr>
              <w:spacing w:after="200"/>
              <w:rPr>
                <w:rFonts w:eastAsia="Times New Roman"/>
                <w:b/>
                <w:bCs/>
                <w:sz w:val="30"/>
                <w:szCs w:val="30"/>
              </w:rPr>
            </w:pPr>
            <w:r>
              <w:rPr>
                <w:rFonts w:eastAsia="Times New Roman"/>
                <w:b/>
                <w:bCs/>
                <w:sz w:val="30"/>
                <w:szCs w:val="30"/>
              </w:rPr>
              <w:t>88</w:t>
            </w:r>
          </w:p>
        </w:tc>
      </w:tr>
      <w:tr w:rsidR="001B763B" w14:paraId="3390D41C"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1A" w14:textId="77777777" w:rsidR="001B763B" w:rsidRDefault="00000000">
            <w:pPr>
              <w:spacing w:after="200"/>
              <w:rPr>
                <w:rFonts w:eastAsia="Times New Roman"/>
                <w:b/>
                <w:bCs/>
                <w:sz w:val="30"/>
                <w:szCs w:val="30"/>
              </w:rPr>
            </w:pPr>
            <w:r>
              <w:rPr>
                <w:rFonts w:eastAsia="Times New Roman"/>
                <w:b/>
                <w:bCs/>
                <w:sz w:val="30"/>
                <w:szCs w:val="30"/>
              </w:rPr>
              <w:t>78</w:t>
            </w:r>
          </w:p>
        </w:tc>
        <w:tc>
          <w:tcPr>
            <w:tcW w:w="2825" w:type="dxa"/>
            <w:tcBorders>
              <w:top w:val="nil"/>
              <w:left w:val="nil"/>
              <w:bottom w:val="nil"/>
              <w:right w:val="nil"/>
            </w:tcBorders>
            <w:tcMar>
              <w:top w:w="100" w:type="dxa"/>
              <w:left w:w="100" w:type="dxa"/>
              <w:bottom w:w="100" w:type="dxa"/>
              <w:right w:w="100" w:type="dxa"/>
            </w:tcMar>
          </w:tcPr>
          <w:p w14:paraId="3390D41B" w14:textId="77777777" w:rsidR="001B763B" w:rsidRDefault="00000000">
            <w:pPr>
              <w:spacing w:after="200"/>
              <w:rPr>
                <w:rFonts w:eastAsia="Times New Roman"/>
                <w:b/>
                <w:bCs/>
                <w:sz w:val="30"/>
                <w:szCs w:val="30"/>
              </w:rPr>
            </w:pPr>
            <w:r>
              <w:rPr>
                <w:rFonts w:eastAsia="Times New Roman"/>
                <w:b/>
                <w:bCs/>
                <w:sz w:val="30"/>
                <w:szCs w:val="30"/>
              </w:rPr>
              <w:t>2</w:t>
            </w:r>
          </w:p>
        </w:tc>
      </w:tr>
      <w:tr w:rsidR="001B763B" w14:paraId="3390D41F"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1D" w14:textId="77777777" w:rsidR="001B763B" w:rsidRDefault="00000000">
            <w:pPr>
              <w:spacing w:after="200"/>
              <w:rPr>
                <w:rFonts w:eastAsia="Times New Roman"/>
                <w:b/>
                <w:bCs/>
                <w:sz w:val="30"/>
                <w:szCs w:val="30"/>
              </w:rPr>
            </w:pPr>
            <w:r>
              <w:rPr>
                <w:rFonts w:eastAsia="Times New Roman"/>
                <w:b/>
                <w:bCs/>
                <w:sz w:val="30"/>
                <w:szCs w:val="30"/>
              </w:rPr>
              <w:t>82</w:t>
            </w:r>
          </w:p>
        </w:tc>
        <w:tc>
          <w:tcPr>
            <w:tcW w:w="2825" w:type="dxa"/>
            <w:tcBorders>
              <w:top w:val="nil"/>
              <w:left w:val="nil"/>
              <w:bottom w:val="nil"/>
              <w:right w:val="nil"/>
            </w:tcBorders>
            <w:tcMar>
              <w:top w:w="100" w:type="dxa"/>
              <w:left w:w="100" w:type="dxa"/>
              <w:bottom w:w="100" w:type="dxa"/>
              <w:right w:w="100" w:type="dxa"/>
            </w:tcMar>
          </w:tcPr>
          <w:p w14:paraId="3390D41E" w14:textId="77777777" w:rsidR="001B763B" w:rsidRDefault="00000000">
            <w:pPr>
              <w:spacing w:after="200"/>
              <w:rPr>
                <w:rFonts w:eastAsia="Times New Roman"/>
                <w:b/>
                <w:bCs/>
                <w:sz w:val="30"/>
                <w:szCs w:val="30"/>
              </w:rPr>
            </w:pPr>
            <w:r>
              <w:rPr>
                <w:rFonts w:eastAsia="Times New Roman"/>
                <w:b/>
                <w:bCs/>
                <w:sz w:val="30"/>
                <w:szCs w:val="30"/>
              </w:rPr>
              <w:t>5</w:t>
            </w:r>
          </w:p>
        </w:tc>
      </w:tr>
      <w:tr w:rsidR="001B763B" w14:paraId="3390D422"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20" w14:textId="77777777" w:rsidR="001B763B" w:rsidRDefault="00000000">
            <w:pPr>
              <w:spacing w:after="200"/>
              <w:rPr>
                <w:rFonts w:eastAsia="Times New Roman"/>
                <w:b/>
                <w:bCs/>
                <w:sz w:val="30"/>
                <w:szCs w:val="30"/>
              </w:rPr>
            </w:pPr>
            <w:r>
              <w:rPr>
                <w:rFonts w:eastAsia="Times New Roman"/>
                <w:b/>
                <w:bCs/>
                <w:sz w:val="30"/>
                <w:szCs w:val="30"/>
              </w:rPr>
              <w:t>83</w:t>
            </w:r>
          </w:p>
        </w:tc>
        <w:tc>
          <w:tcPr>
            <w:tcW w:w="2825" w:type="dxa"/>
            <w:tcBorders>
              <w:top w:val="nil"/>
              <w:left w:val="nil"/>
              <w:bottom w:val="nil"/>
              <w:right w:val="nil"/>
            </w:tcBorders>
            <w:tcMar>
              <w:top w:w="100" w:type="dxa"/>
              <w:left w:w="100" w:type="dxa"/>
              <w:bottom w:w="100" w:type="dxa"/>
              <w:right w:w="100" w:type="dxa"/>
            </w:tcMar>
          </w:tcPr>
          <w:p w14:paraId="3390D421" w14:textId="77777777" w:rsidR="001B763B" w:rsidRDefault="00000000">
            <w:pPr>
              <w:spacing w:after="200"/>
              <w:rPr>
                <w:rFonts w:eastAsia="Times New Roman"/>
                <w:b/>
                <w:bCs/>
                <w:sz w:val="30"/>
                <w:szCs w:val="30"/>
              </w:rPr>
            </w:pPr>
            <w:r>
              <w:rPr>
                <w:rFonts w:eastAsia="Times New Roman"/>
                <w:b/>
                <w:bCs/>
                <w:sz w:val="30"/>
                <w:szCs w:val="30"/>
              </w:rPr>
              <w:t>5</w:t>
            </w:r>
          </w:p>
        </w:tc>
      </w:tr>
      <w:tr w:rsidR="001B763B" w14:paraId="3390D425"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23" w14:textId="77777777" w:rsidR="001B763B" w:rsidRDefault="00000000">
            <w:pPr>
              <w:spacing w:after="200"/>
              <w:rPr>
                <w:rFonts w:eastAsia="Times New Roman"/>
                <w:b/>
                <w:bCs/>
                <w:sz w:val="30"/>
                <w:szCs w:val="30"/>
              </w:rPr>
            </w:pPr>
            <w:r>
              <w:rPr>
                <w:rFonts w:eastAsia="Times New Roman"/>
                <w:b/>
                <w:bCs/>
                <w:sz w:val="30"/>
                <w:szCs w:val="30"/>
              </w:rPr>
              <w:t>85</w:t>
            </w:r>
          </w:p>
        </w:tc>
        <w:tc>
          <w:tcPr>
            <w:tcW w:w="2825" w:type="dxa"/>
            <w:tcBorders>
              <w:top w:val="nil"/>
              <w:left w:val="nil"/>
              <w:bottom w:val="nil"/>
              <w:right w:val="nil"/>
            </w:tcBorders>
            <w:tcMar>
              <w:top w:w="100" w:type="dxa"/>
              <w:left w:w="100" w:type="dxa"/>
              <w:bottom w:w="100" w:type="dxa"/>
              <w:right w:w="100" w:type="dxa"/>
            </w:tcMar>
          </w:tcPr>
          <w:p w14:paraId="3390D424" w14:textId="77777777" w:rsidR="001B763B" w:rsidRDefault="00000000">
            <w:pPr>
              <w:spacing w:after="200"/>
              <w:rPr>
                <w:rFonts w:eastAsia="Times New Roman"/>
                <w:b/>
                <w:bCs/>
                <w:sz w:val="30"/>
                <w:szCs w:val="30"/>
              </w:rPr>
            </w:pPr>
            <w:r>
              <w:rPr>
                <w:rFonts w:eastAsia="Times New Roman"/>
                <w:b/>
                <w:bCs/>
                <w:sz w:val="30"/>
                <w:szCs w:val="30"/>
              </w:rPr>
              <w:t>76</w:t>
            </w:r>
          </w:p>
        </w:tc>
      </w:tr>
      <w:tr w:rsidR="001B763B" w14:paraId="3390D428"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26" w14:textId="77777777" w:rsidR="001B763B" w:rsidRDefault="00000000">
            <w:pPr>
              <w:spacing w:after="200"/>
              <w:rPr>
                <w:rFonts w:eastAsia="Times New Roman"/>
                <w:b/>
                <w:bCs/>
                <w:sz w:val="30"/>
                <w:szCs w:val="30"/>
              </w:rPr>
            </w:pPr>
            <w:r>
              <w:rPr>
                <w:rFonts w:eastAsia="Times New Roman"/>
                <w:b/>
                <w:bCs/>
                <w:sz w:val="30"/>
                <w:szCs w:val="30"/>
              </w:rPr>
              <w:lastRenderedPageBreak/>
              <w:t>87</w:t>
            </w:r>
          </w:p>
        </w:tc>
        <w:tc>
          <w:tcPr>
            <w:tcW w:w="2825" w:type="dxa"/>
            <w:tcBorders>
              <w:top w:val="nil"/>
              <w:left w:val="nil"/>
              <w:bottom w:val="nil"/>
              <w:right w:val="nil"/>
            </w:tcBorders>
            <w:tcMar>
              <w:top w:w="100" w:type="dxa"/>
              <w:left w:w="100" w:type="dxa"/>
              <w:bottom w:w="100" w:type="dxa"/>
              <w:right w:w="100" w:type="dxa"/>
            </w:tcMar>
          </w:tcPr>
          <w:p w14:paraId="3390D427" w14:textId="77777777" w:rsidR="001B763B" w:rsidRDefault="00000000">
            <w:pPr>
              <w:spacing w:after="200"/>
              <w:rPr>
                <w:rFonts w:eastAsia="Times New Roman"/>
                <w:b/>
                <w:bCs/>
                <w:sz w:val="30"/>
                <w:szCs w:val="30"/>
              </w:rPr>
            </w:pPr>
            <w:r>
              <w:rPr>
                <w:rFonts w:eastAsia="Times New Roman"/>
                <w:b/>
                <w:bCs/>
                <w:sz w:val="30"/>
                <w:szCs w:val="30"/>
              </w:rPr>
              <w:t>278</w:t>
            </w:r>
          </w:p>
        </w:tc>
      </w:tr>
      <w:tr w:rsidR="001B763B" w14:paraId="3390D42B"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29" w14:textId="77777777" w:rsidR="001B763B" w:rsidRDefault="00000000">
            <w:pPr>
              <w:spacing w:after="200"/>
              <w:rPr>
                <w:rFonts w:eastAsia="Times New Roman"/>
                <w:b/>
                <w:bCs/>
                <w:sz w:val="30"/>
                <w:szCs w:val="30"/>
              </w:rPr>
            </w:pPr>
            <w:r>
              <w:rPr>
                <w:rFonts w:eastAsia="Times New Roman"/>
                <w:b/>
                <w:bCs/>
                <w:sz w:val="30"/>
                <w:szCs w:val="30"/>
              </w:rPr>
              <w:t>91</w:t>
            </w:r>
          </w:p>
        </w:tc>
        <w:tc>
          <w:tcPr>
            <w:tcW w:w="2825" w:type="dxa"/>
            <w:tcBorders>
              <w:top w:val="nil"/>
              <w:left w:val="nil"/>
              <w:bottom w:val="nil"/>
              <w:right w:val="nil"/>
            </w:tcBorders>
            <w:tcMar>
              <w:top w:w="100" w:type="dxa"/>
              <w:left w:w="100" w:type="dxa"/>
              <w:bottom w:w="100" w:type="dxa"/>
              <w:right w:w="100" w:type="dxa"/>
            </w:tcMar>
          </w:tcPr>
          <w:p w14:paraId="3390D42A" w14:textId="77777777" w:rsidR="001B763B" w:rsidRDefault="00000000">
            <w:pPr>
              <w:spacing w:after="200"/>
              <w:rPr>
                <w:rFonts w:eastAsia="Times New Roman"/>
                <w:b/>
                <w:bCs/>
                <w:sz w:val="30"/>
                <w:szCs w:val="30"/>
              </w:rPr>
            </w:pPr>
            <w:r>
              <w:rPr>
                <w:rFonts w:eastAsia="Times New Roman"/>
                <w:b/>
                <w:bCs/>
                <w:sz w:val="30"/>
                <w:szCs w:val="30"/>
              </w:rPr>
              <w:t>72</w:t>
            </w:r>
          </w:p>
        </w:tc>
      </w:tr>
      <w:tr w:rsidR="001B763B" w14:paraId="3390D42E"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2C" w14:textId="77777777" w:rsidR="001B763B" w:rsidRDefault="00000000">
            <w:pPr>
              <w:spacing w:after="200"/>
              <w:rPr>
                <w:rFonts w:eastAsia="Times New Roman"/>
                <w:b/>
                <w:bCs/>
                <w:sz w:val="30"/>
                <w:szCs w:val="30"/>
              </w:rPr>
            </w:pPr>
            <w:r>
              <w:rPr>
                <w:rFonts w:eastAsia="Times New Roman"/>
                <w:b/>
                <w:bCs/>
                <w:sz w:val="30"/>
                <w:szCs w:val="30"/>
              </w:rPr>
              <w:t>92</w:t>
            </w:r>
          </w:p>
        </w:tc>
        <w:tc>
          <w:tcPr>
            <w:tcW w:w="2825" w:type="dxa"/>
            <w:tcBorders>
              <w:top w:val="nil"/>
              <w:left w:val="nil"/>
              <w:bottom w:val="nil"/>
              <w:right w:val="nil"/>
            </w:tcBorders>
            <w:tcMar>
              <w:top w:w="100" w:type="dxa"/>
              <w:left w:w="100" w:type="dxa"/>
              <w:bottom w:w="100" w:type="dxa"/>
              <w:right w:w="100" w:type="dxa"/>
            </w:tcMar>
          </w:tcPr>
          <w:p w14:paraId="3390D42D" w14:textId="77777777" w:rsidR="001B763B" w:rsidRDefault="00000000">
            <w:pPr>
              <w:spacing w:after="200"/>
              <w:rPr>
                <w:rFonts w:eastAsia="Times New Roman"/>
                <w:b/>
                <w:bCs/>
                <w:sz w:val="30"/>
                <w:szCs w:val="30"/>
              </w:rPr>
            </w:pPr>
            <w:r>
              <w:rPr>
                <w:rFonts w:eastAsia="Times New Roman"/>
                <w:b/>
                <w:bCs/>
                <w:sz w:val="30"/>
                <w:szCs w:val="30"/>
              </w:rPr>
              <w:t>2</w:t>
            </w:r>
          </w:p>
        </w:tc>
      </w:tr>
      <w:tr w:rsidR="001B763B" w14:paraId="3390D431"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2F" w14:textId="77777777" w:rsidR="001B763B" w:rsidRDefault="00000000">
            <w:pPr>
              <w:spacing w:after="200"/>
              <w:rPr>
                <w:rFonts w:eastAsia="Times New Roman"/>
                <w:b/>
                <w:bCs/>
                <w:sz w:val="30"/>
                <w:szCs w:val="30"/>
              </w:rPr>
            </w:pPr>
            <w:r>
              <w:rPr>
                <w:rFonts w:eastAsia="Times New Roman"/>
                <w:b/>
                <w:bCs/>
                <w:sz w:val="30"/>
                <w:szCs w:val="30"/>
              </w:rPr>
              <w:t>95</w:t>
            </w:r>
          </w:p>
        </w:tc>
        <w:tc>
          <w:tcPr>
            <w:tcW w:w="2825" w:type="dxa"/>
            <w:tcBorders>
              <w:top w:val="nil"/>
              <w:left w:val="nil"/>
              <w:bottom w:val="nil"/>
              <w:right w:val="nil"/>
            </w:tcBorders>
            <w:tcMar>
              <w:top w:w="100" w:type="dxa"/>
              <w:left w:w="100" w:type="dxa"/>
              <w:bottom w:w="100" w:type="dxa"/>
              <w:right w:w="100" w:type="dxa"/>
            </w:tcMar>
          </w:tcPr>
          <w:p w14:paraId="3390D430" w14:textId="77777777" w:rsidR="001B763B" w:rsidRDefault="00000000">
            <w:pPr>
              <w:spacing w:after="200"/>
              <w:rPr>
                <w:rFonts w:eastAsia="Times New Roman"/>
                <w:b/>
                <w:bCs/>
                <w:sz w:val="30"/>
                <w:szCs w:val="30"/>
              </w:rPr>
            </w:pPr>
            <w:r>
              <w:rPr>
                <w:rFonts w:eastAsia="Times New Roman"/>
                <w:b/>
                <w:bCs/>
                <w:sz w:val="30"/>
                <w:szCs w:val="30"/>
              </w:rPr>
              <w:t>126</w:t>
            </w:r>
          </w:p>
        </w:tc>
      </w:tr>
      <w:tr w:rsidR="001B763B" w14:paraId="3390D434"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32" w14:textId="77777777" w:rsidR="001B763B" w:rsidRDefault="00000000">
            <w:pPr>
              <w:spacing w:after="200"/>
              <w:rPr>
                <w:rFonts w:eastAsia="Times New Roman"/>
                <w:b/>
                <w:bCs/>
                <w:sz w:val="30"/>
                <w:szCs w:val="30"/>
              </w:rPr>
            </w:pPr>
            <w:r>
              <w:rPr>
                <w:rFonts w:eastAsia="Times New Roman"/>
                <w:b/>
                <w:bCs/>
                <w:sz w:val="30"/>
                <w:szCs w:val="30"/>
              </w:rPr>
              <w:t>96</w:t>
            </w:r>
          </w:p>
        </w:tc>
        <w:tc>
          <w:tcPr>
            <w:tcW w:w="2825" w:type="dxa"/>
            <w:tcBorders>
              <w:top w:val="nil"/>
              <w:left w:val="nil"/>
              <w:bottom w:val="nil"/>
              <w:right w:val="nil"/>
            </w:tcBorders>
            <w:tcMar>
              <w:top w:w="100" w:type="dxa"/>
              <w:left w:w="100" w:type="dxa"/>
              <w:bottom w:w="100" w:type="dxa"/>
              <w:right w:w="100" w:type="dxa"/>
            </w:tcMar>
          </w:tcPr>
          <w:p w14:paraId="3390D433" w14:textId="77777777" w:rsidR="001B763B" w:rsidRDefault="00000000">
            <w:pPr>
              <w:spacing w:after="200"/>
              <w:rPr>
                <w:rFonts w:eastAsia="Times New Roman"/>
                <w:b/>
                <w:bCs/>
                <w:sz w:val="30"/>
                <w:szCs w:val="30"/>
              </w:rPr>
            </w:pPr>
            <w:r>
              <w:rPr>
                <w:rFonts w:eastAsia="Times New Roman"/>
                <w:b/>
                <w:bCs/>
                <w:sz w:val="30"/>
                <w:szCs w:val="30"/>
              </w:rPr>
              <w:t>28</w:t>
            </w:r>
          </w:p>
        </w:tc>
      </w:tr>
      <w:tr w:rsidR="001B763B" w14:paraId="3390D437"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35" w14:textId="77777777" w:rsidR="001B763B" w:rsidRDefault="00000000">
            <w:pPr>
              <w:spacing w:after="200"/>
              <w:rPr>
                <w:rFonts w:eastAsia="Times New Roman"/>
                <w:b/>
                <w:bCs/>
                <w:sz w:val="30"/>
                <w:szCs w:val="30"/>
              </w:rPr>
            </w:pPr>
            <w:r>
              <w:rPr>
                <w:rFonts w:eastAsia="Times New Roman"/>
                <w:b/>
                <w:bCs/>
                <w:sz w:val="30"/>
                <w:szCs w:val="30"/>
              </w:rPr>
              <w:t>98</w:t>
            </w:r>
          </w:p>
        </w:tc>
        <w:tc>
          <w:tcPr>
            <w:tcW w:w="2825" w:type="dxa"/>
            <w:tcBorders>
              <w:top w:val="nil"/>
              <w:left w:val="nil"/>
              <w:bottom w:val="nil"/>
              <w:right w:val="nil"/>
            </w:tcBorders>
            <w:tcMar>
              <w:top w:w="100" w:type="dxa"/>
              <w:left w:w="100" w:type="dxa"/>
              <w:bottom w:w="100" w:type="dxa"/>
              <w:right w:w="100" w:type="dxa"/>
            </w:tcMar>
          </w:tcPr>
          <w:p w14:paraId="3390D436" w14:textId="77777777" w:rsidR="001B763B" w:rsidRDefault="00000000">
            <w:pPr>
              <w:spacing w:after="200"/>
              <w:rPr>
                <w:rFonts w:eastAsia="Times New Roman"/>
                <w:b/>
                <w:bCs/>
                <w:sz w:val="30"/>
                <w:szCs w:val="30"/>
              </w:rPr>
            </w:pPr>
            <w:r>
              <w:rPr>
                <w:rFonts w:eastAsia="Times New Roman"/>
                <w:b/>
                <w:bCs/>
                <w:sz w:val="30"/>
                <w:szCs w:val="30"/>
              </w:rPr>
              <w:t>102</w:t>
            </w:r>
          </w:p>
        </w:tc>
      </w:tr>
      <w:tr w:rsidR="001B763B" w14:paraId="3390D43A"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38" w14:textId="77777777" w:rsidR="001B763B" w:rsidRDefault="00000000">
            <w:pPr>
              <w:spacing w:after="200"/>
              <w:rPr>
                <w:rFonts w:eastAsia="Times New Roman"/>
                <w:b/>
                <w:bCs/>
                <w:sz w:val="30"/>
                <w:szCs w:val="30"/>
              </w:rPr>
            </w:pPr>
            <w:r>
              <w:rPr>
                <w:rFonts w:eastAsia="Times New Roman"/>
                <w:b/>
                <w:bCs/>
                <w:sz w:val="30"/>
                <w:szCs w:val="30"/>
              </w:rPr>
              <w:t>99</w:t>
            </w:r>
          </w:p>
        </w:tc>
        <w:tc>
          <w:tcPr>
            <w:tcW w:w="2825" w:type="dxa"/>
            <w:tcBorders>
              <w:top w:val="nil"/>
              <w:left w:val="nil"/>
              <w:bottom w:val="nil"/>
              <w:right w:val="nil"/>
            </w:tcBorders>
            <w:tcMar>
              <w:top w:w="100" w:type="dxa"/>
              <w:left w:w="100" w:type="dxa"/>
              <w:bottom w:w="100" w:type="dxa"/>
              <w:right w:w="100" w:type="dxa"/>
            </w:tcMar>
          </w:tcPr>
          <w:p w14:paraId="3390D439" w14:textId="77777777" w:rsidR="001B763B" w:rsidRDefault="00000000">
            <w:pPr>
              <w:spacing w:after="200"/>
              <w:rPr>
                <w:rFonts w:eastAsia="Times New Roman"/>
                <w:b/>
                <w:bCs/>
                <w:sz w:val="30"/>
                <w:szCs w:val="30"/>
              </w:rPr>
            </w:pPr>
            <w:r>
              <w:rPr>
                <w:rFonts w:eastAsia="Times New Roman"/>
                <w:b/>
                <w:bCs/>
                <w:sz w:val="30"/>
                <w:szCs w:val="30"/>
              </w:rPr>
              <w:t>2</w:t>
            </w:r>
          </w:p>
        </w:tc>
      </w:tr>
      <w:tr w:rsidR="001B763B" w14:paraId="3390D43D"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3B" w14:textId="77777777" w:rsidR="001B763B" w:rsidRDefault="00000000">
            <w:pPr>
              <w:spacing w:after="200"/>
              <w:rPr>
                <w:rFonts w:eastAsia="Times New Roman"/>
                <w:b/>
                <w:bCs/>
                <w:sz w:val="30"/>
                <w:szCs w:val="30"/>
              </w:rPr>
            </w:pPr>
            <w:r>
              <w:rPr>
                <w:rFonts w:eastAsia="Times New Roman"/>
                <w:b/>
                <w:bCs/>
                <w:sz w:val="30"/>
                <w:szCs w:val="30"/>
              </w:rPr>
              <w:t>100</w:t>
            </w:r>
          </w:p>
        </w:tc>
        <w:tc>
          <w:tcPr>
            <w:tcW w:w="2825" w:type="dxa"/>
            <w:tcBorders>
              <w:top w:val="nil"/>
              <w:left w:val="nil"/>
              <w:bottom w:val="nil"/>
              <w:right w:val="nil"/>
            </w:tcBorders>
            <w:tcMar>
              <w:top w:w="100" w:type="dxa"/>
              <w:left w:w="100" w:type="dxa"/>
              <w:bottom w:w="100" w:type="dxa"/>
              <w:right w:w="100" w:type="dxa"/>
            </w:tcMar>
          </w:tcPr>
          <w:p w14:paraId="3390D43C" w14:textId="77777777" w:rsidR="001B763B" w:rsidRDefault="00000000">
            <w:pPr>
              <w:spacing w:after="200"/>
              <w:rPr>
                <w:rFonts w:eastAsia="Times New Roman"/>
                <w:b/>
                <w:bCs/>
                <w:sz w:val="30"/>
                <w:szCs w:val="30"/>
              </w:rPr>
            </w:pPr>
            <w:r>
              <w:rPr>
                <w:rFonts w:eastAsia="Times New Roman"/>
                <w:b/>
                <w:bCs/>
                <w:sz w:val="30"/>
                <w:szCs w:val="30"/>
              </w:rPr>
              <w:t>10</w:t>
            </w:r>
          </w:p>
        </w:tc>
      </w:tr>
      <w:tr w:rsidR="001B763B" w14:paraId="3390D440"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3E" w14:textId="77777777" w:rsidR="001B763B" w:rsidRDefault="00000000">
            <w:pPr>
              <w:spacing w:after="200"/>
              <w:rPr>
                <w:rFonts w:eastAsia="Times New Roman"/>
                <w:b/>
                <w:bCs/>
                <w:sz w:val="30"/>
                <w:szCs w:val="30"/>
              </w:rPr>
            </w:pPr>
            <w:r>
              <w:rPr>
                <w:rFonts w:eastAsia="Times New Roman"/>
                <w:b/>
                <w:bCs/>
                <w:sz w:val="30"/>
                <w:szCs w:val="30"/>
              </w:rPr>
              <w:t>101</w:t>
            </w:r>
          </w:p>
        </w:tc>
        <w:tc>
          <w:tcPr>
            <w:tcW w:w="2825" w:type="dxa"/>
            <w:tcBorders>
              <w:top w:val="nil"/>
              <w:left w:val="nil"/>
              <w:bottom w:val="nil"/>
              <w:right w:val="nil"/>
            </w:tcBorders>
            <w:tcMar>
              <w:top w:w="100" w:type="dxa"/>
              <w:left w:w="100" w:type="dxa"/>
              <w:bottom w:w="100" w:type="dxa"/>
              <w:right w:w="100" w:type="dxa"/>
            </w:tcMar>
          </w:tcPr>
          <w:p w14:paraId="3390D43F" w14:textId="77777777" w:rsidR="001B763B" w:rsidRDefault="00000000">
            <w:pPr>
              <w:spacing w:after="200"/>
              <w:rPr>
                <w:rFonts w:eastAsia="Times New Roman"/>
                <w:b/>
                <w:bCs/>
                <w:sz w:val="30"/>
                <w:szCs w:val="30"/>
              </w:rPr>
            </w:pPr>
            <w:r>
              <w:rPr>
                <w:rFonts w:eastAsia="Times New Roman"/>
                <w:b/>
                <w:bCs/>
                <w:sz w:val="30"/>
                <w:szCs w:val="30"/>
              </w:rPr>
              <w:t>83</w:t>
            </w:r>
          </w:p>
        </w:tc>
      </w:tr>
      <w:tr w:rsidR="001B763B" w14:paraId="3390D443"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41" w14:textId="77777777" w:rsidR="001B763B" w:rsidRDefault="00000000">
            <w:pPr>
              <w:spacing w:after="200"/>
              <w:rPr>
                <w:rFonts w:eastAsia="Times New Roman"/>
                <w:b/>
                <w:bCs/>
                <w:sz w:val="30"/>
                <w:szCs w:val="30"/>
              </w:rPr>
            </w:pPr>
            <w:r>
              <w:rPr>
                <w:rFonts w:eastAsia="Times New Roman"/>
                <w:b/>
                <w:bCs/>
                <w:sz w:val="30"/>
                <w:szCs w:val="30"/>
              </w:rPr>
              <w:t>110</w:t>
            </w:r>
          </w:p>
        </w:tc>
        <w:tc>
          <w:tcPr>
            <w:tcW w:w="2825" w:type="dxa"/>
            <w:tcBorders>
              <w:top w:val="nil"/>
              <w:left w:val="nil"/>
              <w:bottom w:val="nil"/>
              <w:right w:val="nil"/>
            </w:tcBorders>
            <w:tcMar>
              <w:top w:w="100" w:type="dxa"/>
              <w:left w:w="100" w:type="dxa"/>
              <w:bottom w:w="100" w:type="dxa"/>
              <w:right w:w="100" w:type="dxa"/>
            </w:tcMar>
          </w:tcPr>
          <w:p w14:paraId="3390D442" w14:textId="77777777" w:rsidR="001B763B" w:rsidRDefault="00000000">
            <w:pPr>
              <w:spacing w:after="200"/>
              <w:rPr>
                <w:rFonts w:eastAsia="Times New Roman"/>
                <w:b/>
                <w:bCs/>
                <w:sz w:val="30"/>
                <w:szCs w:val="30"/>
              </w:rPr>
            </w:pPr>
            <w:r>
              <w:rPr>
                <w:rFonts w:eastAsia="Times New Roman"/>
                <w:b/>
                <w:bCs/>
                <w:sz w:val="30"/>
                <w:szCs w:val="30"/>
              </w:rPr>
              <w:t>75</w:t>
            </w:r>
          </w:p>
        </w:tc>
      </w:tr>
      <w:tr w:rsidR="001B763B" w14:paraId="3390D446"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44" w14:textId="77777777" w:rsidR="001B763B" w:rsidRDefault="00000000">
            <w:pPr>
              <w:spacing w:after="200"/>
              <w:rPr>
                <w:rFonts w:eastAsia="Times New Roman"/>
                <w:b/>
                <w:bCs/>
                <w:sz w:val="30"/>
                <w:szCs w:val="30"/>
              </w:rPr>
            </w:pPr>
            <w:r>
              <w:rPr>
                <w:rFonts w:eastAsia="Times New Roman"/>
                <w:b/>
                <w:bCs/>
                <w:sz w:val="30"/>
                <w:szCs w:val="30"/>
              </w:rPr>
              <w:t>111</w:t>
            </w:r>
          </w:p>
        </w:tc>
        <w:tc>
          <w:tcPr>
            <w:tcW w:w="2825" w:type="dxa"/>
            <w:tcBorders>
              <w:top w:val="nil"/>
              <w:left w:val="nil"/>
              <w:bottom w:val="nil"/>
              <w:right w:val="nil"/>
            </w:tcBorders>
            <w:tcMar>
              <w:top w:w="100" w:type="dxa"/>
              <w:left w:w="100" w:type="dxa"/>
              <w:bottom w:w="100" w:type="dxa"/>
              <w:right w:w="100" w:type="dxa"/>
            </w:tcMar>
          </w:tcPr>
          <w:p w14:paraId="3390D445" w14:textId="77777777" w:rsidR="001B763B" w:rsidRDefault="00000000">
            <w:pPr>
              <w:spacing w:after="200"/>
              <w:rPr>
                <w:rFonts w:eastAsia="Times New Roman"/>
                <w:b/>
                <w:bCs/>
                <w:sz w:val="30"/>
                <w:szCs w:val="30"/>
              </w:rPr>
            </w:pPr>
            <w:r>
              <w:rPr>
                <w:rFonts w:eastAsia="Times New Roman"/>
                <w:b/>
                <w:bCs/>
                <w:sz w:val="30"/>
                <w:szCs w:val="30"/>
              </w:rPr>
              <w:t>9</w:t>
            </w:r>
          </w:p>
        </w:tc>
      </w:tr>
      <w:tr w:rsidR="001B763B" w14:paraId="3390D449"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47" w14:textId="77777777" w:rsidR="001B763B" w:rsidRDefault="00000000">
            <w:pPr>
              <w:spacing w:after="200"/>
              <w:rPr>
                <w:rFonts w:eastAsia="Times New Roman"/>
                <w:b/>
                <w:bCs/>
                <w:sz w:val="30"/>
                <w:szCs w:val="30"/>
              </w:rPr>
            </w:pPr>
            <w:r>
              <w:rPr>
                <w:rFonts w:eastAsia="Times New Roman"/>
                <w:b/>
                <w:bCs/>
                <w:sz w:val="30"/>
                <w:szCs w:val="30"/>
              </w:rPr>
              <w:t>112</w:t>
            </w:r>
          </w:p>
        </w:tc>
        <w:tc>
          <w:tcPr>
            <w:tcW w:w="2825" w:type="dxa"/>
            <w:tcBorders>
              <w:top w:val="nil"/>
              <w:left w:val="nil"/>
              <w:bottom w:val="nil"/>
              <w:right w:val="nil"/>
            </w:tcBorders>
            <w:tcMar>
              <w:top w:w="100" w:type="dxa"/>
              <w:left w:w="100" w:type="dxa"/>
              <w:bottom w:w="100" w:type="dxa"/>
              <w:right w:w="100" w:type="dxa"/>
            </w:tcMar>
          </w:tcPr>
          <w:p w14:paraId="3390D448" w14:textId="77777777" w:rsidR="001B763B" w:rsidRDefault="00000000">
            <w:pPr>
              <w:spacing w:after="200"/>
              <w:rPr>
                <w:rFonts w:eastAsia="Times New Roman"/>
                <w:b/>
                <w:bCs/>
                <w:sz w:val="30"/>
                <w:szCs w:val="30"/>
              </w:rPr>
            </w:pPr>
            <w:r>
              <w:rPr>
                <w:rFonts w:eastAsia="Times New Roman"/>
                <w:b/>
                <w:bCs/>
                <w:sz w:val="30"/>
                <w:szCs w:val="30"/>
              </w:rPr>
              <w:t>9</w:t>
            </w:r>
          </w:p>
        </w:tc>
      </w:tr>
      <w:tr w:rsidR="001B763B" w14:paraId="3390D44C"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4A" w14:textId="77777777" w:rsidR="001B763B" w:rsidRDefault="00000000">
            <w:pPr>
              <w:spacing w:after="200"/>
              <w:rPr>
                <w:rFonts w:eastAsia="Times New Roman"/>
                <w:b/>
                <w:bCs/>
                <w:sz w:val="30"/>
                <w:szCs w:val="30"/>
              </w:rPr>
            </w:pPr>
            <w:r>
              <w:rPr>
                <w:rFonts w:eastAsia="Times New Roman"/>
                <w:b/>
                <w:bCs/>
                <w:sz w:val="30"/>
                <w:szCs w:val="30"/>
              </w:rPr>
              <w:t>115</w:t>
            </w:r>
          </w:p>
        </w:tc>
        <w:tc>
          <w:tcPr>
            <w:tcW w:w="2825" w:type="dxa"/>
            <w:tcBorders>
              <w:top w:val="nil"/>
              <w:left w:val="nil"/>
              <w:bottom w:val="nil"/>
              <w:right w:val="nil"/>
            </w:tcBorders>
            <w:tcMar>
              <w:top w:w="100" w:type="dxa"/>
              <w:left w:w="100" w:type="dxa"/>
              <w:bottom w:w="100" w:type="dxa"/>
              <w:right w:w="100" w:type="dxa"/>
            </w:tcMar>
          </w:tcPr>
          <w:p w14:paraId="3390D44B" w14:textId="77777777" w:rsidR="001B763B" w:rsidRDefault="00000000">
            <w:pPr>
              <w:spacing w:after="200"/>
              <w:rPr>
                <w:rFonts w:eastAsia="Times New Roman"/>
                <w:b/>
                <w:bCs/>
                <w:sz w:val="30"/>
                <w:szCs w:val="30"/>
              </w:rPr>
            </w:pPr>
            <w:r>
              <w:rPr>
                <w:rFonts w:eastAsia="Times New Roman"/>
                <w:b/>
                <w:bCs/>
                <w:sz w:val="30"/>
                <w:szCs w:val="30"/>
              </w:rPr>
              <w:t>140</w:t>
            </w:r>
          </w:p>
        </w:tc>
      </w:tr>
      <w:tr w:rsidR="001B763B" w14:paraId="3390D44F"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4D" w14:textId="77777777" w:rsidR="001B763B" w:rsidRDefault="00000000">
            <w:pPr>
              <w:spacing w:after="200"/>
              <w:rPr>
                <w:rFonts w:eastAsia="Times New Roman"/>
                <w:b/>
                <w:bCs/>
                <w:sz w:val="30"/>
                <w:szCs w:val="30"/>
              </w:rPr>
            </w:pPr>
            <w:r>
              <w:rPr>
                <w:rFonts w:eastAsia="Times New Roman"/>
                <w:b/>
                <w:bCs/>
                <w:sz w:val="30"/>
                <w:szCs w:val="30"/>
              </w:rPr>
              <w:t>117</w:t>
            </w:r>
          </w:p>
        </w:tc>
        <w:tc>
          <w:tcPr>
            <w:tcW w:w="2825" w:type="dxa"/>
            <w:tcBorders>
              <w:top w:val="nil"/>
              <w:left w:val="nil"/>
              <w:bottom w:val="nil"/>
              <w:right w:val="nil"/>
            </w:tcBorders>
            <w:tcMar>
              <w:top w:w="100" w:type="dxa"/>
              <w:left w:w="100" w:type="dxa"/>
              <w:bottom w:w="100" w:type="dxa"/>
              <w:right w:w="100" w:type="dxa"/>
            </w:tcMar>
          </w:tcPr>
          <w:p w14:paraId="3390D44E" w14:textId="77777777" w:rsidR="001B763B" w:rsidRDefault="00000000">
            <w:pPr>
              <w:spacing w:after="200"/>
              <w:rPr>
                <w:rFonts w:eastAsia="Times New Roman"/>
                <w:b/>
                <w:bCs/>
                <w:sz w:val="30"/>
                <w:szCs w:val="30"/>
              </w:rPr>
            </w:pPr>
            <w:r>
              <w:rPr>
                <w:rFonts w:eastAsia="Times New Roman"/>
                <w:b/>
                <w:bCs/>
                <w:sz w:val="30"/>
                <w:szCs w:val="30"/>
              </w:rPr>
              <w:t>48</w:t>
            </w:r>
          </w:p>
        </w:tc>
      </w:tr>
      <w:tr w:rsidR="001B763B" w14:paraId="3390D452"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50" w14:textId="77777777" w:rsidR="001B763B" w:rsidRDefault="00000000">
            <w:pPr>
              <w:spacing w:after="200"/>
              <w:rPr>
                <w:rFonts w:eastAsia="Times New Roman"/>
                <w:b/>
                <w:bCs/>
                <w:sz w:val="30"/>
                <w:szCs w:val="30"/>
              </w:rPr>
            </w:pPr>
            <w:r>
              <w:rPr>
                <w:rFonts w:eastAsia="Times New Roman"/>
                <w:b/>
                <w:bCs/>
                <w:sz w:val="30"/>
                <w:szCs w:val="30"/>
              </w:rPr>
              <w:t>121</w:t>
            </w:r>
          </w:p>
        </w:tc>
        <w:tc>
          <w:tcPr>
            <w:tcW w:w="2825" w:type="dxa"/>
            <w:tcBorders>
              <w:top w:val="nil"/>
              <w:left w:val="nil"/>
              <w:bottom w:val="nil"/>
              <w:right w:val="nil"/>
            </w:tcBorders>
            <w:tcMar>
              <w:top w:w="100" w:type="dxa"/>
              <w:left w:w="100" w:type="dxa"/>
              <w:bottom w:w="100" w:type="dxa"/>
              <w:right w:w="100" w:type="dxa"/>
            </w:tcMar>
          </w:tcPr>
          <w:p w14:paraId="3390D451" w14:textId="77777777" w:rsidR="001B763B" w:rsidRDefault="00000000">
            <w:pPr>
              <w:spacing w:after="200"/>
              <w:rPr>
                <w:rFonts w:eastAsia="Times New Roman"/>
                <w:b/>
                <w:bCs/>
                <w:sz w:val="30"/>
                <w:szCs w:val="30"/>
              </w:rPr>
            </w:pPr>
            <w:r>
              <w:rPr>
                <w:rFonts w:eastAsia="Times New Roman"/>
                <w:b/>
                <w:bCs/>
                <w:sz w:val="30"/>
                <w:szCs w:val="30"/>
              </w:rPr>
              <w:t>17</w:t>
            </w:r>
          </w:p>
        </w:tc>
      </w:tr>
      <w:tr w:rsidR="001B763B" w14:paraId="3390D455"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53" w14:textId="77777777" w:rsidR="001B763B" w:rsidRDefault="00000000">
            <w:pPr>
              <w:spacing w:after="200"/>
              <w:rPr>
                <w:rFonts w:eastAsia="Times New Roman"/>
                <w:b/>
                <w:bCs/>
                <w:sz w:val="30"/>
                <w:szCs w:val="30"/>
              </w:rPr>
            </w:pPr>
            <w:r>
              <w:rPr>
                <w:rFonts w:eastAsia="Times New Roman"/>
                <w:b/>
                <w:bCs/>
                <w:sz w:val="30"/>
                <w:szCs w:val="30"/>
              </w:rPr>
              <w:t>132</w:t>
            </w:r>
          </w:p>
        </w:tc>
        <w:tc>
          <w:tcPr>
            <w:tcW w:w="2825" w:type="dxa"/>
            <w:tcBorders>
              <w:top w:val="nil"/>
              <w:left w:val="nil"/>
              <w:bottom w:val="nil"/>
              <w:right w:val="nil"/>
            </w:tcBorders>
            <w:tcMar>
              <w:top w:w="100" w:type="dxa"/>
              <w:left w:w="100" w:type="dxa"/>
              <w:bottom w:w="100" w:type="dxa"/>
              <w:right w:w="100" w:type="dxa"/>
            </w:tcMar>
          </w:tcPr>
          <w:p w14:paraId="3390D454" w14:textId="77777777" w:rsidR="001B763B" w:rsidRDefault="00000000">
            <w:pPr>
              <w:spacing w:after="200"/>
              <w:rPr>
                <w:rFonts w:eastAsia="Times New Roman"/>
                <w:b/>
                <w:bCs/>
                <w:sz w:val="30"/>
                <w:szCs w:val="30"/>
              </w:rPr>
            </w:pPr>
            <w:r>
              <w:rPr>
                <w:rFonts w:eastAsia="Times New Roman"/>
                <w:b/>
                <w:bCs/>
                <w:sz w:val="30"/>
                <w:szCs w:val="30"/>
              </w:rPr>
              <w:t>35</w:t>
            </w:r>
          </w:p>
        </w:tc>
      </w:tr>
      <w:tr w:rsidR="001B763B" w14:paraId="3390D458"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56" w14:textId="77777777" w:rsidR="001B763B" w:rsidRDefault="00000000">
            <w:pPr>
              <w:spacing w:after="200"/>
              <w:rPr>
                <w:rFonts w:eastAsia="Times New Roman"/>
                <w:b/>
                <w:bCs/>
                <w:sz w:val="30"/>
                <w:szCs w:val="30"/>
              </w:rPr>
            </w:pPr>
            <w:r>
              <w:rPr>
                <w:rFonts w:eastAsia="Times New Roman"/>
                <w:b/>
                <w:bCs/>
                <w:sz w:val="30"/>
                <w:szCs w:val="30"/>
              </w:rPr>
              <w:lastRenderedPageBreak/>
              <w:t>174</w:t>
            </w:r>
          </w:p>
        </w:tc>
        <w:tc>
          <w:tcPr>
            <w:tcW w:w="2825" w:type="dxa"/>
            <w:tcBorders>
              <w:top w:val="nil"/>
              <w:left w:val="nil"/>
              <w:bottom w:val="nil"/>
              <w:right w:val="nil"/>
            </w:tcBorders>
            <w:tcMar>
              <w:top w:w="100" w:type="dxa"/>
              <w:left w:w="100" w:type="dxa"/>
              <w:bottom w:w="100" w:type="dxa"/>
              <w:right w:w="100" w:type="dxa"/>
            </w:tcMar>
          </w:tcPr>
          <w:p w14:paraId="3390D457" w14:textId="77777777" w:rsidR="001B763B" w:rsidRDefault="00000000">
            <w:pPr>
              <w:spacing w:after="200"/>
              <w:rPr>
                <w:rFonts w:eastAsia="Times New Roman"/>
                <w:b/>
                <w:bCs/>
                <w:sz w:val="30"/>
                <w:szCs w:val="30"/>
              </w:rPr>
            </w:pPr>
            <w:r>
              <w:rPr>
                <w:rFonts w:eastAsia="Times New Roman"/>
                <w:b/>
                <w:bCs/>
                <w:sz w:val="30"/>
                <w:szCs w:val="30"/>
              </w:rPr>
              <w:t>171</w:t>
            </w:r>
          </w:p>
        </w:tc>
      </w:tr>
      <w:tr w:rsidR="001B763B" w14:paraId="3390D45B"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59" w14:textId="77777777" w:rsidR="001B763B" w:rsidRDefault="00000000">
            <w:pPr>
              <w:spacing w:after="200"/>
              <w:rPr>
                <w:rFonts w:eastAsia="Times New Roman"/>
                <w:b/>
                <w:bCs/>
                <w:sz w:val="30"/>
                <w:szCs w:val="30"/>
              </w:rPr>
            </w:pPr>
            <w:r>
              <w:rPr>
                <w:rFonts w:eastAsia="Times New Roman"/>
                <w:b/>
                <w:bCs/>
                <w:sz w:val="30"/>
                <w:szCs w:val="30"/>
              </w:rPr>
              <w:t>176</w:t>
            </w:r>
          </w:p>
        </w:tc>
        <w:tc>
          <w:tcPr>
            <w:tcW w:w="2825" w:type="dxa"/>
            <w:tcBorders>
              <w:top w:val="nil"/>
              <w:left w:val="nil"/>
              <w:bottom w:val="nil"/>
              <w:right w:val="nil"/>
            </w:tcBorders>
            <w:tcMar>
              <w:top w:w="100" w:type="dxa"/>
              <w:left w:w="100" w:type="dxa"/>
              <w:bottom w:w="100" w:type="dxa"/>
              <w:right w:w="100" w:type="dxa"/>
            </w:tcMar>
          </w:tcPr>
          <w:p w14:paraId="3390D45A" w14:textId="77777777" w:rsidR="001B763B" w:rsidRDefault="00000000">
            <w:pPr>
              <w:spacing w:after="200"/>
              <w:rPr>
                <w:rFonts w:eastAsia="Times New Roman"/>
                <w:b/>
                <w:bCs/>
                <w:sz w:val="30"/>
                <w:szCs w:val="30"/>
              </w:rPr>
            </w:pPr>
            <w:r>
              <w:rPr>
                <w:rFonts w:eastAsia="Times New Roman"/>
                <w:b/>
                <w:bCs/>
                <w:sz w:val="30"/>
                <w:szCs w:val="30"/>
              </w:rPr>
              <w:t>8</w:t>
            </w:r>
          </w:p>
        </w:tc>
      </w:tr>
      <w:tr w:rsidR="001B763B" w14:paraId="3390D45E"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5C" w14:textId="77777777" w:rsidR="001B763B" w:rsidRDefault="00000000">
            <w:pPr>
              <w:spacing w:after="200"/>
              <w:rPr>
                <w:rFonts w:eastAsia="Times New Roman"/>
                <w:b/>
                <w:bCs/>
                <w:sz w:val="30"/>
                <w:szCs w:val="30"/>
              </w:rPr>
            </w:pPr>
            <w:r>
              <w:rPr>
                <w:rFonts w:eastAsia="Times New Roman"/>
                <w:b/>
                <w:bCs/>
                <w:sz w:val="30"/>
                <w:szCs w:val="30"/>
              </w:rPr>
              <w:t>177</w:t>
            </w:r>
          </w:p>
        </w:tc>
        <w:tc>
          <w:tcPr>
            <w:tcW w:w="2825" w:type="dxa"/>
            <w:tcBorders>
              <w:top w:val="nil"/>
              <w:left w:val="nil"/>
              <w:bottom w:val="nil"/>
              <w:right w:val="nil"/>
            </w:tcBorders>
            <w:tcMar>
              <w:top w:w="100" w:type="dxa"/>
              <w:left w:w="100" w:type="dxa"/>
              <w:bottom w:w="100" w:type="dxa"/>
              <w:right w:w="100" w:type="dxa"/>
            </w:tcMar>
          </w:tcPr>
          <w:p w14:paraId="3390D45D" w14:textId="77777777" w:rsidR="001B763B" w:rsidRDefault="00000000">
            <w:pPr>
              <w:spacing w:after="200"/>
              <w:rPr>
                <w:rFonts w:eastAsia="Times New Roman"/>
                <w:b/>
                <w:bCs/>
                <w:sz w:val="30"/>
                <w:szCs w:val="30"/>
              </w:rPr>
            </w:pPr>
            <w:r>
              <w:rPr>
                <w:rFonts w:eastAsia="Times New Roman"/>
                <w:b/>
                <w:bCs/>
                <w:sz w:val="30"/>
                <w:szCs w:val="30"/>
              </w:rPr>
              <w:t>13</w:t>
            </w:r>
          </w:p>
        </w:tc>
      </w:tr>
      <w:tr w:rsidR="001B763B" w14:paraId="3390D461"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5F" w14:textId="77777777" w:rsidR="001B763B" w:rsidRDefault="00000000">
            <w:pPr>
              <w:spacing w:after="200"/>
              <w:rPr>
                <w:rFonts w:eastAsia="Times New Roman"/>
                <w:b/>
                <w:bCs/>
                <w:sz w:val="30"/>
                <w:szCs w:val="30"/>
              </w:rPr>
            </w:pPr>
            <w:r>
              <w:rPr>
                <w:rFonts w:eastAsia="Times New Roman"/>
                <w:b/>
                <w:bCs/>
                <w:sz w:val="30"/>
                <w:szCs w:val="30"/>
              </w:rPr>
              <w:t>178</w:t>
            </w:r>
          </w:p>
        </w:tc>
        <w:tc>
          <w:tcPr>
            <w:tcW w:w="2825" w:type="dxa"/>
            <w:tcBorders>
              <w:top w:val="nil"/>
              <w:left w:val="nil"/>
              <w:bottom w:val="nil"/>
              <w:right w:val="nil"/>
            </w:tcBorders>
            <w:tcMar>
              <w:top w:w="100" w:type="dxa"/>
              <w:left w:w="100" w:type="dxa"/>
              <w:bottom w:w="100" w:type="dxa"/>
              <w:right w:w="100" w:type="dxa"/>
            </w:tcMar>
          </w:tcPr>
          <w:p w14:paraId="3390D460" w14:textId="77777777" w:rsidR="001B763B" w:rsidRDefault="00000000">
            <w:pPr>
              <w:spacing w:after="200"/>
              <w:rPr>
                <w:rFonts w:eastAsia="Times New Roman"/>
                <w:b/>
                <w:bCs/>
                <w:sz w:val="30"/>
                <w:szCs w:val="30"/>
              </w:rPr>
            </w:pPr>
            <w:r>
              <w:rPr>
                <w:rFonts w:eastAsia="Times New Roman"/>
                <w:b/>
                <w:bCs/>
                <w:sz w:val="30"/>
                <w:szCs w:val="30"/>
              </w:rPr>
              <w:t>127</w:t>
            </w:r>
          </w:p>
        </w:tc>
      </w:tr>
      <w:tr w:rsidR="001B763B" w14:paraId="3390D464"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62" w14:textId="77777777" w:rsidR="001B763B" w:rsidRDefault="00000000">
            <w:pPr>
              <w:spacing w:after="200"/>
              <w:rPr>
                <w:rFonts w:eastAsia="Times New Roman"/>
                <w:b/>
                <w:bCs/>
                <w:sz w:val="30"/>
                <w:szCs w:val="30"/>
              </w:rPr>
            </w:pPr>
            <w:r>
              <w:rPr>
                <w:rFonts w:eastAsia="Times New Roman"/>
                <w:b/>
                <w:bCs/>
                <w:sz w:val="30"/>
                <w:szCs w:val="30"/>
              </w:rPr>
              <w:t>179</w:t>
            </w:r>
          </w:p>
        </w:tc>
        <w:tc>
          <w:tcPr>
            <w:tcW w:w="2825" w:type="dxa"/>
            <w:tcBorders>
              <w:top w:val="nil"/>
              <w:left w:val="nil"/>
              <w:bottom w:val="nil"/>
              <w:right w:val="nil"/>
            </w:tcBorders>
            <w:tcMar>
              <w:top w:w="100" w:type="dxa"/>
              <w:left w:w="100" w:type="dxa"/>
              <w:bottom w:w="100" w:type="dxa"/>
              <w:right w:w="100" w:type="dxa"/>
            </w:tcMar>
          </w:tcPr>
          <w:p w14:paraId="3390D463" w14:textId="77777777" w:rsidR="001B763B" w:rsidRDefault="00000000">
            <w:pPr>
              <w:spacing w:after="200"/>
              <w:rPr>
                <w:rFonts w:eastAsia="Times New Roman"/>
                <w:b/>
                <w:bCs/>
                <w:sz w:val="30"/>
                <w:szCs w:val="30"/>
              </w:rPr>
            </w:pPr>
            <w:r>
              <w:rPr>
                <w:rFonts w:eastAsia="Times New Roman"/>
                <w:b/>
                <w:bCs/>
                <w:sz w:val="30"/>
                <w:szCs w:val="30"/>
              </w:rPr>
              <w:t>1</w:t>
            </w:r>
          </w:p>
        </w:tc>
      </w:tr>
      <w:tr w:rsidR="001B763B" w14:paraId="3390D467"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65" w14:textId="77777777" w:rsidR="001B763B" w:rsidRDefault="00000000">
            <w:pPr>
              <w:spacing w:after="200"/>
              <w:rPr>
                <w:rFonts w:eastAsia="Times New Roman"/>
                <w:b/>
                <w:bCs/>
                <w:sz w:val="30"/>
                <w:szCs w:val="30"/>
              </w:rPr>
            </w:pPr>
            <w:r>
              <w:rPr>
                <w:rFonts w:eastAsia="Times New Roman"/>
                <w:b/>
                <w:bCs/>
                <w:sz w:val="30"/>
                <w:szCs w:val="30"/>
              </w:rPr>
              <w:t>180</w:t>
            </w:r>
          </w:p>
        </w:tc>
        <w:tc>
          <w:tcPr>
            <w:tcW w:w="2825" w:type="dxa"/>
            <w:tcBorders>
              <w:top w:val="nil"/>
              <w:left w:val="nil"/>
              <w:bottom w:val="nil"/>
              <w:right w:val="nil"/>
            </w:tcBorders>
            <w:tcMar>
              <w:top w:w="100" w:type="dxa"/>
              <w:left w:w="100" w:type="dxa"/>
              <w:bottom w:w="100" w:type="dxa"/>
              <w:right w:w="100" w:type="dxa"/>
            </w:tcMar>
          </w:tcPr>
          <w:p w14:paraId="3390D466" w14:textId="77777777" w:rsidR="001B763B" w:rsidRDefault="00000000">
            <w:pPr>
              <w:spacing w:after="200"/>
              <w:rPr>
                <w:rFonts w:eastAsia="Times New Roman"/>
                <w:b/>
                <w:bCs/>
                <w:sz w:val="30"/>
                <w:szCs w:val="30"/>
              </w:rPr>
            </w:pPr>
            <w:r>
              <w:rPr>
                <w:rFonts w:eastAsia="Times New Roman"/>
                <w:b/>
                <w:bCs/>
                <w:sz w:val="30"/>
                <w:szCs w:val="30"/>
              </w:rPr>
              <w:t>6</w:t>
            </w:r>
          </w:p>
        </w:tc>
      </w:tr>
      <w:tr w:rsidR="001B763B" w14:paraId="3390D46A"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68" w14:textId="77777777" w:rsidR="001B763B" w:rsidRDefault="00000000">
            <w:pPr>
              <w:spacing w:after="200"/>
              <w:rPr>
                <w:rFonts w:eastAsia="Times New Roman"/>
                <w:b/>
                <w:bCs/>
                <w:sz w:val="30"/>
                <w:szCs w:val="30"/>
              </w:rPr>
            </w:pPr>
            <w:r>
              <w:rPr>
                <w:rFonts w:eastAsia="Times New Roman"/>
                <w:b/>
                <w:bCs/>
                <w:sz w:val="30"/>
                <w:szCs w:val="30"/>
              </w:rPr>
              <w:t>181</w:t>
            </w:r>
          </w:p>
        </w:tc>
        <w:tc>
          <w:tcPr>
            <w:tcW w:w="2825" w:type="dxa"/>
            <w:tcBorders>
              <w:top w:val="nil"/>
              <w:left w:val="nil"/>
              <w:bottom w:val="nil"/>
              <w:right w:val="nil"/>
            </w:tcBorders>
            <w:tcMar>
              <w:top w:w="100" w:type="dxa"/>
              <w:left w:w="100" w:type="dxa"/>
              <w:bottom w:w="100" w:type="dxa"/>
              <w:right w:w="100" w:type="dxa"/>
            </w:tcMar>
          </w:tcPr>
          <w:p w14:paraId="3390D469" w14:textId="77777777" w:rsidR="001B763B" w:rsidRDefault="00000000">
            <w:pPr>
              <w:spacing w:after="200"/>
              <w:rPr>
                <w:rFonts w:eastAsia="Times New Roman"/>
                <w:b/>
                <w:bCs/>
                <w:sz w:val="30"/>
                <w:szCs w:val="30"/>
              </w:rPr>
            </w:pPr>
            <w:r>
              <w:rPr>
                <w:rFonts w:eastAsia="Times New Roman"/>
                <w:b/>
                <w:bCs/>
                <w:sz w:val="30"/>
                <w:szCs w:val="30"/>
              </w:rPr>
              <w:t>2</w:t>
            </w:r>
          </w:p>
        </w:tc>
      </w:tr>
      <w:tr w:rsidR="001B763B" w14:paraId="3390D46D"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6B" w14:textId="77777777" w:rsidR="001B763B" w:rsidRDefault="00000000">
            <w:pPr>
              <w:spacing w:after="200"/>
              <w:rPr>
                <w:rFonts w:eastAsia="Times New Roman"/>
                <w:b/>
                <w:bCs/>
                <w:sz w:val="30"/>
                <w:szCs w:val="30"/>
              </w:rPr>
            </w:pPr>
            <w:r>
              <w:rPr>
                <w:rFonts w:eastAsia="Times New Roman"/>
                <w:b/>
                <w:bCs/>
                <w:sz w:val="30"/>
                <w:szCs w:val="30"/>
              </w:rPr>
              <w:t>183</w:t>
            </w:r>
          </w:p>
        </w:tc>
        <w:tc>
          <w:tcPr>
            <w:tcW w:w="2825" w:type="dxa"/>
            <w:tcBorders>
              <w:top w:val="nil"/>
              <w:left w:val="nil"/>
              <w:bottom w:val="nil"/>
              <w:right w:val="nil"/>
            </w:tcBorders>
            <w:tcMar>
              <w:top w:w="100" w:type="dxa"/>
              <w:left w:w="100" w:type="dxa"/>
              <w:bottom w:w="100" w:type="dxa"/>
              <w:right w:w="100" w:type="dxa"/>
            </w:tcMar>
          </w:tcPr>
          <w:p w14:paraId="3390D46C" w14:textId="77777777" w:rsidR="001B763B" w:rsidRDefault="00000000">
            <w:pPr>
              <w:spacing w:after="200"/>
              <w:rPr>
                <w:rFonts w:eastAsia="Times New Roman"/>
                <w:b/>
                <w:bCs/>
                <w:sz w:val="30"/>
                <w:szCs w:val="30"/>
              </w:rPr>
            </w:pPr>
            <w:r>
              <w:rPr>
                <w:rFonts w:eastAsia="Times New Roman"/>
                <w:b/>
                <w:bCs/>
                <w:sz w:val="30"/>
                <w:szCs w:val="30"/>
              </w:rPr>
              <w:t>5</w:t>
            </w:r>
          </w:p>
        </w:tc>
      </w:tr>
      <w:tr w:rsidR="001B763B" w14:paraId="3390D470"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6E" w14:textId="77777777" w:rsidR="001B763B" w:rsidRDefault="00000000">
            <w:pPr>
              <w:spacing w:after="200"/>
              <w:rPr>
                <w:rFonts w:eastAsia="Times New Roman"/>
                <w:b/>
                <w:bCs/>
                <w:sz w:val="30"/>
                <w:szCs w:val="30"/>
              </w:rPr>
            </w:pPr>
            <w:r>
              <w:rPr>
                <w:rFonts w:eastAsia="Times New Roman"/>
                <w:b/>
                <w:bCs/>
                <w:sz w:val="30"/>
                <w:szCs w:val="30"/>
              </w:rPr>
              <w:t>187</w:t>
            </w:r>
          </w:p>
        </w:tc>
        <w:tc>
          <w:tcPr>
            <w:tcW w:w="2825" w:type="dxa"/>
            <w:tcBorders>
              <w:top w:val="nil"/>
              <w:left w:val="nil"/>
              <w:bottom w:val="nil"/>
              <w:right w:val="nil"/>
            </w:tcBorders>
            <w:tcMar>
              <w:top w:w="100" w:type="dxa"/>
              <w:left w:w="100" w:type="dxa"/>
              <w:bottom w:w="100" w:type="dxa"/>
              <w:right w:w="100" w:type="dxa"/>
            </w:tcMar>
          </w:tcPr>
          <w:p w14:paraId="3390D46F" w14:textId="77777777" w:rsidR="001B763B" w:rsidRDefault="00000000">
            <w:pPr>
              <w:spacing w:after="200"/>
              <w:rPr>
                <w:rFonts w:eastAsia="Times New Roman"/>
                <w:b/>
                <w:bCs/>
                <w:sz w:val="30"/>
                <w:szCs w:val="30"/>
              </w:rPr>
            </w:pPr>
            <w:r>
              <w:rPr>
                <w:rFonts w:eastAsia="Times New Roman"/>
                <w:b/>
                <w:bCs/>
                <w:sz w:val="30"/>
                <w:szCs w:val="30"/>
              </w:rPr>
              <w:t>6</w:t>
            </w:r>
          </w:p>
        </w:tc>
      </w:tr>
      <w:tr w:rsidR="001B763B" w14:paraId="3390D473"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71" w14:textId="77777777" w:rsidR="001B763B" w:rsidRDefault="00000000">
            <w:pPr>
              <w:spacing w:after="200"/>
              <w:rPr>
                <w:rFonts w:eastAsia="Times New Roman"/>
                <w:b/>
                <w:bCs/>
                <w:sz w:val="30"/>
                <w:szCs w:val="30"/>
              </w:rPr>
            </w:pPr>
            <w:r>
              <w:rPr>
                <w:rFonts w:eastAsia="Times New Roman"/>
                <w:b/>
                <w:bCs/>
                <w:sz w:val="30"/>
                <w:szCs w:val="30"/>
              </w:rPr>
              <w:t>195</w:t>
            </w:r>
          </w:p>
        </w:tc>
        <w:tc>
          <w:tcPr>
            <w:tcW w:w="2825" w:type="dxa"/>
            <w:tcBorders>
              <w:top w:val="nil"/>
              <w:left w:val="nil"/>
              <w:bottom w:val="nil"/>
              <w:right w:val="nil"/>
            </w:tcBorders>
            <w:tcMar>
              <w:top w:w="100" w:type="dxa"/>
              <w:left w:w="100" w:type="dxa"/>
              <w:bottom w:w="100" w:type="dxa"/>
              <w:right w:w="100" w:type="dxa"/>
            </w:tcMar>
          </w:tcPr>
          <w:p w14:paraId="3390D472" w14:textId="77777777" w:rsidR="001B763B" w:rsidRDefault="00000000">
            <w:pPr>
              <w:spacing w:after="200"/>
              <w:rPr>
                <w:rFonts w:eastAsia="Times New Roman"/>
                <w:b/>
                <w:bCs/>
                <w:sz w:val="30"/>
                <w:szCs w:val="30"/>
              </w:rPr>
            </w:pPr>
            <w:r>
              <w:rPr>
                <w:rFonts w:eastAsia="Times New Roman"/>
                <w:b/>
                <w:bCs/>
                <w:sz w:val="30"/>
                <w:szCs w:val="30"/>
              </w:rPr>
              <w:t>272</w:t>
            </w:r>
          </w:p>
        </w:tc>
      </w:tr>
      <w:tr w:rsidR="001B763B" w14:paraId="3390D476"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74" w14:textId="77777777" w:rsidR="001B763B" w:rsidRDefault="00000000">
            <w:pPr>
              <w:spacing w:after="200"/>
              <w:rPr>
                <w:rFonts w:eastAsia="Times New Roman"/>
                <w:b/>
                <w:bCs/>
                <w:sz w:val="30"/>
                <w:szCs w:val="30"/>
              </w:rPr>
            </w:pPr>
            <w:r>
              <w:rPr>
                <w:rFonts w:eastAsia="Times New Roman"/>
                <w:b/>
                <w:bCs/>
                <w:sz w:val="30"/>
                <w:szCs w:val="30"/>
              </w:rPr>
              <w:t>196</w:t>
            </w:r>
          </w:p>
        </w:tc>
        <w:tc>
          <w:tcPr>
            <w:tcW w:w="2825" w:type="dxa"/>
            <w:tcBorders>
              <w:top w:val="nil"/>
              <w:left w:val="nil"/>
              <w:bottom w:val="nil"/>
              <w:right w:val="nil"/>
            </w:tcBorders>
            <w:tcMar>
              <w:top w:w="100" w:type="dxa"/>
              <w:left w:w="100" w:type="dxa"/>
              <w:bottom w:w="100" w:type="dxa"/>
              <w:right w:w="100" w:type="dxa"/>
            </w:tcMar>
          </w:tcPr>
          <w:p w14:paraId="3390D475" w14:textId="77777777" w:rsidR="001B763B" w:rsidRDefault="00000000">
            <w:pPr>
              <w:spacing w:after="200"/>
              <w:rPr>
                <w:rFonts w:eastAsia="Times New Roman"/>
                <w:b/>
                <w:bCs/>
                <w:sz w:val="30"/>
                <w:szCs w:val="30"/>
              </w:rPr>
            </w:pPr>
            <w:r>
              <w:rPr>
                <w:rFonts w:eastAsia="Times New Roman"/>
                <w:b/>
                <w:bCs/>
                <w:sz w:val="30"/>
                <w:szCs w:val="30"/>
              </w:rPr>
              <w:t>47</w:t>
            </w:r>
          </w:p>
        </w:tc>
      </w:tr>
      <w:tr w:rsidR="001B763B" w14:paraId="3390D479"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77" w14:textId="77777777" w:rsidR="001B763B" w:rsidRDefault="00000000">
            <w:pPr>
              <w:spacing w:after="200"/>
              <w:rPr>
                <w:rFonts w:eastAsia="Times New Roman"/>
                <w:b/>
                <w:bCs/>
                <w:sz w:val="30"/>
                <w:szCs w:val="30"/>
              </w:rPr>
            </w:pPr>
            <w:r>
              <w:rPr>
                <w:rFonts w:eastAsia="Times New Roman"/>
                <w:b/>
                <w:bCs/>
                <w:sz w:val="30"/>
                <w:szCs w:val="30"/>
              </w:rPr>
              <w:t>201</w:t>
            </w:r>
          </w:p>
        </w:tc>
        <w:tc>
          <w:tcPr>
            <w:tcW w:w="2825" w:type="dxa"/>
            <w:tcBorders>
              <w:top w:val="nil"/>
              <w:left w:val="nil"/>
              <w:bottom w:val="nil"/>
              <w:right w:val="nil"/>
            </w:tcBorders>
            <w:tcMar>
              <w:top w:w="100" w:type="dxa"/>
              <w:left w:w="100" w:type="dxa"/>
              <w:bottom w:w="100" w:type="dxa"/>
              <w:right w:w="100" w:type="dxa"/>
            </w:tcMar>
          </w:tcPr>
          <w:p w14:paraId="3390D478" w14:textId="77777777" w:rsidR="001B763B" w:rsidRDefault="00000000">
            <w:pPr>
              <w:spacing w:after="200"/>
              <w:rPr>
                <w:rFonts w:eastAsia="Times New Roman"/>
                <w:b/>
                <w:bCs/>
                <w:sz w:val="30"/>
                <w:szCs w:val="30"/>
              </w:rPr>
            </w:pPr>
            <w:r>
              <w:rPr>
                <w:rFonts w:eastAsia="Times New Roman"/>
                <w:b/>
                <w:bCs/>
                <w:sz w:val="30"/>
                <w:szCs w:val="30"/>
              </w:rPr>
              <w:t>30</w:t>
            </w:r>
          </w:p>
        </w:tc>
      </w:tr>
      <w:tr w:rsidR="001B763B" w14:paraId="3390D47C"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7A" w14:textId="77777777" w:rsidR="001B763B" w:rsidRDefault="00000000">
            <w:pPr>
              <w:spacing w:after="200"/>
              <w:rPr>
                <w:rFonts w:eastAsia="Times New Roman"/>
                <w:b/>
                <w:bCs/>
                <w:sz w:val="30"/>
                <w:szCs w:val="30"/>
              </w:rPr>
            </w:pPr>
            <w:r>
              <w:rPr>
                <w:rFonts w:eastAsia="Times New Roman"/>
                <w:b/>
                <w:bCs/>
                <w:sz w:val="30"/>
                <w:szCs w:val="30"/>
              </w:rPr>
              <w:t>220</w:t>
            </w:r>
          </w:p>
        </w:tc>
        <w:tc>
          <w:tcPr>
            <w:tcW w:w="2825" w:type="dxa"/>
            <w:tcBorders>
              <w:top w:val="nil"/>
              <w:left w:val="nil"/>
              <w:bottom w:val="nil"/>
              <w:right w:val="nil"/>
            </w:tcBorders>
            <w:tcMar>
              <w:top w:w="100" w:type="dxa"/>
              <w:left w:w="100" w:type="dxa"/>
              <w:bottom w:w="100" w:type="dxa"/>
              <w:right w:w="100" w:type="dxa"/>
            </w:tcMar>
          </w:tcPr>
          <w:p w14:paraId="3390D47B" w14:textId="77777777" w:rsidR="001B763B" w:rsidRDefault="00000000">
            <w:pPr>
              <w:spacing w:after="200"/>
              <w:rPr>
                <w:rFonts w:eastAsia="Times New Roman"/>
                <w:b/>
                <w:bCs/>
                <w:sz w:val="30"/>
                <w:szCs w:val="30"/>
              </w:rPr>
            </w:pPr>
            <w:r>
              <w:rPr>
                <w:rFonts w:eastAsia="Times New Roman"/>
                <w:b/>
                <w:bCs/>
                <w:sz w:val="30"/>
                <w:szCs w:val="30"/>
              </w:rPr>
              <w:t>134</w:t>
            </w:r>
          </w:p>
        </w:tc>
      </w:tr>
      <w:tr w:rsidR="001B763B" w14:paraId="3390D47F"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7D" w14:textId="77777777" w:rsidR="001B763B" w:rsidRDefault="00000000">
            <w:pPr>
              <w:spacing w:after="200"/>
              <w:rPr>
                <w:rFonts w:eastAsia="Times New Roman"/>
                <w:b/>
                <w:bCs/>
                <w:sz w:val="30"/>
                <w:szCs w:val="30"/>
              </w:rPr>
            </w:pPr>
            <w:r>
              <w:rPr>
                <w:rFonts w:eastAsia="Times New Roman"/>
                <w:b/>
                <w:bCs/>
                <w:sz w:val="30"/>
                <w:szCs w:val="30"/>
              </w:rPr>
              <w:t>227</w:t>
            </w:r>
          </w:p>
        </w:tc>
        <w:tc>
          <w:tcPr>
            <w:tcW w:w="2825" w:type="dxa"/>
            <w:tcBorders>
              <w:top w:val="nil"/>
              <w:left w:val="nil"/>
              <w:bottom w:val="nil"/>
              <w:right w:val="nil"/>
            </w:tcBorders>
            <w:tcMar>
              <w:top w:w="100" w:type="dxa"/>
              <w:left w:w="100" w:type="dxa"/>
              <w:bottom w:w="100" w:type="dxa"/>
              <w:right w:w="100" w:type="dxa"/>
            </w:tcMar>
          </w:tcPr>
          <w:p w14:paraId="3390D47E" w14:textId="77777777" w:rsidR="001B763B" w:rsidRDefault="00000000">
            <w:pPr>
              <w:spacing w:after="200"/>
              <w:rPr>
                <w:rFonts w:eastAsia="Times New Roman"/>
                <w:b/>
                <w:bCs/>
                <w:sz w:val="30"/>
                <w:szCs w:val="30"/>
              </w:rPr>
            </w:pPr>
            <w:r>
              <w:rPr>
                <w:rFonts w:eastAsia="Times New Roman"/>
                <w:b/>
                <w:bCs/>
                <w:sz w:val="30"/>
                <w:szCs w:val="30"/>
              </w:rPr>
              <w:t>44</w:t>
            </w:r>
          </w:p>
        </w:tc>
      </w:tr>
      <w:tr w:rsidR="001B763B" w14:paraId="3390D482"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80" w14:textId="77777777" w:rsidR="001B763B" w:rsidRDefault="00000000">
            <w:pPr>
              <w:spacing w:after="200"/>
              <w:rPr>
                <w:rFonts w:eastAsia="Times New Roman"/>
                <w:b/>
                <w:bCs/>
                <w:sz w:val="30"/>
                <w:szCs w:val="30"/>
              </w:rPr>
            </w:pPr>
            <w:r>
              <w:rPr>
                <w:rFonts w:eastAsia="Times New Roman"/>
                <w:b/>
                <w:bCs/>
                <w:sz w:val="30"/>
                <w:szCs w:val="30"/>
              </w:rPr>
              <w:t>231</w:t>
            </w:r>
          </w:p>
        </w:tc>
        <w:tc>
          <w:tcPr>
            <w:tcW w:w="2825" w:type="dxa"/>
            <w:tcBorders>
              <w:top w:val="nil"/>
              <w:left w:val="nil"/>
              <w:bottom w:val="nil"/>
              <w:right w:val="nil"/>
            </w:tcBorders>
            <w:tcMar>
              <w:top w:w="100" w:type="dxa"/>
              <w:left w:w="100" w:type="dxa"/>
              <w:bottom w:w="100" w:type="dxa"/>
              <w:right w:w="100" w:type="dxa"/>
            </w:tcMar>
          </w:tcPr>
          <w:p w14:paraId="3390D481" w14:textId="77777777" w:rsidR="001B763B" w:rsidRDefault="00000000">
            <w:pPr>
              <w:spacing w:after="200"/>
              <w:rPr>
                <w:rFonts w:eastAsia="Times New Roman"/>
                <w:b/>
                <w:bCs/>
                <w:sz w:val="30"/>
                <w:szCs w:val="30"/>
              </w:rPr>
            </w:pPr>
            <w:r>
              <w:rPr>
                <w:rFonts w:eastAsia="Times New Roman"/>
                <w:b/>
                <w:bCs/>
                <w:sz w:val="30"/>
                <w:szCs w:val="30"/>
              </w:rPr>
              <w:t>4</w:t>
            </w:r>
          </w:p>
        </w:tc>
      </w:tr>
      <w:tr w:rsidR="001B763B" w14:paraId="3390D485"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83" w14:textId="77777777" w:rsidR="001B763B" w:rsidRDefault="00000000">
            <w:pPr>
              <w:spacing w:after="200"/>
              <w:rPr>
                <w:rFonts w:eastAsia="Times New Roman"/>
                <w:b/>
                <w:bCs/>
                <w:sz w:val="30"/>
                <w:szCs w:val="30"/>
              </w:rPr>
            </w:pPr>
            <w:r>
              <w:rPr>
                <w:rFonts w:eastAsia="Times New Roman"/>
                <w:b/>
                <w:bCs/>
                <w:sz w:val="30"/>
                <w:szCs w:val="30"/>
              </w:rPr>
              <w:t>233</w:t>
            </w:r>
          </w:p>
        </w:tc>
        <w:tc>
          <w:tcPr>
            <w:tcW w:w="2825" w:type="dxa"/>
            <w:tcBorders>
              <w:top w:val="nil"/>
              <w:left w:val="nil"/>
              <w:bottom w:val="nil"/>
              <w:right w:val="nil"/>
            </w:tcBorders>
            <w:tcMar>
              <w:top w:w="100" w:type="dxa"/>
              <w:left w:w="100" w:type="dxa"/>
              <w:bottom w:w="100" w:type="dxa"/>
              <w:right w:w="100" w:type="dxa"/>
            </w:tcMar>
          </w:tcPr>
          <w:p w14:paraId="3390D484" w14:textId="77777777" w:rsidR="001B763B" w:rsidRDefault="00000000">
            <w:pPr>
              <w:spacing w:after="200"/>
              <w:rPr>
                <w:rFonts w:eastAsia="Times New Roman"/>
                <w:b/>
                <w:bCs/>
                <w:sz w:val="30"/>
                <w:szCs w:val="30"/>
              </w:rPr>
            </w:pPr>
            <w:r>
              <w:rPr>
                <w:rFonts w:eastAsia="Times New Roman"/>
                <w:b/>
                <w:bCs/>
                <w:sz w:val="30"/>
                <w:szCs w:val="30"/>
              </w:rPr>
              <w:t>29</w:t>
            </w:r>
          </w:p>
        </w:tc>
      </w:tr>
      <w:tr w:rsidR="001B763B" w14:paraId="3390D488"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86" w14:textId="77777777" w:rsidR="001B763B" w:rsidRDefault="00000000">
            <w:pPr>
              <w:spacing w:after="200"/>
              <w:rPr>
                <w:rFonts w:eastAsia="Times New Roman"/>
                <w:b/>
                <w:bCs/>
                <w:sz w:val="30"/>
                <w:szCs w:val="30"/>
              </w:rPr>
            </w:pPr>
            <w:r>
              <w:rPr>
                <w:rFonts w:eastAsia="Times New Roman"/>
                <w:b/>
                <w:bCs/>
                <w:sz w:val="30"/>
                <w:szCs w:val="30"/>
              </w:rPr>
              <w:lastRenderedPageBreak/>
              <w:t>234</w:t>
            </w:r>
          </w:p>
        </w:tc>
        <w:tc>
          <w:tcPr>
            <w:tcW w:w="2825" w:type="dxa"/>
            <w:tcBorders>
              <w:top w:val="nil"/>
              <w:left w:val="nil"/>
              <w:bottom w:val="nil"/>
              <w:right w:val="nil"/>
            </w:tcBorders>
            <w:tcMar>
              <w:top w:w="100" w:type="dxa"/>
              <w:left w:w="100" w:type="dxa"/>
              <w:bottom w:w="100" w:type="dxa"/>
              <w:right w:w="100" w:type="dxa"/>
            </w:tcMar>
          </w:tcPr>
          <w:p w14:paraId="3390D487" w14:textId="77777777" w:rsidR="001B763B" w:rsidRDefault="00000000">
            <w:pPr>
              <w:spacing w:after="200"/>
              <w:rPr>
                <w:rFonts w:eastAsia="Times New Roman"/>
                <w:b/>
                <w:bCs/>
                <w:sz w:val="30"/>
                <w:szCs w:val="30"/>
              </w:rPr>
            </w:pPr>
            <w:r>
              <w:rPr>
                <w:rFonts w:eastAsia="Times New Roman"/>
                <w:b/>
                <w:bCs/>
                <w:sz w:val="30"/>
                <w:szCs w:val="30"/>
              </w:rPr>
              <w:t>13</w:t>
            </w:r>
          </w:p>
        </w:tc>
      </w:tr>
      <w:tr w:rsidR="001B763B" w14:paraId="3390D48B"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89" w14:textId="77777777" w:rsidR="001B763B" w:rsidRDefault="00000000">
            <w:pPr>
              <w:spacing w:after="200"/>
              <w:rPr>
                <w:rFonts w:eastAsia="Times New Roman"/>
                <w:b/>
                <w:bCs/>
                <w:sz w:val="30"/>
                <w:szCs w:val="30"/>
              </w:rPr>
            </w:pPr>
            <w:r>
              <w:rPr>
                <w:rFonts w:eastAsia="Times New Roman"/>
                <w:b/>
                <w:bCs/>
                <w:sz w:val="30"/>
                <w:szCs w:val="30"/>
              </w:rPr>
              <w:t>235</w:t>
            </w:r>
          </w:p>
        </w:tc>
        <w:tc>
          <w:tcPr>
            <w:tcW w:w="2825" w:type="dxa"/>
            <w:tcBorders>
              <w:top w:val="nil"/>
              <w:left w:val="nil"/>
              <w:bottom w:val="nil"/>
              <w:right w:val="nil"/>
            </w:tcBorders>
            <w:tcMar>
              <w:top w:w="100" w:type="dxa"/>
              <w:left w:w="100" w:type="dxa"/>
              <w:bottom w:w="100" w:type="dxa"/>
              <w:right w:w="100" w:type="dxa"/>
            </w:tcMar>
          </w:tcPr>
          <w:p w14:paraId="3390D48A" w14:textId="77777777" w:rsidR="001B763B" w:rsidRDefault="00000000">
            <w:pPr>
              <w:spacing w:after="200"/>
              <w:rPr>
                <w:rFonts w:eastAsia="Times New Roman"/>
                <w:b/>
                <w:bCs/>
                <w:sz w:val="30"/>
                <w:szCs w:val="30"/>
              </w:rPr>
            </w:pPr>
            <w:r>
              <w:rPr>
                <w:rFonts w:eastAsia="Times New Roman"/>
                <w:b/>
                <w:bCs/>
                <w:sz w:val="30"/>
                <w:szCs w:val="30"/>
              </w:rPr>
              <w:t>342</w:t>
            </w:r>
          </w:p>
        </w:tc>
      </w:tr>
      <w:tr w:rsidR="001B763B" w14:paraId="3390D48E"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8C" w14:textId="77777777" w:rsidR="001B763B" w:rsidRDefault="00000000">
            <w:pPr>
              <w:spacing w:after="200"/>
              <w:rPr>
                <w:rFonts w:eastAsia="Times New Roman"/>
                <w:b/>
                <w:bCs/>
                <w:sz w:val="30"/>
                <w:szCs w:val="30"/>
              </w:rPr>
            </w:pPr>
            <w:r>
              <w:rPr>
                <w:rFonts w:eastAsia="Times New Roman"/>
                <w:b/>
                <w:bCs/>
                <w:sz w:val="30"/>
                <w:szCs w:val="30"/>
              </w:rPr>
              <w:t>236</w:t>
            </w:r>
          </w:p>
        </w:tc>
        <w:tc>
          <w:tcPr>
            <w:tcW w:w="2825" w:type="dxa"/>
            <w:tcBorders>
              <w:top w:val="nil"/>
              <w:left w:val="nil"/>
              <w:bottom w:val="nil"/>
              <w:right w:val="nil"/>
            </w:tcBorders>
            <w:tcMar>
              <w:top w:w="100" w:type="dxa"/>
              <w:left w:w="100" w:type="dxa"/>
              <w:bottom w:w="100" w:type="dxa"/>
              <w:right w:w="100" w:type="dxa"/>
            </w:tcMar>
          </w:tcPr>
          <w:p w14:paraId="3390D48D" w14:textId="77777777" w:rsidR="001B763B" w:rsidRDefault="00000000">
            <w:pPr>
              <w:spacing w:after="200"/>
              <w:rPr>
                <w:rFonts w:eastAsia="Times New Roman"/>
                <w:b/>
                <w:bCs/>
                <w:sz w:val="30"/>
                <w:szCs w:val="30"/>
              </w:rPr>
            </w:pPr>
            <w:r>
              <w:rPr>
                <w:rFonts w:eastAsia="Times New Roman"/>
                <w:b/>
                <w:bCs/>
                <w:sz w:val="30"/>
                <w:szCs w:val="30"/>
              </w:rPr>
              <w:t>18</w:t>
            </w:r>
          </w:p>
        </w:tc>
      </w:tr>
      <w:tr w:rsidR="001B763B" w14:paraId="3390D491"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8F" w14:textId="77777777" w:rsidR="001B763B" w:rsidRDefault="00000000">
            <w:pPr>
              <w:spacing w:after="200"/>
              <w:rPr>
                <w:rFonts w:eastAsia="Times New Roman"/>
                <w:b/>
                <w:bCs/>
                <w:sz w:val="30"/>
                <w:szCs w:val="30"/>
              </w:rPr>
            </w:pPr>
            <w:r>
              <w:rPr>
                <w:rFonts w:eastAsia="Times New Roman"/>
                <w:b/>
                <w:bCs/>
                <w:sz w:val="30"/>
                <w:szCs w:val="30"/>
              </w:rPr>
              <w:t>238</w:t>
            </w:r>
          </w:p>
        </w:tc>
        <w:tc>
          <w:tcPr>
            <w:tcW w:w="2825" w:type="dxa"/>
            <w:tcBorders>
              <w:top w:val="nil"/>
              <w:left w:val="nil"/>
              <w:bottom w:val="nil"/>
              <w:right w:val="nil"/>
            </w:tcBorders>
            <w:tcMar>
              <w:top w:w="100" w:type="dxa"/>
              <w:left w:w="100" w:type="dxa"/>
              <w:bottom w:w="100" w:type="dxa"/>
              <w:right w:w="100" w:type="dxa"/>
            </w:tcMar>
          </w:tcPr>
          <w:p w14:paraId="3390D490" w14:textId="77777777" w:rsidR="001B763B" w:rsidRDefault="00000000">
            <w:pPr>
              <w:spacing w:after="200"/>
              <w:rPr>
                <w:rFonts w:eastAsia="Times New Roman"/>
                <w:b/>
                <w:bCs/>
                <w:sz w:val="30"/>
                <w:szCs w:val="30"/>
              </w:rPr>
            </w:pPr>
            <w:r>
              <w:rPr>
                <w:rFonts w:eastAsia="Times New Roman"/>
                <w:b/>
                <w:bCs/>
                <w:sz w:val="30"/>
                <w:szCs w:val="30"/>
              </w:rPr>
              <w:t>15</w:t>
            </w:r>
          </w:p>
        </w:tc>
      </w:tr>
      <w:tr w:rsidR="001B763B" w14:paraId="3390D494"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92" w14:textId="77777777" w:rsidR="001B763B" w:rsidRDefault="00000000">
            <w:pPr>
              <w:spacing w:after="200"/>
              <w:rPr>
                <w:rFonts w:eastAsia="Times New Roman"/>
                <w:b/>
                <w:bCs/>
                <w:sz w:val="30"/>
                <w:szCs w:val="30"/>
              </w:rPr>
            </w:pPr>
            <w:r>
              <w:rPr>
                <w:rFonts w:eastAsia="Times New Roman"/>
                <w:b/>
                <w:bCs/>
                <w:sz w:val="30"/>
                <w:szCs w:val="30"/>
              </w:rPr>
              <w:t>239</w:t>
            </w:r>
          </w:p>
        </w:tc>
        <w:tc>
          <w:tcPr>
            <w:tcW w:w="2825" w:type="dxa"/>
            <w:tcBorders>
              <w:top w:val="nil"/>
              <w:left w:val="nil"/>
              <w:bottom w:val="nil"/>
              <w:right w:val="nil"/>
            </w:tcBorders>
            <w:tcMar>
              <w:top w:w="100" w:type="dxa"/>
              <w:left w:w="100" w:type="dxa"/>
              <w:bottom w:w="100" w:type="dxa"/>
              <w:right w:w="100" w:type="dxa"/>
            </w:tcMar>
          </w:tcPr>
          <w:p w14:paraId="3390D493" w14:textId="77777777" w:rsidR="001B763B" w:rsidRDefault="00000000">
            <w:pPr>
              <w:spacing w:after="200"/>
              <w:rPr>
                <w:rFonts w:eastAsia="Times New Roman"/>
                <w:b/>
                <w:bCs/>
                <w:sz w:val="30"/>
                <w:szCs w:val="30"/>
              </w:rPr>
            </w:pPr>
            <w:r>
              <w:rPr>
                <w:rFonts w:eastAsia="Times New Roman"/>
                <w:b/>
                <w:bCs/>
                <w:sz w:val="30"/>
                <w:szCs w:val="30"/>
              </w:rPr>
              <w:t>152</w:t>
            </w:r>
          </w:p>
        </w:tc>
      </w:tr>
      <w:tr w:rsidR="001B763B" w14:paraId="3390D497"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95" w14:textId="77777777" w:rsidR="001B763B" w:rsidRDefault="00000000">
            <w:pPr>
              <w:spacing w:after="200"/>
              <w:rPr>
                <w:rFonts w:eastAsia="Times New Roman"/>
                <w:b/>
                <w:bCs/>
                <w:sz w:val="30"/>
                <w:szCs w:val="30"/>
              </w:rPr>
            </w:pPr>
            <w:r>
              <w:rPr>
                <w:rFonts w:eastAsia="Times New Roman"/>
                <w:b/>
                <w:bCs/>
                <w:sz w:val="30"/>
                <w:szCs w:val="30"/>
              </w:rPr>
              <w:t>241</w:t>
            </w:r>
          </w:p>
        </w:tc>
        <w:tc>
          <w:tcPr>
            <w:tcW w:w="2825" w:type="dxa"/>
            <w:tcBorders>
              <w:top w:val="nil"/>
              <w:left w:val="nil"/>
              <w:bottom w:val="nil"/>
              <w:right w:val="nil"/>
            </w:tcBorders>
            <w:tcMar>
              <w:top w:w="100" w:type="dxa"/>
              <w:left w:w="100" w:type="dxa"/>
              <w:bottom w:w="100" w:type="dxa"/>
              <w:right w:w="100" w:type="dxa"/>
            </w:tcMar>
          </w:tcPr>
          <w:p w14:paraId="3390D496" w14:textId="77777777" w:rsidR="001B763B" w:rsidRDefault="00000000">
            <w:pPr>
              <w:spacing w:after="200"/>
              <w:rPr>
                <w:rFonts w:eastAsia="Times New Roman"/>
                <w:b/>
                <w:bCs/>
                <w:sz w:val="30"/>
                <w:szCs w:val="30"/>
              </w:rPr>
            </w:pPr>
            <w:r>
              <w:rPr>
                <w:rFonts w:eastAsia="Times New Roman"/>
                <w:b/>
                <w:bCs/>
                <w:sz w:val="30"/>
                <w:szCs w:val="30"/>
              </w:rPr>
              <w:t>157</w:t>
            </w:r>
          </w:p>
        </w:tc>
      </w:tr>
      <w:tr w:rsidR="001B763B" w14:paraId="3390D49A"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98" w14:textId="77777777" w:rsidR="001B763B" w:rsidRDefault="00000000">
            <w:pPr>
              <w:spacing w:after="200"/>
              <w:rPr>
                <w:rFonts w:eastAsia="Times New Roman"/>
                <w:b/>
                <w:bCs/>
                <w:sz w:val="30"/>
                <w:szCs w:val="30"/>
              </w:rPr>
            </w:pPr>
            <w:r>
              <w:rPr>
                <w:rFonts w:eastAsia="Times New Roman"/>
                <w:b/>
                <w:bCs/>
                <w:sz w:val="30"/>
                <w:szCs w:val="30"/>
              </w:rPr>
              <w:t>244</w:t>
            </w:r>
          </w:p>
        </w:tc>
        <w:tc>
          <w:tcPr>
            <w:tcW w:w="2825" w:type="dxa"/>
            <w:tcBorders>
              <w:top w:val="nil"/>
              <w:left w:val="nil"/>
              <w:bottom w:val="nil"/>
              <w:right w:val="nil"/>
            </w:tcBorders>
            <w:tcMar>
              <w:top w:w="100" w:type="dxa"/>
              <w:left w:w="100" w:type="dxa"/>
              <w:bottom w:w="100" w:type="dxa"/>
              <w:right w:w="100" w:type="dxa"/>
            </w:tcMar>
          </w:tcPr>
          <w:p w14:paraId="3390D499" w14:textId="77777777" w:rsidR="001B763B" w:rsidRDefault="00000000">
            <w:pPr>
              <w:spacing w:after="200"/>
              <w:rPr>
                <w:rFonts w:eastAsia="Times New Roman"/>
                <w:b/>
                <w:bCs/>
                <w:sz w:val="30"/>
                <w:szCs w:val="30"/>
              </w:rPr>
            </w:pPr>
            <w:r>
              <w:rPr>
                <w:rFonts w:eastAsia="Times New Roman"/>
                <w:b/>
                <w:bCs/>
                <w:sz w:val="30"/>
                <w:szCs w:val="30"/>
              </w:rPr>
              <w:t>12</w:t>
            </w:r>
          </w:p>
        </w:tc>
      </w:tr>
      <w:tr w:rsidR="001B763B" w14:paraId="3390D49D"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9B" w14:textId="77777777" w:rsidR="001B763B" w:rsidRDefault="00000000">
            <w:pPr>
              <w:spacing w:after="200"/>
              <w:rPr>
                <w:rFonts w:eastAsia="Times New Roman"/>
                <w:b/>
                <w:bCs/>
                <w:sz w:val="30"/>
                <w:szCs w:val="30"/>
              </w:rPr>
            </w:pPr>
            <w:r>
              <w:rPr>
                <w:rFonts w:eastAsia="Times New Roman"/>
                <w:b/>
                <w:bCs/>
                <w:sz w:val="30"/>
                <w:szCs w:val="30"/>
              </w:rPr>
              <w:t>245</w:t>
            </w:r>
          </w:p>
        </w:tc>
        <w:tc>
          <w:tcPr>
            <w:tcW w:w="2825" w:type="dxa"/>
            <w:tcBorders>
              <w:top w:val="nil"/>
              <w:left w:val="nil"/>
              <w:bottom w:val="nil"/>
              <w:right w:val="nil"/>
            </w:tcBorders>
            <w:tcMar>
              <w:top w:w="100" w:type="dxa"/>
              <w:left w:w="100" w:type="dxa"/>
              <w:bottom w:w="100" w:type="dxa"/>
              <w:right w:w="100" w:type="dxa"/>
            </w:tcMar>
          </w:tcPr>
          <w:p w14:paraId="3390D49C" w14:textId="77777777" w:rsidR="001B763B" w:rsidRDefault="00000000">
            <w:pPr>
              <w:spacing w:after="200"/>
              <w:rPr>
                <w:rFonts w:eastAsia="Times New Roman"/>
                <w:b/>
                <w:bCs/>
                <w:sz w:val="30"/>
                <w:szCs w:val="30"/>
              </w:rPr>
            </w:pPr>
            <w:r>
              <w:rPr>
                <w:rFonts w:eastAsia="Times New Roman"/>
                <w:b/>
                <w:bCs/>
                <w:sz w:val="30"/>
                <w:szCs w:val="30"/>
              </w:rPr>
              <w:t>60</w:t>
            </w:r>
          </w:p>
        </w:tc>
      </w:tr>
      <w:tr w:rsidR="001B763B" w14:paraId="3390D4A0"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9E" w14:textId="77777777" w:rsidR="001B763B" w:rsidRDefault="00000000">
            <w:pPr>
              <w:spacing w:after="200"/>
              <w:rPr>
                <w:rFonts w:eastAsia="Times New Roman"/>
                <w:b/>
                <w:bCs/>
                <w:sz w:val="30"/>
                <w:szCs w:val="30"/>
              </w:rPr>
            </w:pPr>
            <w:r>
              <w:rPr>
                <w:rFonts w:eastAsia="Times New Roman"/>
                <w:b/>
                <w:bCs/>
                <w:sz w:val="30"/>
                <w:szCs w:val="30"/>
              </w:rPr>
              <w:t>247</w:t>
            </w:r>
          </w:p>
        </w:tc>
        <w:tc>
          <w:tcPr>
            <w:tcW w:w="2825" w:type="dxa"/>
            <w:tcBorders>
              <w:top w:val="nil"/>
              <w:left w:val="nil"/>
              <w:bottom w:val="nil"/>
              <w:right w:val="nil"/>
            </w:tcBorders>
            <w:tcMar>
              <w:top w:w="100" w:type="dxa"/>
              <w:left w:w="100" w:type="dxa"/>
              <w:bottom w:w="100" w:type="dxa"/>
              <w:right w:w="100" w:type="dxa"/>
            </w:tcMar>
          </w:tcPr>
          <w:p w14:paraId="3390D49F" w14:textId="77777777" w:rsidR="001B763B" w:rsidRDefault="00000000">
            <w:pPr>
              <w:spacing w:after="200"/>
              <w:rPr>
                <w:rFonts w:eastAsia="Times New Roman"/>
                <w:b/>
                <w:bCs/>
                <w:sz w:val="30"/>
                <w:szCs w:val="30"/>
              </w:rPr>
            </w:pPr>
            <w:r>
              <w:rPr>
                <w:rFonts w:eastAsia="Times New Roman"/>
                <w:b/>
                <w:bCs/>
                <w:sz w:val="30"/>
                <w:szCs w:val="30"/>
              </w:rPr>
              <w:t>30</w:t>
            </w:r>
          </w:p>
        </w:tc>
      </w:tr>
      <w:tr w:rsidR="001B763B" w14:paraId="3390D4A3"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A1" w14:textId="77777777" w:rsidR="001B763B" w:rsidRDefault="00000000">
            <w:pPr>
              <w:spacing w:after="200"/>
              <w:rPr>
                <w:rFonts w:eastAsia="Times New Roman"/>
                <w:b/>
                <w:bCs/>
                <w:sz w:val="30"/>
                <w:szCs w:val="30"/>
              </w:rPr>
            </w:pPr>
            <w:r>
              <w:rPr>
                <w:rFonts w:eastAsia="Times New Roman"/>
                <w:b/>
                <w:bCs/>
                <w:sz w:val="30"/>
                <w:szCs w:val="30"/>
              </w:rPr>
              <w:t>248</w:t>
            </w:r>
          </w:p>
        </w:tc>
        <w:tc>
          <w:tcPr>
            <w:tcW w:w="2825" w:type="dxa"/>
            <w:tcBorders>
              <w:top w:val="nil"/>
              <w:left w:val="nil"/>
              <w:bottom w:val="nil"/>
              <w:right w:val="nil"/>
            </w:tcBorders>
            <w:tcMar>
              <w:top w:w="100" w:type="dxa"/>
              <w:left w:w="100" w:type="dxa"/>
              <w:bottom w:w="100" w:type="dxa"/>
              <w:right w:w="100" w:type="dxa"/>
            </w:tcMar>
          </w:tcPr>
          <w:p w14:paraId="3390D4A2" w14:textId="77777777" w:rsidR="001B763B" w:rsidRDefault="00000000">
            <w:pPr>
              <w:spacing w:after="200"/>
              <w:rPr>
                <w:rFonts w:eastAsia="Times New Roman"/>
                <w:b/>
                <w:bCs/>
                <w:sz w:val="30"/>
                <w:szCs w:val="30"/>
              </w:rPr>
            </w:pPr>
            <w:r>
              <w:rPr>
                <w:rFonts w:eastAsia="Times New Roman"/>
                <w:b/>
                <w:bCs/>
                <w:sz w:val="30"/>
                <w:szCs w:val="30"/>
              </w:rPr>
              <w:t>108</w:t>
            </w:r>
          </w:p>
        </w:tc>
      </w:tr>
      <w:tr w:rsidR="001B763B" w14:paraId="3390D4A6"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A4" w14:textId="77777777" w:rsidR="001B763B" w:rsidRDefault="00000000">
            <w:pPr>
              <w:spacing w:after="200"/>
              <w:rPr>
                <w:rFonts w:eastAsia="Times New Roman"/>
                <w:b/>
                <w:bCs/>
                <w:sz w:val="30"/>
                <w:szCs w:val="30"/>
              </w:rPr>
            </w:pPr>
            <w:r>
              <w:rPr>
                <w:rFonts w:eastAsia="Times New Roman"/>
                <w:b/>
                <w:bCs/>
                <w:sz w:val="30"/>
                <w:szCs w:val="30"/>
              </w:rPr>
              <w:t>252</w:t>
            </w:r>
          </w:p>
        </w:tc>
        <w:tc>
          <w:tcPr>
            <w:tcW w:w="2825" w:type="dxa"/>
            <w:tcBorders>
              <w:top w:val="nil"/>
              <w:left w:val="nil"/>
              <w:bottom w:val="nil"/>
              <w:right w:val="nil"/>
            </w:tcBorders>
            <w:tcMar>
              <w:top w:w="100" w:type="dxa"/>
              <w:left w:w="100" w:type="dxa"/>
              <w:bottom w:w="100" w:type="dxa"/>
              <w:right w:w="100" w:type="dxa"/>
            </w:tcMar>
          </w:tcPr>
          <w:p w14:paraId="3390D4A5" w14:textId="77777777" w:rsidR="001B763B" w:rsidRDefault="00000000">
            <w:pPr>
              <w:spacing w:after="200"/>
              <w:rPr>
                <w:rFonts w:eastAsia="Times New Roman"/>
                <w:b/>
                <w:bCs/>
                <w:sz w:val="30"/>
                <w:szCs w:val="30"/>
              </w:rPr>
            </w:pPr>
            <w:r>
              <w:rPr>
                <w:rFonts w:eastAsia="Times New Roman"/>
                <w:b/>
                <w:bCs/>
                <w:sz w:val="30"/>
                <w:szCs w:val="30"/>
              </w:rPr>
              <w:t>3</w:t>
            </w:r>
          </w:p>
        </w:tc>
      </w:tr>
      <w:tr w:rsidR="001B763B" w14:paraId="3390D4A9"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A7" w14:textId="77777777" w:rsidR="001B763B" w:rsidRDefault="00000000">
            <w:pPr>
              <w:spacing w:after="200"/>
              <w:rPr>
                <w:rFonts w:eastAsia="Times New Roman"/>
                <w:b/>
                <w:bCs/>
                <w:sz w:val="30"/>
                <w:szCs w:val="30"/>
              </w:rPr>
            </w:pPr>
            <w:r>
              <w:rPr>
                <w:rFonts w:eastAsia="Times New Roman"/>
                <w:b/>
                <w:bCs/>
                <w:sz w:val="30"/>
                <w:szCs w:val="30"/>
              </w:rPr>
              <w:t>255</w:t>
            </w:r>
          </w:p>
        </w:tc>
        <w:tc>
          <w:tcPr>
            <w:tcW w:w="2825" w:type="dxa"/>
            <w:tcBorders>
              <w:top w:val="nil"/>
              <w:left w:val="nil"/>
              <w:bottom w:val="nil"/>
              <w:right w:val="nil"/>
            </w:tcBorders>
            <w:tcMar>
              <w:top w:w="100" w:type="dxa"/>
              <w:left w:w="100" w:type="dxa"/>
              <w:bottom w:w="100" w:type="dxa"/>
              <w:right w:w="100" w:type="dxa"/>
            </w:tcMar>
          </w:tcPr>
          <w:p w14:paraId="3390D4A8" w14:textId="77777777" w:rsidR="001B763B" w:rsidRDefault="00000000">
            <w:pPr>
              <w:spacing w:after="200"/>
              <w:rPr>
                <w:rFonts w:eastAsia="Times New Roman"/>
                <w:b/>
                <w:bCs/>
                <w:sz w:val="30"/>
                <w:szCs w:val="30"/>
              </w:rPr>
            </w:pPr>
            <w:r>
              <w:rPr>
                <w:rFonts w:eastAsia="Times New Roman"/>
                <w:b/>
                <w:bCs/>
                <w:sz w:val="30"/>
                <w:szCs w:val="30"/>
              </w:rPr>
              <w:t>233</w:t>
            </w:r>
          </w:p>
        </w:tc>
      </w:tr>
      <w:tr w:rsidR="001B763B" w14:paraId="3390D4AC"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AA" w14:textId="77777777" w:rsidR="001B763B" w:rsidRDefault="00000000">
            <w:pPr>
              <w:spacing w:after="200"/>
              <w:rPr>
                <w:rFonts w:eastAsia="Times New Roman"/>
                <w:b/>
                <w:bCs/>
                <w:sz w:val="30"/>
                <w:szCs w:val="30"/>
              </w:rPr>
            </w:pPr>
            <w:r>
              <w:rPr>
                <w:rFonts w:eastAsia="Times New Roman"/>
                <w:b/>
                <w:bCs/>
                <w:sz w:val="30"/>
                <w:szCs w:val="30"/>
              </w:rPr>
              <w:t>256</w:t>
            </w:r>
          </w:p>
        </w:tc>
        <w:tc>
          <w:tcPr>
            <w:tcW w:w="2825" w:type="dxa"/>
            <w:tcBorders>
              <w:top w:val="nil"/>
              <w:left w:val="nil"/>
              <w:bottom w:val="nil"/>
              <w:right w:val="nil"/>
            </w:tcBorders>
            <w:tcMar>
              <w:top w:w="100" w:type="dxa"/>
              <w:left w:w="100" w:type="dxa"/>
              <w:bottom w:w="100" w:type="dxa"/>
              <w:right w:w="100" w:type="dxa"/>
            </w:tcMar>
          </w:tcPr>
          <w:p w14:paraId="3390D4AB" w14:textId="77777777" w:rsidR="001B763B" w:rsidRDefault="00000000">
            <w:pPr>
              <w:spacing w:after="200"/>
              <w:rPr>
                <w:rFonts w:eastAsia="Times New Roman"/>
                <w:b/>
                <w:bCs/>
                <w:sz w:val="30"/>
                <w:szCs w:val="30"/>
              </w:rPr>
            </w:pPr>
            <w:r>
              <w:rPr>
                <w:rFonts w:eastAsia="Times New Roman"/>
                <w:b/>
                <w:bCs/>
                <w:sz w:val="30"/>
                <w:szCs w:val="30"/>
              </w:rPr>
              <w:t>1060</w:t>
            </w:r>
          </w:p>
        </w:tc>
      </w:tr>
      <w:tr w:rsidR="001B763B" w14:paraId="3390D4AF"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AD" w14:textId="77777777" w:rsidR="001B763B" w:rsidRDefault="00000000">
            <w:pPr>
              <w:spacing w:after="200"/>
              <w:rPr>
                <w:rFonts w:eastAsia="Times New Roman"/>
                <w:b/>
                <w:bCs/>
                <w:sz w:val="30"/>
                <w:szCs w:val="30"/>
              </w:rPr>
            </w:pPr>
            <w:r>
              <w:rPr>
                <w:rFonts w:eastAsia="Times New Roman"/>
                <w:b/>
                <w:bCs/>
                <w:sz w:val="30"/>
                <w:szCs w:val="30"/>
              </w:rPr>
              <w:t>257</w:t>
            </w:r>
          </w:p>
        </w:tc>
        <w:tc>
          <w:tcPr>
            <w:tcW w:w="2825" w:type="dxa"/>
            <w:tcBorders>
              <w:top w:val="nil"/>
              <w:left w:val="nil"/>
              <w:bottom w:val="nil"/>
              <w:right w:val="nil"/>
            </w:tcBorders>
            <w:tcMar>
              <w:top w:w="100" w:type="dxa"/>
              <w:left w:w="100" w:type="dxa"/>
              <w:bottom w:w="100" w:type="dxa"/>
              <w:right w:w="100" w:type="dxa"/>
            </w:tcMar>
          </w:tcPr>
          <w:p w14:paraId="3390D4AE" w14:textId="77777777" w:rsidR="001B763B" w:rsidRDefault="00000000">
            <w:pPr>
              <w:spacing w:after="200"/>
              <w:rPr>
                <w:rFonts w:eastAsia="Times New Roman"/>
                <w:b/>
                <w:bCs/>
                <w:sz w:val="30"/>
                <w:szCs w:val="30"/>
              </w:rPr>
            </w:pPr>
            <w:r>
              <w:rPr>
                <w:rFonts w:eastAsia="Times New Roman"/>
                <w:b/>
                <w:bCs/>
                <w:sz w:val="30"/>
                <w:szCs w:val="30"/>
              </w:rPr>
              <w:t>271</w:t>
            </w:r>
          </w:p>
        </w:tc>
      </w:tr>
      <w:tr w:rsidR="001B763B" w14:paraId="3390D4B2"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B0" w14:textId="77777777" w:rsidR="001B763B" w:rsidRDefault="00000000">
            <w:pPr>
              <w:spacing w:after="200"/>
              <w:rPr>
                <w:rFonts w:eastAsia="Times New Roman"/>
                <w:b/>
                <w:bCs/>
                <w:sz w:val="30"/>
                <w:szCs w:val="30"/>
              </w:rPr>
            </w:pPr>
            <w:r>
              <w:rPr>
                <w:rFonts w:eastAsia="Times New Roman"/>
                <w:b/>
                <w:bCs/>
                <w:sz w:val="30"/>
                <w:szCs w:val="30"/>
              </w:rPr>
              <w:t>258</w:t>
            </w:r>
          </w:p>
        </w:tc>
        <w:tc>
          <w:tcPr>
            <w:tcW w:w="2825" w:type="dxa"/>
            <w:tcBorders>
              <w:top w:val="nil"/>
              <w:left w:val="nil"/>
              <w:bottom w:val="nil"/>
              <w:right w:val="nil"/>
            </w:tcBorders>
            <w:tcMar>
              <w:top w:w="100" w:type="dxa"/>
              <w:left w:w="100" w:type="dxa"/>
              <w:bottom w:w="100" w:type="dxa"/>
              <w:right w:w="100" w:type="dxa"/>
            </w:tcMar>
          </w:tcPr>
          <w:p w14:paraId="3390D4B1" w14:textId="77777777" w:rsidR="001B763B" w:rsidRDefault="00000000">
            <w:pPr>
              <w:spacing w:after="200"/>
              <w:rPr>
                <w:rFonts w:eastAsia="Times New Roman"/>
                <w:b/>
                <w:bCs/>
                <w:sz w:val="30"/>
                <w:szCs w:val="30"/>
              </w:rPr>
            </w:pPr>
            <w:r>
              <w:rPr>
                <w:rFonts w:eastAsia="Times New Roman"/>
                <w:b/>
                <w:bCs/>
                <w:sz w:val="30"/>
                <w:szCs w:val="30"/>
              </w:rPr>
              <w:t>8</w:t>
            </w:r>
          </w:p>
        </w:tc>
      </w:tr>
      <w:tr w:rsidR="001B763B" w14:paraId="3390D4B5"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B3" w14:textId="77777777" w:rsidR="001B763B" w:rsidRDefault="00000000">
            <w:pPr>
              <w:spacing w:after="200"/>
              <w:rPr>
                <w:rFonts w:eastAsia="Times New Roman"/>
                <w:b/>
                <w:bCs/>
                <w:sz w:val="30"/>
                <w:szCs w:val="30"/>
              </w:rPr>
            </w:pPr>
            <w:r>
              <w:rPr>
                <w:rFonts w:eastAsia="Times New Roman"/>
                <w:b/>
                <w:bCs/>
                <w:sz w:val="30"/>
                <w:szCs w:val="30"/>
              </w:rPr>
              <w:t>260</w:t>
            </w:r>
          </w:p>
        </w:tc>
        <w:tc>
          <w:tcPr>
            <w:tcW w:w="2825" w:type="dxa"/>
            <w:tcBorders>
              <w:top w:val="nil"/>
              <w:left w:val="nil"/>
              <w:bottom w:val="nil"/>
              <w:right w:val="nil"/>
            </w:tcBorders>
            <w:tcMar>
              <w:top w:w="100" w:type="dxa"/>
              <w:left w:w="100" w:type="dxa"/>
              <w:bottom w:w="100" w:type="dxa"/>
              <w:right w:w="100" w:type="dxa"/>
            </w:tcMar>
          </w:tcPr>
          <w:p w14:paraId="3390D4B4" w14:textId="77777777" w:rsidR="001B763B" w:rsidRDefault="00000000">
            <w:pPr>
              <w:spacing w:after="200"/>
              <w:rPr>
                <w:rFonts w:eastAsia="Times New Roman"/>
                <w:b/>
                <w:bCs/>
                <w:sz w:val="30"/>
                <w:szCs w:val="30"/>
              </w:rPr>
            </w:pPr>
            <w:r>
              <w:rPr>
                <w:rFonts w:eastAsia="Times New Roman"/>
                <w:b/>
                <w:bCs/>
                <w:sz w:val="30"/>
                <w:szCs w:val="30"/>
              </w:rPr>
              <w:t>28</w:t>
            </w:r>
          </w:p>
        </w:tc>
      </w:tr>
      <w:tr w:rsidR="001B763B" w14:paraId="3390D4B8"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B6" w14:textId="77777777" w:rsidR="001B763B" w:rsidRDefault="00000000">
            <w:pPr>
              <w:spacing w:after="200"/>
              <w:rPr>
                <w:rFonts w:eastAsia="Times New Roman"/>
                <w:b/>
                <w:bCs/>
                <w:sz w:val="30"/>
                <w:szCs w:val="30"/>
              </w:rPr>
            </w:pPr>
            <w:r>
              <w:rPr>
                <w:rFonts w:eastAsia="Times New Roman"/>
                <w:b/>
                <w:bCs/>
                <w:sz w:val="30"/>
                <w:szCs w:val="30"/>
              </w:rPr>
              <w:lastRenderedPageBreak/>
              <w:t>261</w:t>
            </w:r>
          </w:p>
        </w:tc>
        <w:tc>
          <w:tcPr>
            <w:tcW w:w="2825" w:type="dxa"/>
            <w:tcBorders>
              <w:top w:val="nil"/>
              <w:left w:val="nil"/>
              <w:bottom w:val="nil"/>
              <w:right w:val="nil"/>
            </w:tcBorders>
            <w:tcMar>
              <w:top w:w="100" w:type="dxa"/>
              <w:left w:w="100" w:type="dxa"/>
              <w:bottom w:w="100" w:type="dxa"/>
              <w:right w:w="100" w:type="dxa"/>
            </w:tcMar>
          </w:tcPr>
          <w:p w14:paraId="3390D4B7" w14:textId="77777777" w:rsidR="001B763B" w:rsidRDefault="00000000">
            <w:pPr>
              <w:spacing w:after="200"/>
              <w:rPr>
                <w:rFonts w:eastAsia="Times New Roman"/>
                <w:b/>
                <w:bCs/>
                <w:sz w:val="30"/>
                <w:szCs w:val="30"/>
              </w:rPr>
            </w:pPr>
            <w:r>
              <w:rPr>
                <w:rFonts w:eastAsia="Times New Roman"/>
                <w:b/>
                <w:bCs/>
                <w:sz w:val="30"/>
                <w:szCs w:val="30"/>
              </w:rPr>
              <w:t>301</w:t>
            </w:r>
          </w:p>
        </w:tc>
      </w:tr>
      <w:tr w:rsidR="001B763B" w14:paraId="3390D4BB"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B9" w14:textId="77777777" w:rsidR="001B763B" w:rsidRDefault="00000000">
            <w:pPr>
              <w:spacing w:after="200"/>
              <w:rPr>
                <w:rFonts w:eastAsia="Times New Roman"/>
                <w:b/>
                <w:bCs/>
                <w:sz w:val="30"/>
                <w:szCs w:val="30"/>
              </w:rPr>
            </w:pPr>
            <w:r>
              <w:rPr>
                <w:rFonts w:eastAsia="Times New Roman"/>
                <w:b/>
                <w:bCs/>
                <w:sz w:val="30"/>
                <w:szCs w:val="30"/>
              </w:rPr>
              <w:t>270</w:t>
            </w:r>
          </w:p>
        </w:tc>
        <w:tc>
          <w:tcPr>
            <w:tcW w:w="2825" w:type="dxa"/>
            <w:tcBorders>
              <w:top w:val="nil"/>
              <w:left w:val="nil"/>
              <w:bottom w:val="nil"/>
              <w:right w:val="nil"/>
            </w:tcBorders>
            <w:tcMar>
              <w:top w:w="100" w:type="dxa"/>
              <w:left w:w="100" w:type="dxa"/>
              <w:bottom w:w="100" w:type="dxa"/>
              <w:right w:w="100" w:type="dxa"/>
            </w:tcMar>
          </w:tcPr>
          <w:p w14:paraId="3390D4BA" w14:textId="77777777" w:rsidR="001B763B" w:rsidRDefault="00000000">
            <w:pPr>
              <w:spacing w:after="200"/>
              <w:rPr>
                <w:rFonts w:eastAsia="Times New Roman"/>
                <w:b/>
                <w:bCs/>
                <w:sz w:val="30"/>
                <w:szCs w:val="30"/>
              </w:rPr>
            </w:pPr>
            <w:r>
              <w:rPr>
                <w:rFonts w:eastAsia="Times New Roman"/>
                <w:b/>
                <w:bCs/>
                <w:sz w:val="30"/>
                <w:szCs w:val="30"/>
              </w:rPr>
              <w:t>7</w:t>
            </w:r>
          </w:p>
        </w:tc>
      </w:tr>
      <w:tr w:rsidR="001B763B" w14:paraId="3390D4BE"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BC" w14:textId="77777777" w:rsidR="001B763B" w:rsidRDefault="00000000">
            <w:pPr>
              <w:spacing w:after="200"/>
              <w:rPr>
                <w:rFonts w:eastAsia="Times New Roman"/>
                <w:b/>
                <w:bCs/>
                <w:sz w:val="30"/>
                <w:szCs w:val="30"/>
              </w:rPr>
            </w:pPr>
            <w:r>
              <w:rPr>
                <w:rFonts w:eastAsia="Times New Roman"/>
                <w:b/>
                <w:bCs/>
                <w:sz w:val="30"/>
                <w:szCs w:val="30"/>
              </w:rPr>
              <w:t>271</w:t>
            </w:r>
          </w:p>
        </w:tc>
        <w:tc>
          <w:tcPr>
            <w:tcW w:w="2825" w:type="dxa"/>
            <w:tcBorders>
              <w:top w:val="nil"/>
              <w:left w:val="nil"/>
              <w:bottom w:val="nil"/>
              <w:right w:val="nil"/>
            </w:tcBorders>
            <w:tcMar>
              <w:top w:w="100" w:type="dxa"/>
              <w:left w:w="100" w:type="dxa"/>
              <w:bottom w:w="100" w:type="dxa"/>
              <w:right w:w="100" w:type="dxa"/>
            </w:tcMar>
          </w:tcPr>
          <w:p w14:paraId="3390D4BD" w14:textId="77777777" w:rsidR="001B763B" w:rsidRDefault="00000000">
            <w:pPr>
              <w:spacing w:after="200"/>
              <w:rPr>
                <w:rFonts w:eastAsia="Times New Roman"/>
                <w:b/>
                <w:bCs/>
                <w:sz w:val="30"/>
                <w:szCs w:val="30"/>
              </w:rPr>
            </w:pPr>
            <w:r>
              <w:rPr>
                <w:rFonts w:eastAsia="Times New Roman"/>
                <w:b/>
                <w:bCs/>
                <w:sz w:val="30"/>
                <w:szCs w:val="30"/>
              </w:rPr>
              <w:t>213</w:t>
            </w:r>
          </w:p>
        </w:tc>
      </w:tr>
      <w:tr w:rsidR="001B763B" w14:paraId="3390D4C1"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BF" w14:textId="77777777" w:rsidR="001B763B" w:rsidRDefault="00000000">
            <w:pPr>
              <w:spacing w:after="200"/>
              <w:rPr>
                <w:rFonts w:eastAsia="Times New Roman"/>
                <w:b/>
                <w:bCs/>
                <w:sz w:val="30"/>
                <w:szCs w:val="30"/>
              </w:rPr>
            </w:pPr>
            <w:r>
              <w:rPr>
                <w:rFonts w:eastAsia="Times New Roman"/>
                <w:b/>
                <w:bCs/>
                <w:sz w:val="30"/>
                <w:szCs w:val="30"/>
              </w:rPr>
              <w:t>272</w:t>
            </w:r>
          </w:p>
        </w:tc>
        <w:tc>
          <w:tcPr>
            <w:tcW w:w="2825" w:type="dxa"/>
            <w:tcBorders>
              <w:top w:val="nil"/>
              <w:left w:val="nil"/>
              <w:bottom w:val="nil"/>
              <w:right w:val="nil"/>
            </w:tcBorders>
            <w:tcMar>
              <w:top w:w="100" w:type="dxa"/>
              <w:left w:w="100" w:type="dxa"/>
              <w:bottom w:w="100" w:type="dxa"/>
              <w:right w:w="100" w:type="dxa"/>
            </w:tcMar>
          </w:tcPr>
          <w:p w14:paraId="3390D4C0" w14:textId="77777777" w:rsidR="001B763B" w:rsidRDefault="00000000">
            <w:pPr>
              <w:spacing w:after="200"/>
              <w:rPr>
                <w:rFonts w:eastAsia="Times New Roman"/>
                <w:b/>
                <w:bCs/>
                <w:sz w:val="30"/>
                <w:szCs w:val="30"/>
              </w:rPr>
            </w:pPr>
            <w:r>
              <w:rPr>
                <w:rFonts w:eastAsia="Times New Roman"/>
                <w:b/>
                <w:bCs/>
                <w:sz w:val="30"/>
                <w:szCs w:val="30"/>
              </w:rPr>
              <w:t>3</w:t>
            </w:r>
          </w:p>
        </w:tc>
      </w:tr>
      <w:tr w:rsidR="001B763B" w14:paraId="3390D4C4"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C2" w14:textId="77777777" w:rsidR="001B763B" w:rsidRDefault="00000000">
            <w:pPr>
              <w:spacing w:after="200"/>
              <w:rPr>
                <w:rFonts w:eastAsia="Times New Roman"/>
                <w:b/>
                <w:bCs/>
                <w:sz w:val="30"/>
                <w:szCs w:val="30"/>
              </w:rPr>
            </w:pPr>
            <w:r>
              <w:rPr>
                <w:rFonts w:eastAsia="Times New Roman"/>
                <w:b/>
                <w:bCs/>
                <w:sz w:val="30"/>
                <w:szCs w:val="30"/>
              </w:rPr>
              <w:t>273</w:t>
            </w:r>
          </w:p>
        </w:tc>
        <w:tc>
          <w:tcPr>
            <w:tcW w:w="2825" w:type="dxa"/>
            <w:tcBorders>
              <w:top w:val="nil"/>
              <w:left w:val="nil"/>
              <w:bottom w:val="nil"/>
              <w:right w:val="nil"/>
            </w:tcBorders>
            <w:tcMar>
              <w:top w:w="100" w:type="dxa"/>
              <w:left w:w="100" w:type="dxa"/>
              <w:bottom w:w="100" w:type="dxa"/>
              <w:right w:w="100" w:type="dxa"/>
            </w:tcMar>
          </w:tcPr>
          <w:p w14:paraId="3390D4C3" w14:textId="77777777" w:rsidR="001B763B" w:rsidRDefault="00000000">
            <w:pPr>
              <w:spacing w:after="200"/>
              <w:rPr>
                <w:rFonts w:eastAsia="Times New Roman"/>
                <w:b/>
                <w:bCs/>
                <w:sz w:val="30"/>
                <w:szCs w:val="30"/>
              </w:rPr>
            </w:pPr>
            <w:r>
              <w:rPr>
                <w:rFonts w:eastAsia="Times New Roman"/>
                <w:b/>
                <w:bCs/>
                <w:sz w:val="30"/>
                <w:szCs w:val="30"/>
              </w:rPr>
              <w:t>44</w:t>
            </w:r>
          </w:p>
        </w:tc>
      </w:tr>
      <w:tr w:rsidR="001B763B" w14:paraId="3390D4C7"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C5" w14:textId="77777777" w:rsidR="001B763B" w:rsidRDefault="00000000">
            <w:pPr>
              <w:spacing w:after="200"/>
              <w:rPr>
                <w:rFonts w:eastAsia="Times New Roman"/>
                <w:b/>
                <w:bCs/>
                <w:sz w:val="30"/>
                <w:szCs w:val="30"/>
              </w:rPr>
            </w:pPr>
            <w:r>
              <w:rPr>
                <w:rFonts w:eastAsia="Times New Roman"/>
                <w:b/>
                <w:bCs/>
                <w:sz w:val="30"/>
                <w:szCs w:val="30"/>
              </w:rPr>
              <w:t>274</w:t>
            </w:r>
          </w:p>
        </w:tc>
        <w:tc>
          <w:tcPr>
            <w:tcW w:w="2825" w:type="dxa"/>
            <w:tcBorders>
              <w:top w:val="nil"/>
              <w:left w:val="nil"/>
              <w:bottom w:val="nil"/>
              <w:right w:val="nil"/>
            </w:tcBorders>
            <w:tcMar>
              <w:top w:w="100" w:type="dxa"/>
              <w:left w:w="100" w:type="dxa"/>
              <w:bottom w:w="100" w:type="dxa"/>
              <w:right w:w="100" w:type="dxa"/>
            </w:tcMar>
          </w:tcPr>
          <w:p w14:paraId="3390D4C6" w14:textId="77777777" w:rsidR="001B763B" w:rsidRDefault="00000000">
            <w:pPr>
              <w:spacing w:after="200"/>
              <w:rPr>
                <w:rFonts w:eastAsia="Times New Roman"/>
                <w:b/>
                <w:bCs/>
                <w:sz w:val="30"/>
                <w:szCs w:val="30"/>
              </w:rPr>
            </w:pPr>
            <w:r>
              <w:rPr>
                <w:rFonts w:eastAsia="Times New Roman"/>
                <w:b/>
                <w:bCs/>
                <w:sz w:val="30"/>
                <w:szCs w:val="30"/>
              </w:rPr>
              <w:t>1</w:t>
            </w:r>
          </w:p>
        </w:tc>
      </w:tr>
      <w:tr w:rsidR="001B763B" w14:paraId="3390D4CA"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C8" w14:textId="77777777" w:rsidR="001B763B" w:rsidRDefault="00000000">
            <w:pPr>
              <w:spacing w:after="200"/>
              <w:rPr>
                <w:rFonts w:eastAsia="Times New Roman"/>
                <w:b/>
                <w:bCs/>
                <w:sz w:val="30"/>
                <w:szCs w:val="30"/>
              </w:rPr>
            </w:pPr>
            <w:r>
              <w:rPr>
                <w:rFonts w:eastAsia="Times New Roman"/>
                <w:b/>
                <w:bCs/>
                <w:sz w:val="30"/>
                <w:szCs w:val="30"/>
              </w:rPr>
              <w:t>276</w:t>
            </w:r>
          </w:p>
        </w:tc>
        <w:tc>
          <w:tcPr>
            <w:tcW w:w="2825" w:type="dxa"/>
            <w:tcBorders>
              <w:top w:val="nil"/>
              <w:left w:val="nil"/>
              <w:bottom w:val="nil"/>
              <w:right w:val="nil"/>
            </w:tcBorders>
            <w:tcMar>
              <w:top w:w="100" w:type="dxa"/>
              <w:left w:w="100" w:type="dxa"/>
              <w:bottom w:w="100" w:type="dxa"/>
              <w:right w:w="100" w:type="dxa"/>
            </w:tcMar>
          </w:tcPr>
          <w:p w14:paraId="3390D4C9" w14:textId="77777777" w:rsidR="001B763B" w:rsidRDefault="00000000">
            <w:pPr>
              <w:spacing w:after="200"/>
              <w:rPr>
                <w:rFonts w:eastAsia="Times New Roman"/>
                <w:b/>
                <w:bCs/>
                <w:sz w:val="30"/>
                <w:szCs w:val="30"/>
              </w:rPr>
            </w:pPr>
            <w:r>
              <w:rPr>
                <w:rFonts w:eastAsia="Times New Roman"/>
                <w:b/>
                <w:bCs/>
                <w:sz w:val="30"/>
                <w:szCs w:val="30"/>
              </w:rPr>
              <w:t>2</w:t>
            </w:r>
          </w:p>
        </w:tc>
      </w:tr>
      <w:tr w:rsidR="001B763B" w14:paraId="3390D4CD"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CB" w14:textId="77777777" w:rsidR="001B763B" w:rsidRDefault="00000000">
            <w:pPr>
              <w:spacing w:after="200"/>
              <w:rPr>
                <w:rFonts w:eastAsia="Times New Roman"/>
                <w:b/>
                <w:bCs/>
                <w:sz w:val="30"/>
                <w:szCs w:val="30"/>
              </w:rPr>
            </w:pPr>
            <w:r>
              <w:rPr>
                <w:rFonts w:eastAsia="Times New Roman"/>
                <w:b/>
                <w:bCs/>
                <w:sz w:val="30"/>
                <w:szCs w:val="30"/>
              </w:rPr>
              <w:t>277</w:t>
            </w:r>
          </w:p>
        </w:tc>
        <w:tc>
          <w:tcPr>
            <w:tcW w:w="2825" w:type="dxa"/>
            <w:tcBorders>
              <w:top w:val="nil"/>
              <w:left w:val="nil"/>
              <w:bottom w:val="nil"/>
              <w:right w:val="nil"/>
            </w:tcBorders>
            <w:tcMar>
              <w:top w:w="100" w:type="dxa"/>
              <w:left w:w="100" w:type="dxa"/>
              <w:bottom w:w="100" w:type="dxa"/>
              <w:right w:w="100" w:type="dxa"/>
            </w:tcMar>
          </w:tcPr>
          <w:p w14:paraId="3390D4CC" w14:textId="77777777" w:rsidR="001B763B" w:rsidRDefault="00000000">
            <w:pPr>
              <w:spacing w:after="200"/>
              <w:rPr>
                <w:rFonts w:eastAsia="Times New Roman"/>
                <w:b/>
                <w:bCs/>
                <w:sz w:val="30"/>
                <w:szCs w:val="30"/>
              </w:rPr>
            </w:pPr>
            <w:r>
              <w:rPr>
                <w:rFonts w:eastAsia="Times New Roman"/>
                <w:b/>
                <w:bCs/>
                <w:sz w:val="30"/>
                <w:szCs w:val="30"/>
              </w:rPr>
              <w:t>28</w:t>
            </w:r>
          </w:p>
        </w:tc>
      </w:tr>
      <w:tr w:rsidR="001B763B" w14:paraId="3390D4D0"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CE" w14:textId="77777777" w:rsidR="001B763B" w:rsidRDefault="00000000">
            <w:pPr>
              <w:spacing w:after="200"/>
              <w:rPr>
                <w:rFonts w:eastAsia="Times New Roman"/>
                <w:b/>
                <w:bCs/>
                <w:sz w:val="30"/>
                <w:szCs w:val="30"/>
              </w:rPr>
            </w:pPr>
            <w:r>
              <w:rPr>
                <w:rFonts w:eastAsia="Times New Roman"/>
                <w:b/>
                <w:bCs/>
                <w:sz w:val="30"/>
                <w:szCs w:val="30"/>
              </w:rPr>
              <w:t>278</w:t>
            </w:r>
          </w:p>
        </w:tc>
        <w:tc>
          <w:tcPr>
            <w:tcW w:w="2825" w:type="dxa"/>
            <w:tcBorders>
              <w:top w:val="nil"/>
              <w:left w:val="nil"/>
              <w:bottom w:val="nil"/>
              <w:right w:val="nil"/>
            </w:tcBorders>
            <w:tcMar>
              <w:top w:w="100" w:type="dxa"/>
              <w:left w:w="100" w:type="dxa"/>
              <w:bottom w:w="100" w:type="dxa"/>
              <w:right w:w="100" w:type="dxa"/>
            </w:tcMar>
          </w:tcPr>
          <w:p w14:paraId="3390D4CF" w14:textId="77777777" w:rsidR="001B763B" w:rsidRDefault="00000000">
            <w:pPr>
              <w:spacing w:after="200"/>
              <w:rPr>
                <w:rFonts w:eastAsia="Times New Roman"/>
                <w:b/>
                <w:bCs/>
                <w:sz w:val="30"/>
                <w:szCs w:val="30"/>
              </w:rPr>
            </w:pPr>
            <w:r>
              <w:rPr>
                <w:rFonts w:eastAsia="Times New Roman"/>
                <w:b/>
                <w:bCs/>
                <w:sz w:val="30"/>
                <w:szCs w:val="30"/>
              </w:rPr>
              <w:t>35</w:t>
            </w:r>
          </w:p>
        </w:tc>
      </w:tr>
      <w:tr w:rsidR="001B763B" w14:paraId="3390D4D3"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D1" w14:textId="77777777" w:rsidR="001B763B" w:rsidRDefault="00000000">
            <w:pPr>
              <w:spacing w:after="200"/>
              <w:rPr>
                <w:rFonts w:eastAsia="Times New Roman"/>
                <w:b/>
                <w:bCs/>
                <w:sz w:val="30"/>
                <w:szCs w:val="30"/>
              </w:rPr>
            </w:pPr>
            <w:r>
              <w:rPr>
                <w:rFonts w:eastAsia="Times New Roman"/>
                <w:b/>
                <w:bCs/>
                <w:sz w:val="30"/>
                <w:szCs w:val="30"/>
              </w:rPr>
              <w:t>279</w:t>
            </w:r>
          </w:p>
        </w:tc>
        <w:tc>
          <w:tcPr>
            <w:tcW w:w="2825" w:type="dxa"/>
            <w:tcBorders>
              <w:top w:val="nil"/>
              <w:left w:val="nil"/>
              <w:bottom w:val="nil"/>
              <w:right w:val="nil"/>
            </w:tcBorders>
            <w:tcMar>
              <w:top w:w="100" w:type="dxa"/>
              <w:left w:w="100" w:type="dxa"/>
              <w:bottom w:w="100" w:type="dxa"/>
              <w:right w:w="100" w:type="dxa"/>
            </w:tcMar>
          </w:tcPr>
          <w:p w14:paraId="3390D4D2" w14:textId="77777777" w:rsidR="001B763B" w:rsidRDefault="00000000">
            <w:pPr>
              <w:spacing w:after="200"/>
              <w:rPr>
                <w:rFonts w:eastAsia="Times New Roman"/>
                <w:b/>
                <w:bCs/>
                <w:sz w:val="30"/>
                <w:szCs w:val="30"/>
              </w:rPr>
            </w:pPr>
            <w:r>
              <w:rPr>
                <w:rFonts w:eastAsia="Times New Roman"/>
                <w:b/>
                <w:bCs/>
                <w:sz w:val="30"/>
                <w:szCs w:val="30"/>
              </w:rPr>
              <w:t>2</w:t>
            </w:r>
          </w:p>
        </w:tc>
      </w:tr>
      <w:tr w:rsidR="001B763B" w14:paraId="3390D4D6"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D4" w14:textId="77777777" w:rsidR="001B763B" w:rsidRDefault="00000000">
            <w:pPr>
              <w:spacing w:after="200"/>
              <w:rPr>
                <w:rFonts w:eastAsia="Times New Roman"/>
                <w:b/>
                <w:bCs/>
                <w:sz w:val="30"/>
                <w:szCs w:val="30"/>
              </w:rPr>
            </w:pPr>
            <w:r>
              <w:rPr>
                <w:rFonts w:eastAsia="Times New Roman"/>
                <w:b/>
                <w:bCs/>
                <w:sz w:val="30"/>
                <w:szCs w:val="30"/>
              </w:rPr>
              <w:t>280</w:t>
            </w:r>
          </w:p>
        </w:tc>
        <w:tc>
          <w:tcPr>
            <w:tcW w:w="2825" w:type="dxa"/>
            <w:tcBorders>
              <w:top w:val="nil"/>
              <w:left w:val="nil"/>
              <w:bottom w:val="nil"/>
              <w:right w:val="nil"/>
            </w:tcBorders>
            <w:tcMar>
              <w:top w:w="100" w:type="dxa"/>
              <w:left w:w="100" w:type="dxa"/>
              <w:bottom w:w="100" w:type="dxa"/>
              <w:right w:w="100" w:type="dxa"/>
            </w:tcMar>
          </w:tcPr>
          <w:p w14:paraId="3390D4D5" w14:textId="77777777" w:rsidR="001B763B" w:rsidRDefault="00000000">
            <w:pPr>
              <w:spacing w:after="200"/>
              <w:rPr>
                <w:rFonts w:eastAsia="Times New Roman"/>
                <w:b/>
                <w:bCs/>
                <w:sz w:val="30"/>
                <w:szCs w:val="30"/>
              </w:rPr>
            </w:pPr>
            <w:r>
              <w:rPr>
                <w:rFonts w:eastAsia="Times New Roman"/>
                <w:b/>
                <w:bCs/>
                <w:sz w:val="30"/>
                <w:szCs w:val="30"/>
              </w:rPr>
              <w:t>10</w:t>
            </w:r>
          </w:p>
        </w:tc>
      </w:tr>
      <w:tr w:rsidR="001B763B" w14:paraId="3390D4D9"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D7" w14:textId="77777777" w:rsidR="001B763B" w:rsidRDefault="00000000">
            <w:pPr>
              <w:spacing w:after="200"/>
              <w:rPr>
                <w:rFonts w:eastAsia="Times New Roman"/>
                <w:b/>
                <w:bCs/>
                <w:sz w:val="30"/>
                <w:szCs w:val="30"/>
              </w:rPr>
            </w:pPr>
            <w:r>
              <w:rPr>
                <w:rFonts w:eastAsia="Times New Roman"/>
                <w:b/>
                <w:bCs/>
                <w:sz w:val="30"/>
                <w:szCs w:val="30"/>
              </w:rPr>
              <w:t>281</w:t>
            </w:r>
          </w:p>
        </w:tc>
        <w:tc>
          <w:tcPr>
            <w:tcW w:w="2825" w:type="dxa"/>
            <w:tcBorders>
              <w:top w:val="nil"/>
              <w:left w:val="nil"/>
              <w:bottom w:val="nil"/>
              <w:right w:val="nil"/>
            </w:tcBorders>
            <w:tcMar>
              <w:top w:w="100" w:type="dxa"/>
              <w:left w:w="100" w:type="dxa"/>
              <w:bottom w:w="100" w:type="dxa"/>
              <w:right w:w="100" w:type="dxa"/>
            </w:tcMar>
          </w:tcPr>
          <w:p w14:paraId="3390D4D8" w14:textId="77777777" w:rsidR="001B763B" w:rsidRDefault="00000000">
            <w:pPr>
              <w:spacing w:after="200"/>
              <w:rPr>
                <w:rFonts w:eastAsia="Times New Roman"/>
                <w:b/>
                <w:bCs/>
                <w:sz w:val="30"/>
                <w:szCs w:val="30"/>
              </w:rPr>
            </w:pPr>
            <w:r>
              <w:rPr>
                <w:rFonts w:eastAsia="Times New Roman"/>
                <w:b/>
                <w:bCs/>
                <w:sz w:val="30"/>
                <w:szCs w:val="30"/>
              </w:rPr>
              <w:t>377</w:t>
            </w:r>
          </w:p>
        </w:tc>
      </w:tr>
      <w:tr w:rsidR="001B763B" w14:paraId="3390D4DC"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DA" w14:textId="77777777" w:rsidR="001B763B" w:rsidRDefault="00000000">
            <w:pPr>
              <w:spacing w:after="200"/>
              <w:rPr>
                <w:rFonts w:eastAsia="Times New Roman"/>
                <w:b/>
                <w:bCs/>
                <w:sz w:val="30"/>
                <w:szCs w:val="30"/>
              </w:rPr>
            </w:pPr>
            <w:r>
              <w:rPr>
                <w:rFonts w:eastAsia="Times New Roman"/>
                <w:b/>
                <w:bCs/>
                <w:sz w:val="30"/>
                <w:szCs w:val="30"/>
              </w:rPr>
              <w:t>282</w:t>
            </w:r>
          </w:p>
        </w:tc>
        <w:tc>
          <w:tcPr>
            <w:tcW w:w="2825" w:type="dxa"/>
            <w:tcBorders>
              <w:top w:val="nil"/>
              <w:left w:val="nil"/>
              <w:bottom w:val="nil"/>
              <w:right w:val="nil"/>
            </w:tcBorders>
            <w:tcMar>
              <w:top w:w="100" w:type="dxa"/>
              <w:left w:w="100" w:type="dxa"/>
              <w:bottom w:w="100" w:type="dxa"/>
              <w:right w:w="100" w:type="dxa"/>
            </w:tcMar>
          </w:tcPr>
          <w:p w14:paraId="3390D4DB" w14:textId="77777777" w:rsidR="001B763B" w:rsidRDefault="00000000">
            <w:pPr>
              <w:spacing w:after="200"/>
              <w:rPr>
                <w:rFonts w:eastAsia="Times New Roman"/>
                <w:b/>
                <w:bCs/>
                <w:sz w:val="30"/>
                <w:szCs w:val="30"/>
              </w:rPr>
            </w:pPr>
            <w:r>
              <w:rPr>
                <w:rFonts w:eastAsia="Times New Roman"/>
                <w:b/>
                <w:bCs/>
                <w:sz w:val="30"/>
                <w:szCs w:val="30"/>
              </w:rPr>
              <w:t>20</w:t>
            </w:r>
          </w:p>
        </w:tc>
      </w:tr>
      <w:tr w:rsidR="001B763B" w14:paraId="3390D4DF"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DD" w14:textId="77777777" w:rsidR="001B763B" w:rsidRDefault="00000000">
            <w:pPr>
              <w:spacing w:after="200"/>
              <w:rPr>
                <w:rFonts w:eastAsia="Times New Roman"/>
                <w:b/>
                <w:bCs/>
                <w:sz w:val="30"/>
                <w:szCs w:val="30"/>
              </w:rPr>
            </w:pPr>
            <w:r>
              <w:rPr>
                <w:rFonts w:eastAsia="Times New Roman"/>
                <w:b/>
                <w:bCs/>
                <w:sz w:val="30"/>
                <w:szCs w:val="30"/>
              </w:rPr>
              <w:t>284</w:t>
            </w:r>
          </w:p>
        </w:tc>
        <w:tc>
          <w:tcPr>
            <w:tcW w:w="2825" w:type="dxa"/>
            <w:tcBorders>
              <w:top w:val="nil"/>
              <w:left w:val="nil"/>
              <w:bottom w:val="nil"/>
              <w:right w:val="nil"/>
            </w:tcBorders>
            <w:tcMar>
              <w:top w:w="100" w:type="dxa"/>
              <w:left w:w="100" w:type="dxa"/>
              <w:bottom w:w="100" w:type="dxa"/>
              <w:right w:w="100" w:type="dxa"/>
            </w:tcMar>
          </w:tcPr>
          <w:p w14:paraId="3390D4DE" w14:textId="77777777" w:rsidR="001B763B" w:rsidRDefault="00000000">
            <w:pPr>
              <w:spacing w:after="200"/>
              <w:rPr>
                <w:rFonts w:eastAsia="Times New Roman"/>
                <w:b/>
                <w:bCs/>
                <w:sz w:val="30"/>
                <w:szCs w:val="30"/>
              </w:rPr>
            </w:pPr>
            <w:r>
              <w:rPr>
                <w:rFonts w:eastAsia="Times New Roman"/>
                <w:b/>
                <w:bCs/>
                <w:sz w:val="30"/>
                <w:szCs w:val="30"/>
              </w:rPr>
              <w:t>19</w:t>
            </w:r>
          </w:p>
        </w:tc>
      </w:tr>
      <w:tr w:rsidR="001B763B" w14:paraId="3390D4E2"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E0" w14:textId="77777777" w:rsidR="001B763B" w:rsidRDefault="00000000">
            <w:pPr>
              <w:spacing w:after="200"/>
              <w:rPr>
                <w:rFonts w:eastAsia="Times New Roman"/>
                <w:b/>
                <w:bCs/>
                <w:sz w:val="30"/>
                <w:szCs w:val="30"/>
              </w:rPr>
            </w:pPr>
            <w:r>
              <w:rPr>
                <w:rFonts w:eastAsia="Times New Roman"/>
                <w:b/>
                <w:bCs/>
                <w:sz w:val="30"/>
                <w:szCs w:val="30"/>
              </w:rPr>
              <w:t>285</w:t>
            </w:r>
          </w:p>
        </w:tc>
        <w:tc>
          <w:tcPr>
            <w:tcW w:w="2825" w:type="dxa"/>
            <w:tcBorders>
              <w:top w:val="nil"/>
              <w:left w:val="nil"/>
              <w:bottom w:val="nil"/>
              <w:right w:val="nil"/>
            </w:tcBorders>
            <w:tcMar>
              <w:top w:w="100" w:type="dxa"/>
              <w:left w:w="100" w:type="dxa"/>
              <w:bottom w:w="100" w:type="dxa"/>
              <w:right w:w="100" w:type="dxa"/>
            </w:tcMar>
          </w:tcPr>
          <w:p w14:paraId="3390D4E1" w14:textId="77777777" w:rsidR="001B763B" w:rsidRDefault="00000000">
            <w:pPr>
              <w:spacing w:after="200"/>
              <w:rPr>
                <w:rFonts w:eastAsia="Times New Roman"/>
                <w:b/>
                <w:bCs/>
                <w:sz w:val="30"/>
                <w:szCs w:val="30"/>
              </w:rPr>
            </w:pPr>
            <w:r>
              <w:rPr>
                <w:rFonts w:eastAsia="Times New Roman"/>
                <w:b/>
                <w:bCs/>
                <w:sz w:val="30"/>
                <w:szCs w:val="30"/>
              </w:rPr>
              <w:t>17</w:t>
            </w:r>
          </w:p>
        </w:tc>
      </w:tr>
      <w:tr w:rsidR="001B763B" w14:paraId="3390D4E5"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E3" w14:textId="77777777" w:rsidR="001B763B" w:rsidRDefault="00000000">
            <w:pPr>
              <w:spacing w:after="200"/>
              <w:rPr>
                <w:rFonts w:eastAsia="Times New Roman"/>
                <w:b/>
                <w:bCs/>
                <w:sz w:val="30"/>
                <w:szCs w:val="30"/>
              </w:rPr>
            </w:pPr>
            <w:r>
              <w:rPr>
                <w:rFonts w:eastAsia="Times New Roman"/>
                <w:b/>
                <w:bCs/>
                <w:sz w:val="30"/>
                <w:szCs w:val="30"/>
              </w:rPr>
              <w:t>287</w:t>
            </w:r>
          </w:p>
        </w:tc>
        <w:tc>
          <w:tcPr>
            <w:tcW w:w="2825" w:type="dxa"/>
            <w:tcBorders>
              <w:top w:val="nil"/>
              <w:left w:val="nil"/>
              <w:bottom w:val="nil"/>
              <w:right w:val="nil"/>
            </w:tcBorders>
            <w:tcMar>
              <w:top w:w="100" w:type="dxa"/>
              <w:left w:w="100" w:type="dxa"/>
              <w:bottom w:w="100" w:type="dxa"/>
              <w:right w:w="100" w:type="dxa"/>
            </w:tcMar>
          </w:tcPr>
          <w:p w14:paraId="3390D4E4" w14:textId="77777777" w:rsidR="001B763B" w:rsidRDefault="00000000">
            <w:pPr>
              <w:spacing w:after="200"/>
              <w:rPr>
                <w:rFonts w:eastAsia="Times New Roman"/>
                <w:b/>
                <w:bCs/>
                <w:sz w:val="30"/>
                <w:szCs w:val="30"/>
              </w:rPr>
            </w:pPr>
            <w:r>
              <w:rPr>
                <w:rFonts w:eastAsia="Times New Roman"/>
                <w:b/>
                <w:bCs/>
                <w:sz w:val="30"/>
                <w:szCs w:val="30"/>
              </w:rPr>
              <w:t>114</w:t>
            </w:r>
          </w:p>
        </w:tc>
      </w:tr>
      <w:tr w:rsidR="001B763B" w14:paraId="3390D4E8"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E6" w14:textId="77777777" w:rsidR="001B763B" w:rsidRDefault="00000000">
            <w:pPr>
              <w:spacing w:after="200"/>
              <w:rPr>
                <w:rFonts w:eastAsia="Times New Roman"/>
                <w:b/>
                <w:bCs/>
                <w:sz w:val="30"/>
                <w:szCs w:val="30"/>
              </w:rPr>
            </w:pPr>
            <w:r>
              <w:rPr>
                <w:rFonts w:eastAsia="Times New Roman"/>
                <w:b/>
                <w:bCs/>
                <w:sz w:val="30"/>
                <w:szCs w:val="30"/>
              </w:rPr>
              <w:lastRenderedPageBreak/>
              <w:t>288</w:t>
            </w:r>
          </w:p>
        </w:tc>
        <w:tc>
          <w:tcPr>
            <w:tcW w:w="2825" w:type="dxa"/>
            <w:tcBorders>
              <w:top w:val="nil"/>
              <w:left w:val="nil"/>
              <w:bottom w:val="nil"/>
              <w:right w:val="nil"/>
            </w:tcBorders>
            <w:tcMar>
              <w:top w:w="100" w:type="dxa"/>
              <w:left w:w="100" w:type="dxa"/>
              <w:bottom w:w="100" w:type="dxa"/>
              <w:right w:w="100" w:type="dxa"/>
            </w:tcMar>
          </w:tcPr>
          <w:p w14:paraId="3390D4E7" w14:textId="77777777" w:rsidR="001B763B" w:rsidRDefault="00000000">
            <w:pPr>
              <w:spacing w:after="200"/>
              <w:rPr>
                <w:rFonts w:eastAsia="Times New Roman"/>
                <w:b/>
                <w:bCs/>
                <w:sz w:val="30"/>
                <w:szCs w:val="30"/>
              </w:rPr>
            </w:pPr>
            <w:r>
              <w:rPr>
                <w:rFonts w:eastAsia="Times New Roman"/>
                <w:b/>
                <w:bCs/>
                <w:sz w:val="30"/>
                <w:szCs w:val="30"/>
              </w:rPr>
              <w:t>191</w:t>
            </w:r>
          </w:p>
        </w:tc>
      </w:tr>
      <w:tr w:rsidR="001B763B" w14:paraId="3390D4EB"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E9" w14:textId="77777777" w:rsidR="001B763B" w:rsidRDefault="00000000">
            <w:pPr>
              <w:spacing w:after="200"/>
              <w:rPr>
                <w:rFonts w:eastAsia="Times New Roman"/>
                <w:b/>
                <w:bCs/>
                <w:sz w:val="30"/>
                <w:szCs w:val="30"/>
              </w:rPr>
            </w:pPr>
            <w:r>
              <w:rPr>
                <w:rFonts w:eastAsia="Times New Roman"/>
                <w:b/>
                <w:bCs/>
                <w:sz w:val="30"/>
                <w:szCs w:val="30"/>
              </w:rPr>
              <w:t>289</w:t>
            </w:r>
          </w:p>
        </w:tc>
        <w:tc>
          <w:tcPr>
            <w:tcW w:w="2825" w:type="dxa"/>
            <w:tcBorders>
              <w:top w:val="nil"/>
              <w:left w:val="nil"/>
              <w:bottom w:val="nil"/>
              <w:right w:val="nil"/>
            </w:tcBorders>
            <w:tcMar>
              <w:top w:w="100" w:type="dxa"/>
              <w:left w:w="100" w:type="dxa"/>
              <w:bottom w:w="100" w:type="dxa"/>
              <w:right w:w="100" w:type="dxa"/>
            </w:tcMar>
          </w:tcPr>
          <w:p w14:paraId="3390D4EA" w14:textId="77777777" w:rsidR="001B763B" w:rsidRDefault="00000000">
            <w:pPr>
              <w:spacing w:after="200"/>
              <w:rPr>
                <w:rFonts w:eastAsia="Times New Roman"/>
                <w:b/>
                <w:bCs/>
                <w:sz w:val="30"/>
                <w:szCs w:val="30"/>
              </w:rPr>
            </w:pPr>
            <w:r>
              <w:rPr>
                <w:rFonts w:eastAsia="Times New Roman"/>
                <w:b/>
                <w:bCs/>
                <w:sz w:val="30"/>
                <w:szCs w:val="30"/>
              </w:rPr>
              <w:t>1</w:t>
            </w:r>
          </w:p>
        </w:tc>
      </w:tr>
      <w:tr w:rsidR="001B763B" w14:paraId="3390D4EE"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EC" w14:textId="77777777" w:rsidR="001B763B" w:rsidRDefault="00000000">
            <w:pPr>
              <w:spacing w:after="200"/>
              <w:rPr>
                <w:rFonts w:eastAsia="Times New Roman"/>
                <w:b/>
                <w:bCs/>
                <w:sz w:val="30"/>
                <w:szCs w:val="30"/>
              </w:rPr>
            </w:pPr>
            <w:r>
              <w:rPr>
                <w:rFonts w:eastAsia="Times New Roman"/>
                <w:b/>
                <w:bCs/>
                <w:sz w:val="30"/>
                <w:szCs w:val="30"/>
              </w:rPr>
              <w:t>290</w:t>
            </w:r>
          </w:p>
        </w:tc>
        <w:tc>
          <w:tcPr>
            <w:tcW w:w="2825" w:type="dxa"/>
            <w:tcBorders>
              <w:top w:val="nil"/>
              <w:left w:val="nil"/>
              <w:bottom w:val="nil"/>
              <w:right w:val="nil"/>
            </w:tcBorders>
            <w:tcMar>
              <w:top w:w="100" w:type="dxa"/>
              <w:left w:w="100" w:type="dxa"/>
              <w:bottom w:w="100" w:type="dxa"/>
              <w:right w:w="100" w:type="dxa"/>
            </w:tcMar>
          </w:tcPr>
          <w:p w14:paraId="3390D4ED" w14:textId="77777777" w:rsidR="001B763B" w:rsidRDefault="00000000">
            <w:pPr>
              <w:spacing w:after="200"/>
              <w:rPr>
                <w:rFonts w:eastAsia="Times New Roman"/>
                <w:b/>
                <w:bCs/>
                <w:sz w:val="30"/>
                <w:szCs w:val="30"/>
              </w:rPr>
            </w:pPr>
            <w:r>
              <w:rPr>
                <w:rFonts w:eastAsia="Times New Roman"/>
                <w:b/>
                <w:bCs/>
                <w:sz w:val="30"/>
                <w:szCs w:val="30"/>
              </w:rPr>
              <w:t>5</w:t>
            </w:r>
          </w:p>
        </w:tc>
      </w:tr>
      <w:tr w:rsidR="001B763B" w14:paraId="3390D4F1"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EF" w14:textId="77777777" w:rsidR="001B763B" w:rsidRDefault="00000000">
            <w:pPr>
              <w:spacing w:after="200"/>
              <w:rPr>
                <w:rFonts w:eastAsia="Times New Roman"/>
                <w:b/>
                <w:bCs/>
                <w:sz w:val="30"/>
                <w:szCs w:val="30"/>
              </w:rPr>
            </w:pPr>
            <w:r>
              <w:rPr>
                <w:rFonts w:eastAsia="Times New Roman"/>
                <w:b/>
                <w:bCs/>
                <w:sz w:val="30"/>
                <w:szCs w:val="30"/>
              </w:rPr>
              <w:t>292</w:t>
            </w:r>
          </w:p>
        </w:tc>
        <w:tc>
          <w:tcPr>
            <w:tcW w:w="2825" w:type="dxa"/>
            <w:tcBorders>
              <w:top w:val="nil"/>
              <w:left w:val="nil"/>
              <w:bottom w:val="nil"/>
              <w:right w:val="nil"/>
            </w:tcBorders>
            <w:tcMar>
              <w:top w:w="100" w:type="dxa"/>
              <w:left w:w="100" w:type="dxa"/>
              <w:bottom w:w="100" w:type="dxa"/>
              <w:right w:w="100" w:type="dxa"/>
            </w:tcMar>
          </w:tcPr>
          <w:p w14:paraId="3390D4F0" w14:textId="77777777" w:rsidR="001B763B" w:rsidRDefault="00000000">
            <w:pPr>
              <w:spacing w:after="200"/>
              <w:rPr>
                <w:rFonts w:eastAsia="Times New Roman"/>
                <w:b/>
                <w:bCs/>
                <w:sz w:val="30"/>
                <w:szCs w:val="30"/>
              </w:rPr>
            </w:pPr>
            <w:r>
              <w:rPr>
                <w:rFonts w:eastAsia="Times New Roman"/>
                <w:b/>
                <w:bCs/>
                <w:sz w:val="30"/>
                <w:szCs w:val="30"/>
              </w:rPr>
              <w:t>497</w:t>
            </w:r>
          </w:p>
        </w:tc>
      </w:tr>
      <w:tr w:rsidR="001B763B" w14:paraId="3390D4F4"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F2" w14:textId="77777777" w:rsidR="001B763B" w:rsidRDefault="00000000">
            <w:pPr>
              <w:spacing w:after="200"/>
              <w:rPr>
                <w:rFonts w:eastAsia="Times New Roman"/>
                <w:b/>
                <w:bCs/>
                <w:sz w:val="30"/>
                <w:szCs w:val="30"/>
              </w:rPr>
            </w:pPr>
            <w:r>
              <w:rPr>
                <w:rFonts w:eastAsia="Times New Roman"/>
                <w:b/>
                <w:bCs/>
                <w:sz w:val="30"/>
                <w:szCs w:val="30"/>
              </w:rPr>
              <w:t>293</w:t>
            </w:r>
          </w:p>
        </w:tc>
        <w:tc>
          <w:tcPr>
            <w:tcW w:w="2825" w:type="dxa"/>
            <w:tcBorders>
              <w:top w:val="nil"/>
              <w:left w:val="nil"/>
              <w:bottom w:val="nil"/>
              <w:right w:val="nil"/>
            </w:tcBorders>
            <w:tcMar>
              <w:top w:w="100" w:type="dxa"/>
              <w:left w:w="100" w:type="dxa"/>
              <w:bottom w:w="100" w:type="dxa"/>
              <w:right w:w="100" w:type="dxa"/>
            </w:tcMar>
          </w:tcPr>
          <w:p w14:paraId="3390D4F3" w14:textId="77777777" w:rsidR="001B763B" w:rsidRDefault="00000000">
            <w:pPr>
              <w:spacing w:after="200"/>
              <w:rPr>
                <w:rFonts w:eastAsia="Times New Roman"/>
                <w:b/>
                <w:bCs/>
                <w:sz w:val="30"/>
                <w:szCs w:val="30"/>
              </w:rPr>
            </w:pPr>
            <w:r>
              <w:rPr>
                <w:rFonts w:eastAsia="Times New Roman"/>
                <w:b/>
                <w:bCs/>
                <w:sz w:val="30"/>
                <w:szCs w:val="30"/>
              </w:rPr>
              <w:t>38</w:t>
            </w:r>
          </w:p>
        </w:tc>
      </w:tr>
      <w:tr w:rsidR="001B763B" w14:paraId="3390D4F7"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F5" w14:textId="77777777" w:rsidR="001B763B" w:rsidRDefault="00000000">
            <w:pPr>
              <w:spacing w:after="200"/>
              <w:rPr>
                <w:rFonts w:eastAsia="Times New Roman"/>
                <w:b/>
                <w:bCs/>
                <w:sz w:val="30"/>
                <w:szCs w:val="30"/>
              </w:rPr>
            </w:pPr>
            <w:r>
              <w:rPr>
                <w:rFonts w:eastAsia="Times New Roman"/>
                <w:b/>
                <w:bCs/>
                <w:sz w:val="30"/>
                <w:szCs w:val="30"/>
              </w:rPr>
              <w:t>294</w:t>
            </w:r>
          </w:p>
        </w:tc>
        <w:tc>
          <w:tcPr>
            <w:tcW w:w="2825" w:type="dxa"/>
            <w:tcBorders>
              <w:top w:val="nil"/>
              <w:left w:val="nil"/>
              <w:bottom w:val="nil"/>
              <w:right w:val="nil"/>
            </w:tcBorders>
            <w:tcMar>
              <w:top w:w="100" w:type="dxa"/>
              <w:left w:w="100" w:type="dxa"/>
              <w:bottom w:w="100" w:type="dxa"/>
              <w:right w:w="100" w:type="dxa"/>
            </w:tcMar>
          </w:tcPr>
          <w:p w14:paraId="3390D4F6" w14:textId="77777777" w:rsidR="001B763B" w:rsidRDefault="00000000">
            <w:pPr>
              <w:spacing w:after="200"/>
              <w:rPr>
                <w:rFonts w:eastAsia="Times New Roman"/>
                <w:b/>
                <w:bCs/>
                <w:sz w:val="30"/>
                <w:szCs w:val="30"/>
              </w:rPr>
            </w:pPr>
            <w:r>
              <w:rPr>
                <w:rFonts w:eastAsia="Times New Roman"/>
                <w:b/>
                <w:bCs/>
                <w:sz w:val="30"/>
                <w:szCs w:val="30"/>
              </w:rPr>
              <w:t>202</w:t>
            </w:r>
          </w:p>
        </w:tc>
      </w:tr>
      <w:tr w:rsidR="001B763B" w14:paraId="3390D4FA"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F8" w14:textId="77777777" w:rsidR="001B763B" w:rsidRDefault="00000000">
            <w:pPr>
              <w:spacing w:after="200"/>
              <w:rPr>
                <w:rFonts w:eastAsia="Times New Roman"/>
                <w:b/>
                <w:bCs/>
                <w:sz w:val="30"/>
                <w:szCs w:val="30"/>
              </w:rPr>
            </w:pPr>
            <w:r>
              <w:rPr>
                <w:rFonts w:eastAsia="Times New Roman"/>
                <w:b/>
                <w:bCs/>
                <w:sz w:val="30"/>
                <w:szCs w:val="30"/>
              </w:rPr>
              <w:t>295</w:t>
            </w:r>
          </w:p>
        </w:tc>
        <w:tc>
          <w:tcPr>
            <w:tcW w:w="2825" w:type="dxa"/>
            <w:tcBorders>
              <w:top w:val="nil"/>
              <w:left w:val="nil"/>
              <w:bottom w:val="nil"/>
              <w:right w:val="nil"/>
            </w:tcBorders>
            <w:tcMar>
              <w:top w:w="100" w:type="dxa"/>
              <w:left w:w="100" w:type="dxa"/>
              <w:bottom w:w="100" w:type="dxa"/>
              <w:right w:w="100" w:type="dxa"/>
            </w:tcMar>
          </w:tcPr>
          <w:p w14:paraId="3390D4F9" w14:textId="77777777" w:rsidR="001B763B" w:rsidRDefault="00000000">
            <w:pPr>
              <w:spacing w:after="200"/>
              <w:rPr>
                <w:rFonts w:eastAsia="Times New Roman"/>
                <w:b/>
                <w:bCs/>
                <w:sz w:val="30"/>
                <w:szCs w:val="30"/>
              </w:rPr>
            </w:pPr>
            <w:r>
              <w:rPr>
                <w:rFonts w:eastAsia="Times New Roman"/>
                <w:b/>
                <w:bCs/>
                <w:sz w:val="30"/>
                <w:szCs w:val="30"/>
              </w:rPr>
              <w:t>50</w:t>
            </w:r>
          </w:p>
        </w:tc>
      </w:tr>
      <w:tr w:rsidR="001B763B" w14:paraId="3390D4FD"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FB" w14:textId="77777777" w:rsidR="001B763B" w:rsidRDefault="00000000">
            <w:pPr>
              <w:spacing w:after="200"/>
              <w:rPr>
                <w:rFonts w:eastAsia="Times New Roman"/>
                <w:b/>
                <w:bCs/>
                <w:sz w:val="30"/>
                <w:szCs w:val="30"/>
              </w:rPr>
            </w:pPr>
            <w:r>
              <w:rPr>
                <w:rFonts w:eastAsia="Times New Roman"/>
                <w:b/>
                <w:bCs/>
                <w:sz w:val="30"/>
                <w:szCs w:val="30"/>
              </w:rPr>
              <w:t>296</w:t>
            </w:r>
          </w:p>
        </w:tc>
        <w:tc>
          <w:tcPr>
            <w:tcW w:w="2825" w:type="dxa"/>
            <w:tcBorders>
              <w:top w:val="nil"/>
              <w:left w:val="nil"/>
              <w:bottom w:val="nil"/>
              <w:right w:val="nil"/>
            </w:tcBorders>
            <w:tcMar>
              <w:top w:w="100" w:type="dxa"/>
              <w:left w:w="100" w:type="dxa"/>
              <w:bottom w:w="100" w:type="dxa"/>
              <w:right w:w="100" w:type="dxa"/>
            </w:tcMar>
          </w:tcPr>
          <w:p w14:paraId="3390D4FC" w14:textId="77777777" w:rsidR="001B763B" w:rsidRDefault="00000000">
            <w:pPr>
              <w:spacing w:after="200"/>
              <w:rPr>
                <w:rFonts w:eastAsia="Times New Roman"/>
                <w:b/>
                <w:bCs/>
                <w:sz w:val="30"/>
                <w:szCs w:val="30"/>
              </w:rPr>
            </w:pPr>
            <w:r>
              <w:rPr>
                <w:rFonts w:eastAsia="Times New Roman"/>
                <w:b/>
                <w:bCs/>
                <w:sz w:val="30"/>
                <w:szCs w:val="30"/>
              </w:rPr>
              <w:t>226</w:t>
            </w:r>
          </w:p>
        </w:tc>
      </w:tr>
      <w:tr w:rsidR="001B763B" w14:paraId="3390D500"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4FE" w14:textId="77777777" w:rsidR="001B763B" w:rsidRDefault="00000000">
            <w:pPr>
              <w:spacing w:after="200"/>
              <w:rPr>
                <w:rFonts w:eastAsia="Times New Roman"/>
                <w:b/>
                <w:bCs/>
                <w:sz w:val="30"/>
                <w:szCs w:val="30"/>
              </w:rPr>
            </w:pPr>
            <w:r>
              <w:rPr>
                <w:rFonts w:eastAsia="Times New Roman"/>
                <w:b/>
                <w:bCs/>
                <w:sz w:val="30"/>
                <w:szCs w:val="30"/>
              </w:rPr>
              <w:t>298</w:t>
            </w:r>
          </w:p>
        </w:tc>
        <w:tc>
          <w:tcPr>
            <w:tcW w:w="2825" w:type="dxa"/>
            <w:tcBorders>
              <w:top w:val="nil"/>
              <w:left w:val="nil"/>
              <w:bottom w:val="nil"/>
              <w:right w:val="nil"/>
            </w:tcBorders>
            <w:tcMar>
              <w:top w:w="100" w:type="dxa"/>
              <w:left w:w="100" w:type="dxa"/>
              <w:bottom w:w="100" w:type="dxa"/>
              <w:right w:w="100" w:type="dxa"/>
            </w:tcMar>
          </w:tcPr>
          <w:p w14:paraId="3390D4FF" w14:textId="77777777" w:rsidR="001B763B" w:rsidRDefault="00000000">
            <w:pPr>
              <w:spacing w:after="200"/>
              <w:rPr>
                <w:rFonts w:eastAsia="Times New Roman"/>
                <w:b/>
                <w:bCs/>
                <w:sz w:val="30"/>
                <w:szCs w:val="30"/>
              </w:rPr>
            </w:pPr>
            <w:r>
              <w:rPr>
                <w:rFonts w:eastAsia="Times New Roman"/>
                <w:b/>
                <w:bCs/>
                <w:sz w:val="30"/>
                <w:szCs w:val="30"/>
              </w:rPr>
              <w:t>6</w:t>
            </w:r>
          </w:p>
        </w:tc>
      </w:tr>
      <w:tr w:rsidR="001B763B" w14:paraId="3390D503"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01" w14:textId="77777777" w:rsidR="001B763B" w:rsidRDefault="00000000">
            <w:pPr>
              <w:spacing w:after="200"/>
              <w:rPr>
                <w:rFonts w:eastAsia="Times New Roman"/>
                <w:b/>
                <w:bCs/>
                <w:sz w:val="30"/>
                <w:szCs w:val="30"/>
              </w:rPr>
            </w:pPr>
            <w:r>
              <w:rPr>
                <w:rFonts w:eastAsia="Times New Roman"/>
                <w:b/>
                <w:bCs/>
                <w:sz w:val="30"/>
                <w:szCs w:val="30"/>
              </w:rPr>
              <w:t>301</w:t>
            </w:r>
          </w:p>
        </w:tc>
        <w:tc>
          <w:tcPr>
            <w:tcW w:w="2825" w:type="dxa"/>
            <w:tcBorders>
              <w:top w:val="nil"/>
              <w:left w:val="nil"/>
              <w:bottom w:val="nil"/>
              <w:right w:val="nil"/>
            </w:tcBorders>
            <w:tcMar>
              <w:top w:w="100" w:type="dxa"/>
              <w:left w:w="100" w:type="dxa"/>
              <w:bottom w:w="100" w:type="dxa"/>
              <w:right w:w="100" w:type="dxa"/>
            </w:tcMar>
          </w:tcPr>
          <w:p w14:paraId="3390D502" w14:textId="77777777" w:rsidR="001B763B" w:rsidRDefault="00000000">
            <w:pPr>
              <w:spacing w:after="200"/>
              <w:rPr>
                <w:rFonts w:eastAsia="Times New Roman"/>
                <w:b/>
                <w:bCs/>
                <w:sz w:val="30"/>
                <w:szCs w:val="30"/>
              </w:rPr>
            </w:pPr>
            <w:r>
              <w:rPr>
                <w:rFonts w:eastAsia="Times New Roman"/>
                <w:b/>
                <w:bCs/>
                <w:sz w:val="30"/>
                <w:szCs w:val="30"/>
              </w:rPr>
              <w:t>1</w:t>
            </w:r>
          </w:p>
        </w:tc>
      </w:tr>
      <w:tr w:rsidR="001B763B" w14:paraId="3390D506"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04" w14:textId="77777777" w:rsidR="001B763B" w:rsidRDefault="00000000">
            <w:pPr>
              <w:spacing w:after="200"/>
              <w:rPr>
                <w:rFonts w:eastAsia="Times New Roman"/>
                <w:b/>
                <w:bCs/>
                <w:sz w:val="30"/>
                <w:szCs w:val="30"/>
              </w:rPr>
            </w:pPr>
            <w:r>
              <w:rPr>
                <w:rFonts w:eastAsia="Times New Roman"/>
                <w:b/>
                <w:bCs/>
                <w:sz w:val="30"/>
                <w:szCs w:val="30"/>
              </w:rPr>
              <w:t>302</w:t>
            </w:r>
          </w:p>
        </w:tc>
        <w:tc>
          <w:tcPr>
            <w:tcW w:w="2825" w:type="dxa"/>
            <w:tcBorders>
              <w:top w:val="nil"/>
              <w:left w:val="nil"/>
              <w:bottom w:val="nil"/>
              <w:right w:val="nil"/>
            </w:tcBorders>
            <w:tcMar>
              <w:top w:w="100" w:type="dxa"/>
              <w:left w:w="100" w:type="dxa"/>
              <w:bottom w:w="100" w:type="dxa"/>
              <w:right w:w="100" w:type="dxa"/>
            </w:tcMar>
          </w:tcPr>
          <w:p w14:paraId="3390D505" w14:textId="77777777" w:rsidR="001B763B" w:rsidRDefault="00000000">
            <w:pPr>
              <w:spacing w:after="200"/>
              <w:rPr>
                <w:rFonts w:eastAsia="Times New Roman"/>
                <w:b/>
                <w:bCs/>
                <w:sz w:val="30"/>
                <w:szCs w:val="30"/>
              </w:rPr>
            </w:pPr>
            <w:r>
              <w:rPr>
                <w:rFonts w:eastAsia="Times New Roman"/>
                <w:b/>
                <w:bCs/>
                <w:sz w:val="30"/>
                <w:szCs w:val="30"/>
              </w:rPr>
              <w:t>1</w:t>
            </w:r>
          </w:p>
        </w:tc>
      </w:tr>
      <w:tr w:rsidR="001B763B" w14:paraId="3390D509"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07" w14:textId="77777777" w:rsidR="001B763B" w:rsidRDefault="00000000">
            <w:pPr>
              <w:spacing w:after="200"/>
              <w:rPr>
                <w:rFonts w:eastAsia="Times New Roman"/>
                <w:b/>
                <w:bCs/>
                <w:sz w:val="30"/>
                <w:szCs w:val="30"/>
              </w:rPr>
            </w:pPr>
            <w:r>
              <w:rPr>
                <w:rFonts w:eastAsia="Times New Roman"/>
                <w:b/>
                <w:bCs/>
                <w:sz w:val="30"/>
                <w:szCs w:val="30"/>
              </w:rPr>
              <w:t>304</w:t>
            </w:r>
          </w:p>
        </w:tc>
        <w:tc>
          <w:tcPr>
            <w:tcW w:w="2825" w:type="dxa"/>
            <w:tcBorders>
              <w:top w:val="nil"/>
              <w:left w:val="nil"/>
              <w:bottom w:val="nil"/>
              <w:right w:val="nil"/>
            </w:tcBorders>
            <w:tcMar>
              <w:top w:w="100" w:type="dxa"/>
              <w:left w:w="100" w:type="dxa"/>
              <w:bottom w:w="100" w:type="dxa"/>
              <w:right w:w="100" w:type="dxa"/>
            </w:tcMar>
          </w:tcPr>
          <w:p w14:paraId="3390D508" w14:textId="77777777" w:rsidR="001B763B" w:rsidRDefault="00000000">
            <w:pPr>
              <w:spacing w:after="200"/>
              <w:rPr>
                <w:rFonts w:eastAsia="Times New Roman"/>
                <w:b/>
                <w:bCs/>
                <w:sz w:val="30"/>
                <w:szCs w:val="30"/>
              </w:rPr>
            </w:pPr>
            <w:r>
              <w:rPr>
                <w:rFonts w:eastAsia="Times New Roman"/>
                <w:b/>
                <w:bCs/>
                <w:sz w:val="30"/>
                <w:szCs w:val="30"/>
              </w:rPr>
              <w:t>1</w:t>
            </w:r>
          </w:p>
        </w:tc>
      </w:tr>
      <w:tr w:rsidR="001B763B" w14:paraId="3390D50C"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0A" w14:textId="77777777" w:rsidR="001B763B" w:rsidRDefault="00000000">
            <w:pPr>
              <w:spacing w:after="200"/>
              <w:rPr>
                <w:rFonts w:eastAsia="Times New Roman"/>
                <w:b/>
                <w:bCs/>
                <w:sz w:val="30"/>
                <w:szCs w:val="30"/>
              </w:rPr>
            </w:pPr>
            <w:r>
              <w:rPr>
                <w:rFonts w:eastAsia="Times New Roman"/>
                <w:b/>
                <w:bCs/>
                <w:sz w:val="30"/>
                <w:szCs w:val="30"/>
              </w:rPr>
              <w:t>310</w:t>
            </w:r>
          </w:p>
        </w:tc>
        <w:tc>
          <w:tcPr>
            <w:tcW w:w="2825" w:type="dxa"/>
            <w:tcBorders>
              <w:top w:val="nil"/>
              <w:left w:val="nil"/>
              <w:bottom w:val="nil"/>
              <w:right w:val="nil"/>
            </w:tcBorders>
            <w:tcMar>
              <w:top w:w="100" w:type="dxa"/>
              <w:left w:w="100" w:type="dxa"/>
              <w:bottom w:w="100" w:type="dxa"/>
              <w:right w:w="100" w:type="dxa"/>
            </w:tcMar>
          </w:tcPr>
          <w:p w14:paraId="3390D50B" w14:textId="77777777" w:rsidR="001B763B" w:rsidRDefault="00000000">
            <w:pPr>
              <w:spacing w:after="200"/>
              <w:rPr>
                <w:rFonts w:eastAsia="Times New Roman"/>
                <w:b/>
                <w:bCs/>
                <w:sz w:val="30"/>
                <w:szCs w:val="30"/>
              </w:rPr>
            </w:pPr>
            <w:r>
              <w:rPr>
                <w:rFonts w:eastAsia="Times New Roman"/>
                <w:b/>
                <w:bCs/>
                <w:sz w:val="30"/>
                <w:szCs w:val="30"/>
              </w:rPr>
              <w:t>18</w:t>
            </w:r>
          </w:p>
        </w:tc>
      </w:tr>
      <w:tr w:rsidR="001B763B" w14:paraId="3390D50F"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0D" w14:textId="77777777" w:rsidR="001B763B" w:rsidRDefault="00000000">
            <w:pPr>
              <w:spacing w:after="200"/>
              <w:rPr>
                <w:rFonts w:eastAsia="Times New Roman"/>
                <w:b/>
                <w:bCs/>
                <w:sz w:val="30"/>
                <w:szCs w:val="30"/>
              </w:rPr>
            </w:pPr>
            <w:r>
              <w:rPr>
                <w:rFonts w:eastAsia="Times New Roman"/>
                <w:b/>
                <w:bCs/>
                <w:sz w:val="30"/>
                <w:szCs w:val="30"/>
              </w:rPr>
              <w:t>311</w:t>
            </w:r>
          </w:p>
        </w:tc>
        <w:tc>
          <w:tcPr>
            <w:tcW w:w="2825" w:type="dxa"/>
            <w:tcBorders>
              <w:top w:val="nil"/>
              <w:left w:val="nil"/>
              <w:bottom w:val="nil"/>
              <w:right w:val="nil"/>
            </w:tcBorders>
            <w:tcMar>
              <w:top w:w="100" w:type="dxa"/>
              <w:left w:w="100" w:type="dxa"/>
              <w:bottom w:w="100" w:type="dxa"/>
              <w:right w:w="100" w:type="dxa"/>
            </w:tcMar>
          </w:tcPr>
          <w:p w14:paraId="3390D50E" w14:textId="77777777" w:rsidR="001B763B" w:rsidRDefault="00000000">
            <w:pPr>
              <w:spacing w:after="200"/>
              <w:rPr>
                <w:rFonts w:eastAsia="Times New Roman"/>
                <w:b/>
                <w:bCs/>
                <w:sz w:val="30"/>
                <w:szCs w:val="30"/>
              </w:rPr>
            </w:pPr>
            <w:r>
              <w:rPr>
                <w:rFonts w:eastAsia="Times New Roman"/>
                <w:b/>
                <w:bCs/>
                <w:sz w:val="30"/>
                <w:szCs w:val="30"/>
              </w:rPr>
              <w:t>71</w:t>
            </w:r>
          </w:p>
        </w:tc>
      </w:tr>
      <w:tr w:rsidR="001B763B" w14:paraId="3390D512"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10" w14:textId="77777777" w:rsidR="001B763B" w:rsidRDefault="00000000">
            <w:pPr>
              <w:spacing w:after="200"/>
              <w:rPr>
                <w:rFonts w:eastAsia="Times New Roman"/>
                <w:b/>
                <w:bCs/>
                <w:sz w:val="30"/>
                <w:szCs w:val="30"/>
              </w:rPr>
            </w:pPr>
            <w:r>
              <w:rPr>
                <w:rFonts w:eastAsia="Times New Roman"/>
                <w:b/>
                <w:bCs/>
                <w:sz w:val="30"/>
                <w:szCs w:val="30"/>
              </w:rPr>
              <w:t>313</w:t>
            </w:r>
          </w:p>
        </w:tc>
        <w:tc>
          <w:tcPr>
            <w:tcW w:w="2825" w:type="dxa"/>
            <w:tcBorders>
              <w:top w:val="nil"/>
              <w:left w:val="nil"/>
              <w:bottom w:val="nil"/>
              <w:right w:val="nil"/>
            </w:tcBorders>
            <w:tcMar>
              <w:top w:w="100" w:type="dxa"/>
              <w:left w:w="100" w:type="dxa"/>
              <w:bottom w:w="100" w:type="dxa"/>
              <w:right w:w="100" w:type="dxa"/>
            </w:tcMar>
          </w:tcPr>
          <w:p w14:paraId="3390D511" w14:textId="77777777" w:rsidR="001B763B" w:rsidRDefault="00000000">
            <w:pPr>
              <w:spacing w:after="200"/>
              <w:rPr>
                <w:rFonts w:eastAsia="Times New Roman"/>
                <w:b/>
                <w:bCs/>
                <w:sz w:val="30"/>
                <w:szCs w:val="30"/>
              </w:rPr>
            </w:pPr>
            <w:r>
              <w:rPr>
                <w:rFonts w:eastAsia="Times New Roman"/>
                <w:b/>
                <w:bCs/>
                <w:sz w:val="30"/>
                <w:szCs w:val="30"/>
              </w:rPr>
              <w:t>32</w:t>
            </w:r>
          </w:p>
        </w:tc>
      </w:tr>
      <w:tr w:rsidR="001B763B" w14:paraId="3390D515"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13" w14:textId="77777777" w:rsidR="001B763B" w:rsidRDefault="00000000">
            <w:pPr>
              <w:spacing w:after="200"/>
              <w:rPr>
                <w:rFonts w:eastAsia="Times New Roman"/>
                <w:b/>
                <w:bCs/>
                <w:sz w:val="30"/>
                <w:szCs w:val="30"/>
              </w:rPr>
            </w:pPr>
            <w:r>
              <w:rPr>
                <w:rFonts w:eastAsia="Times New Roman"/>
                <w:b/>
                <w:bCs/>
                <w:sz w:val="30"/>
                <w:szCs w:val="30"/>
              </w:rPr>
              <w:t>314</w:t>
            </w:r>
          </w:p>
        </w:tc>
        <w:tc>
          <w:tcPr>
            <w:tcW w:w="2825" w:type="dxa"/>
            <w:tcBorders>
              <w:top w:val="nil"/>
              <w:left w:val="nil"/>
              <w:bottom w:val="nil"/>
              <w:right w:val="nil"/>
            </w:tcBorders>
            <w:tcMar>
              <w:top w:w="100" w:type="dxa"/>
              <w:left w:w="100" w:type="dxa"/>
              <w:bottom w:w="100" w:type="dxa"/>
              <w:right w:w="100" w:type="dxa"/>
            </w:tcMar>
          </w:tcPr>
          <w:p w14:paraId="3390D514" w14:textId="77777777" w:rsidR="001B763B" w:rsidRDefault="00000000">
            <w:pPr>
              <w:spacing w:after="200"/>
              <w:rPr>
                <w:rFonts w:eastAsia="Times New Roman"/>
                <w:b/>
                <w:bCs/>
                <w:sz w:val="30"/>
                <w:szCs w:val="30"/>
              </w:rPr>
            </w:pPr>
            <w:r>
              <w:rPr>
                <w:rFonts w:eastAsia="Times New Roman"/>
                <w:b/>
                <w:bCs/>
                <w:sz w:val="30"/>
                <w:szCs w:val="30"/>
              </w:rPr>
              <w:t>5</w:t>
            </w:r>
          </w:p>
        </w:tc>
      </w:tr>
      <w:tr w:rsidR="001B763B" w14:paraId="3390D518"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16" w14:textId="77777777" w:rsidR="001B763B" w:rsidRDefault="00000000">
            <w:pPr>
              <w:spacing w:after="200"/>
              <w:rPr>
                <w:rFonts w:eastAsia="Times New Roman"/>
                <w:b/>
                <w:bCs/>
                <w:sz w:val="30"/>
                <w:szCs w:val="30"/>
              </w:rPr>
            </w:pPr>
            <w:r>
              <w:rPr>
                <w:rFonts w:eastAsia="Times New Roman"/>
                <w:b/>
                <w:bCs/>
                <w:sz w:val="30"/>
                <w:szCs w:val="30"/>
              </w:rPr>
              <w:lastRenderedPageBreak/>
              <w:t>316</w:t>
            </w:r>
          </w:p>
        </w:tc>
        <w:tc>
          <w:tcPr>
            <w:tcW w:w="2825" w:type="dxa"/>
            <w:tcBorders>
              <w:top w:val="nil"/>
              <w:left w:val="nil"/>
              <w:bottom w:val="nil"/>
              <w:right w:val="nil"/>
            </w:tcBorders>
            <w:tcMar>
              <w:top w:w="100" w:type="dxa"/>
              <w:left w:w="100" w:type="dxa"/>
              <w:bottom w:w="100" w:type="dxa"/>
              <w:right w:w="100" w:type="dxa"/>
            </w:tcMar>
          </w:tcPr>
          <w:p w14:paraId="3390D517" w14:textId="77777777" w:rsidR="001B763B" w:rsidRDefault="00000000">
            <w:pPr>
              <w:spacing w:after="200"/>
              <w:rPr>
                <w:rFonts w:eastAsia="Times New Roman"/>
                <w:b/>
                <w:bCs/>
                <w:sz w:val="30"/>
                <w:szCs w:val="30"/>
              </w:rPr>
            </w:pPr>
            <w:r>
              <w:rPr>
                <w:rFonts w:eastAsia="Times New Roman"/>
                <w:b/>
                <w:bCs/>
                <w:sz w:val="30"/>
                <w:szCs w:val="30"/>
              </w:rPr>
              <w:t>7</w:t>
            </w:r>
          </w:p>
        </w:tc>
      </w:tr>
      <w:tr w:rsidR="001B763B" w14:paraId="3390D51B"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19" w14:textId="77777777" w:rsidR="001B763B" w:rsidRDefault="00000000">
            <w:pPr>
              <w:spacing w:after="200"/>
              <w:rPr>
                <w:rFonts w:eastAsia="Times New Roman"/>
                <w:b/>
                <w:bCs/>
                <w:sz w:val="30"/>
                <w:szCs w:val="30"/>
              </w:rPr>
            </w:pPr>
            <w:r>
              <w:rPr>
                <w:rFonts w:eastAsia="Times New Roman"/>
                <w:b/>
                <w:bCs/>
                <w:sz w:val="30"/>
                <w:szCs w:val="30"/>
              </w:rPr>
              <w:t>317</w:t>
            </w:r>
          </w:p>
        </w:tc>
        <w:tc>
          <w:tcPr>
            <w:tcW w:w="2825" w:type="dxa"/>
            <w:tcBorders>
              <w:top w:val="nil"/>
              <w:left w:val="nil"/>
              <w:bottom w:val="nil"/>
              <w:right w:val="nil"/>
            </w:tcBorders>
            <w:tcMar>
              <w:top w:w="100" w:type="dxa"/>
              <w:left w:w="100" w:type="dxa"/>
              <w:bottom w:w="100" w:type="dxa"/>
              <w:right w:w="100" w:type="dxa"/>
            </w:tcMar>
          </w:tcPr>
          <w:p w14:paraId="3390D51A" w14:textId="77777777" w:rsidR="001B763B" w:rsidRDefault="00000000">
            <w:pPr>
              <w:spacing w:after="200"/>
              <w:rPr>
                <w:rFonts w:eastAsia="Times New Roman"/>
                <w:b/>
                <w:bCs/>
                <w:sz w:val="30"/>
                <w:szCs w:val="30"/>
              </w:rPr>
            </w:pPr>
            <w:r>
              <w:rPr>
                <w:rFonts w:eastAsia="Times New Roman"/>
                <w:b/>
                <w:bCs/>
                <w:sz w:val="30"/>
                <w:szCs w:val="30"/>
              </w:rPr>
              <w:t>4</w:t>
            </w:r>
          </w:p>
        </w:tc>
      </w:tr>
      <w:tr w:rsidR="001B763B" w14:paraId="3390D51E"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1C" w14:textId="77777777" w:rsidR="001B763B" w:rsidRDefault="00000000">
            <w:pPr>
              <w:spacing w:after="200"/>
              <w:rPr>
                <w:rFonts w:eastAsia="Times New Roman"/>
                <w:b/>
                <w:bCs/>
                <w:sz w:val="30"/>
                <w:szCs w:val="30"/>
              </w:rPr>
            </w:pPr>
            <w:r>
              <w:rPr>
                <w:rFonts w:eastAsia="Times New Roman"/>
                <w:b/>
                <w:bCs/>
                <w:sz w:val="30"/>
                <w:szCs w:val="30"/>
              </w:rPr>
              <w:t>318</w:t>
            </w:r>
          </w:p>
        </w:tc>
        <w:tc>
          <w:tcPr>
            <w:tcW w:w="2825" w:type="dxa"/>
            <w:tcBorders>
              <w:top w:val="nil"/>
              <w:left w:val="nil"/>
              <w:bottom w:val="nil"/>
              <w:right w:val="nil"/>
            </w:tcBorders>
            <w:tcMar>
              <w:top w:w="100" w:type="dxa"/>
              <w:left w:w="100" w:type="dxa"/>
              <w:bottom w:w="100" w:type="dxa"/>
              <w:right w:w="100" w:type="dxa"/>
            </w:tcMar>
          </w:tcPr>
          <w:p w14:paraId="3390D51D" w14:textId="77777777" w:rsidR="001B763B" w:rsidRDefault="00000000">
            <w:pPr>
              <w:spacing w:after="200"/>
              <w:rPr>
                <w:rFonts w:eastAsia="Times New Roman"/>
                <w:b/>
                <w:bCs/>
                <w:sz w:val="30"/>
                <w:szCs w:val="30"/>
              </w:rPr>
            </w:pPr>
            <w:r>
              <w:rPr>
                <w:rFonts w:eastAsia="Times New Roman"/>
                <w:b/>
                <w:bCs/>
                <w:sz w:val="30"/>
                <w:szCs w:val="30"/>
              </w:rPr>
              <w:t>9</w:t>
            </w:r>
          </w:p>
        </w:tc>
      </w:tr>
      <w:tr w:rsidR="001B763B" w14:paraId="3390D521"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1F" w14:textId="77777777" w:rsidR="001B763B" w:rsidRDefault="00000000">
            <w:pPr>
              <w:spacing w:after="200"/>
              <w:rPr>
                <w:rFonts w:eastAsia="Times New Roman"/>
                <w:b/>
                <w:bCs/>
                <w:sz w:val="30"/>
                <w:szCs w:val="30"/>
              </w:rPr>
            </w:pPr>
            <w:r>
              <w:rPr>
                <w:rFonts w:eastAsia="Times New Roman"/>
                <w:b/>
                <w:bCs/>
                <w:sz w:val="30"/>
                <w:szCs w:val="30"/>
              </w:rPr>
              <w:t>319</w:t>
            </w:r>
          </w:p>
        </w:tc>
        <w:tc>
          <w:tcPr>
            <w:tcW w:w="2825" w:type="dxa"/>
            <w:tcBorders>
              <w:top w:val="nil"/>
              <w:left w:val="nil"/>
              <w:bottom w:val="nil"/>
              <w:right w:val="nil"/>
            </w:tcBorders>
            <w:tcMar>
              <w:top w:w="100" w:type="dxa"/>
              <w:left w:w="100" w:type="dxa"/>
              <w:bottom w:w="100" w:type="dxa"/>
              <w:right w:w="100" w:type="dxa"/>
            </w:tcMar>
          </w:tcPr>
          <w:p w14:paraId="3390D520" w14:textId="77777777" w:rsidR="001B763B" w:rsidRDefault="00000000">
            <w:pPr>
              <w:spacing w:after="200"/>
              <w:rPr>
                <w:rFonts w:eastAsia="Times New Roman"/>
                <w:b/>
                <w:bCs/>
                <w:sz w:val="30"/>
                <w:szCs w:val="30"/>
              </w:rPr>
            </w:pPr>
            <w:r>
              <w:rPr>
                <w:rFonts w:eastAsia="Times New Roman"/>
                <w:b/>
                <w:bCs/>
                <w:sz w:val="30"/>
                <w:szCs w:val="30"/>
              </w:rPr>
              <w:t>7</w:t>
            </w:r>
          </w:p>
        </w:tc>
      </w:tr>
      <w:tr w:rsidR="001B763B" w14:paraId="3390D524"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22" w14:textId="77777777" w:rsidR="001B763B" w:rsidRDefault="00000000">
            <w:pPr>
              <w:spacing w:after="200"/>
              <w:rPr>
                <w:rFonts w:eastAsia="Times New Roman"/>
                <w:b/>
                <w:bCs/>
                <w:sz w:val="30"/>
                <w:szCs w:val="30"/>
              </w:rPr>
            </w:pPr>
            <w:r>
              <w:rPr>
                <w:rFonts w:eastAsia="Times New Roman"/>
                <w:b/>
                <w:bCs/>
                <w:sz w:val="30"/>
                <w:szCs w:val="30"/>
              </w:rPr>
              <w:t>323</w:t>
            </w:r>
          </w:p>
        </w:tc>
        <w:tc>
          <w:tcPr>
            <w:tcW w:w="2825" w:type="dxa"/>
            <w:tcBorders>
              <w:top w:val="nil"/>
              <w:left w:val="nil"/>
              <w:bottom w:val="nil"/>
              <w:right w:val="nil"/>
            </w:tcBorders>
            <w:tcMar>
              <w:top w:w="100" w:type="dxa"/>
              <w:left w:w="100" w:type="dxa"/>
              <w:bottom w:w="100" w:type="dxa"/>
              <w:right w:w="100" w:type="dxa"/>
            </w:tcMar>
          </w:tcPr>
          <w:p w14:paraId="3390D523" w14:textId="77777777" w:rsidR="001B763B" w:rsidRDefault="00000000">
            <w:pPr>
              <w:spacing w:after="200"/>
              <w:rPr>
                <w:rFonts w:eastAsia="Times New Roman"/>
                <w:b/>
                <w:bCs/>
                <w:sz w:val="30"/>
                <w:szCs w:val="30"/>
              </w:rPr>
            </w:pPr>
            <w:r>
              <w:rPr>
                <w:rFonts w:eastAsia="Times New Roman"/>
                <w:b/>
                <w:bCs/>
                <w:sz w:val="30"/>
                <w:szCs w:val="30"/>
              </w:rPr>
              <w:t>2</w:t>
            </w:r>
          </w:p>
        </w:tc>
      </w:tr>
      <w:tr w:rsidR="001B763B" w14:paraId="3390D527"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25" w14:textId="77777777" w:rsidR="001B763B" w:rsidRDefault="00000000">
            <w:pPr>
              <w:spacing w:after="200"/>
              <w:rPr>
                <w:rFonts w:eastAsia="Times New Roman"/>
                <w:b/>
                <w:bCs/>
                <w:sz w:val="30"/>
                <w:szCs w:val="30"/>
              </w:rPr>
            </w:pPr>
            <w:r>
              <w:rPr>
                <w:rFonts w:eastAsia="Times New Roman"/>
                <w:b/>
                <w:bCs/>
                <w:sz w:val="30"/>
                <w:szCs w:val="30"/>
              </w:rPr>
              <w:t>325</w:t>
            </w:r>
          </w:p>
        </w:tc>
        <w:tc>
          <w:tcPr>
            <w:tcW w:w="2825" w:type="dxa"/>
            <w:tcBorders>
              <w:top w:val="nil"/>
              <w:left w:val="nil"/>
              <w:bottom w:val="nil"/>
              <w:right w:val="nil"/>
            </w:tcBorders>
            <w:tcMar>
              <w:top w:w="100" w:type="dxa"/>
              <w:left w:w="100" w:type="dxa"/>
              <w:bottom w:w="100" w:type="dxa"/>
              <w:right w:w="100" w:type="dxa"/>
            </w:tcMar>
          </w:tcPr>
          <w:p w14:paraId="3390D526" w14:textId="77777777" w:rsidR="001B763B" w:rsidRDefault="00000000">
            <w:pPr>
              <w:spacing w:after="200"/>
              <w:rPr>
                <w:rFonts w:eastAsia="Times New Roman"/>
                <w:b/>
                <w:bCs/>
                <w:sz w:val="30"/>
                <w:szCs w:val="30"/>
              </w:rPr>
            </w:pPr>
            <w:r>
              <w:rPr>
                <w:rFonts w:eastAsia="Times New Roman"/>
                <w:b/>
                <w:bCs/>
                <w:sz w:val="30"/>
                <w:szCs w:val="30"/>
              </w:rPr>
              <w:t>22</w:t>
            </w:r>
          </w:p>
        </w:tc>
      </w:tr>
      <w:tr w:rsidR="001B763B" w14:paraId="3390D52A" w14:textId="77777777">
        <w:trPr>
          <w:trHeight w:val="455"/>
        </w:trPr>
        <w:tc>
          <w:tcPr>
            <w:tcW w:w="1655" w:type="dxa"/>
            <w:tcBorders>
              <w:top w:val="single" w:sz="8" w:space="0" w:color="8CB5F9"/>
              <w:left w:val="nil"/>
              <w:bottom w:val="nil"/>
              <w:right w:val="nil"/>
            </w:tcBorders>
            <w:shd w:val="clear" w:color="auto" w:fill="D9E7FD"/>
            <w:tcMar>
              <w:top w:w="100" w:type="dxa"/>
              <w:left w:w="100" w:type="dxa"/>
              <w:bottom w:w="100" w:type="dxa"/>
              <w:right w:w="100" w:type="dxa"/>
            </w:tcMar>
          </w:tcPr>
          <w:p w14:paraId="3390D528" w14:textId="77777777" w:rsidR="001B763B" w:rsidRDefault="00000000">
            <w:pPr>
              <w:spacing w:after="200"/>
              <w:rPr>
                <w:rFonts w:eastAsia="Times New Roman"/>
                <w:b/>
                <w:bCs/>
                <w:sz w:val="30"/>
                <w:szCs w:val="30"/>
              </w:rPr>
            </w:pPr>
            <w:r>
              <w:rPr>
                <w:b/>
                <w:bCs/>
                <w:sz w:val="20"/>
                <w:szCs w:val="20"/>
              </w:rPr>
              <w:t>Grand Total</w:t>
            </w:r>
          </w:p>
        </w:tc>
        <w:tc>
          <w:tcPr>
            <w:tcW w:w="2825" w:type="dxa"/>
            <w:tcBorders>
              <w:top w:val="single" w:sz="8" w:space="0" w:color="8CB5F9"/>
              <w:left w:val="nil"/>
              <w:bottom w:val="nil"/>
              <w:right w:val="nil"/>
            </w:tcBorders>
            <w:shd w:val="clear" w:color="auto" w:fill="D9E7FD"/>
            <w:tcMar>
              <w:top w:w="100" w:type="dxa"/>
              <w:left w:w="100" w:type="dxa"/>
              <w:bottom w:w="100" w:type="dxa"/>
              <w:right w:w="100" w:type="dxa"/>
            </w:tcMar>
          </w:tcPr>
          <w:p w14:paraId="3390D529" w14:textId="77777777" w:rsidR="001B763B" w:rsidRDefault="00000000">
            <w:pPr>
              <w:spacing w:after="200"/>
              <w:rPr>
                <w:rFonts w:eastAsia="Times New Roman"/>
                <w:b/>
                <w:bCs/>
                <w:sz w:val="30"/>
                <w:szCs w:val="30"/>
              </w:rPr>
            </w:pPr>
            <w:r>
              <w:rPr>
                <w:b/>
                <w:bCs/>
                <w:sz w:val="20"/>
                <w:szCs w:val="20"/>
              </w:rPr>
              <w:t>8508</w:t>
            </w:r>
          </w:p>
        </w:tc>
      </w:tr>
    </w:tbl>
    <w:p w14:paraId="3390D52B" w14:textId="77777777" w:rsidR="001B763B" w:rsidRDefault="001B763B">
      <w:pPr>
        <w:spacing w:after="200"/>
        <w:rPr>
          <w:rFonts w:eastAsia="Times New Roman"/>
          <w:b/>
          <w:bCs/>
          <w:sz w:val="30"/>
          <w:szCs w:val="30"/>
        </w:rPr>
      </w:pPr>
    </w:p>
    <w:p w14:paraId="3390D52C" w14:textId="77777777" w:rsidR="001B763B" w:rsidRDefault="00000000">
      <w:pPr>
        <w:spacing w:before="240" w:after="240"/>
        <w:rPr>
          <w:rFonts w:eastAsia="Times New Roman"/>
          <w:b/>
          <w:bCs/>
          <w:sz w:val="28"/>
          <w:szCs w:val="28"/>
        </w:rPr>
      </w:pPr>
      <w:r>
        <w:rPr>
          <w:rFonts w:eastAsia="Times New Roman"/>
          <w:b/>
          <w:bCs/>
          <w:sz w:val="28"/>
          <w:szCs w:val="28"/>
        </w:rPr>
        <w:t>Repeat callers are those whose Call Count is greater than 1.</w:t>
      </w:r>
    </w:p>
    <w:p w14:paraId="3390D52D" w14:textId="77777777" w:rsidR="001B763B" w:rsidRDefault="00000000">
      <w:pPr>
        <w:spacing w:before="240" w:after="240"/>
        <w:rPr>
          <w:rFonts w:eastAsia="Times New Roman"/>
          <w:b/>
          <w:bCs/>
          <w:sz w:val="28"/>
          <w:szCs w:val="28"/>
        </w:rPr>
      </w:pPr>
      <w:r>
        <w:rPr>
          <w:rFonts w:eastAsia="Times New Roman"/>
          <w:b/>
          <w:bCs/>
          <w:sz w:val="28"/>
          <w:szCs w:val="28"/>
        </w:rPr>
        <w:t>Add up the Count of consultation Type for all the rows where the value is greater than 1:</w:t>
      </w:r>
    </w:p>
    <w:p w14:paraId="3390D52E" w14:textId="77777777" w:rsidR="001B763B" w:rsidRDefault="00000000">
      <w:pPr>
        <w:spacing w:before="240" w:after="240"/>
        <w:rPr>
          <w:rFonts w:eastAsia="Times New Roman"/>
          <w:b/>
          <w:bCs/>
          <w:sz w:val="28"/>
          <w:szCs w:val="28"/>
        </w:rPr>
      </w:pPr>
      <w:r>
        <w:rPr>
          <w:rFonts w:eastAsia="Times New Roman"/>
          <w:b/>
          <w:bCs/>
          <w:sz w:val="28"/>
          <w:szCs w:val="28"/>
        </w:rPr>
        <w:t>Overall total calls: 8508.</w:t>
      </w:r>
    </w:p>
    <w:p w14:paraId="3390D52F" w14:textId="77777777" w:rsidR="001B763B" w:rsidRDefault="00000000">
      <w:pPr>
        <w:spacing w:before="240" w:after="240"/>
        <w:rPr>
          <w:rFonts w:eastAsia="Times New Roman"/>
          <w:b/>
          <w:bCs/>
          <w:sz w:val="28"/>
          <w:szCs w:val="28"/>
        </w:rPr>
      </w:pPr>
      <w:r>
        <w:rPr>
          <w:rFonts w:eastAsia="Times New Roman"/>
          <w:b/>
          <w:bCs/>
          <w:sz w:val="28"/>
          <w:szCs w:val="28"/>
        </w:rPr>
        <w:t>8508 is the total sum of calls made by all 1277 repeat callers.</w:t>
      </w:r>
    </w:p>
    <w:p w14:paraId="3390D530" w14:textId="77777777" w:rsidR="001B763B" w:rsidRDefault="00000000">
      <w:pPr>
        <w:spacing w:before="240" w:after="240"/>
        <w:rPr>
          <w:rFonts w:eastAsia="Times New Roman"/>
          <w:b/>
          <w:bCs/>
          <w:sz w:val="28"/>
          <w:szCs w:val="28"/>
        </w:rPr>
      </w:pPr>
      <w:r>
        <w:rPr>
          <w:rFonts w:eastAsia="Times New Roman"/>
          <w:b/>
          <w:bCs/>
          <w:sz w:val="28"/>
          <w:szCs w:val="28"/>
        </w:rPr>
        <w:t>Total Repeat Caller is 1277.</w:t>
      </w:r>
    </w:p>
    <w:p w14:paraId="3390D531" w14:textId="77777777" w:rsidR="001B763B" w:rsidRDefault="00000000">
      <w:pPr>
        <w:spacing w:before="240" w:after="240"/>
        <w:rPr>
          <w:rFonts w:eastAsia="Times New Roman"/>
          <w:b/>
          <w:bCs/>
          <w:sz w:val="28"/>
          <w:szCs w:val="28"/>
        </w:rPr>
      </w:pPr>
      <w:r>
        <w:rPr>
          <w:rFonts w:eastAsia="Times New Roman"/>
          <w:b/>
          <w:bCs/>
          <w:sz w:val="28"/>
          <w:szCs w:val="28"/>
        </w:rPr>
        <w:t>Formula-</w:t>
      </w:r>
    </w:p>
    <w:p w14:paraId="3390D532" w14:textId="77777777" w:rsidR="001B763B" w:rsidRDefault="00000000">
      <w:pPr>
        <w:spacing w:before="240" w:after="240"/>
        <w:rPr>
          <w:rFonts w:eastAsia="Times New Roman"/>
          <w:b/>
          <w:bCs/>
          <w:sz w:val="28"/>
          <w:szCs w:val="28"/>
        </w:rPr>
      </w:pPr>
      <w:r>
        <w:rPr>
          <w:rFonts w:eastAsia="Times New Roman"/>
          <w:b/>
          <w:bCs/>
          <w:sz w:val="28"/>
          <w:szCs w:val="28"/>
        </w:rPr>
        <w:t>Total Calls – Total Caller*100 / Total Calls = 8508-3629*100/8508= 57.34%</w:t>
      </w:r>
    </w:p>
    <w:p w14:paraId="3390D533" w14:textId="77777777" w:rsidR="001B763B" w:rsidRDefault="00000000">
      <w:pPr>
        <w:spacing w:before="240" w:after="240"/>
        <w:rPr>
          <w:rFonts w:eastAsia="Times New Roman"/>
          <w:b/>
          <w:bCs/>
          <w:sz w:val="28"/>
          <w:szCs w:val="28"/>
        </w:rPr>
      </w:pPr>
      <w:r>
        <w:rPr>
          <w:rFonts w:eastAsia="Times New Roman"/>
          <w:b/>
          <w:bCs/>
          <w:sz w:val="28"/>
          <w:szCs w:val="28"/>
        </w:rPr>
        <w:t>Total Calls = 8508, Repeat Calls = 6165, Total Caller Count = 3629</w:t>
      </w:r>
    </w:p>
    <w:p w14:paraId="3390D534" w14:textId="77777777" w:rsidR="001B763B" w:rsidRDefault="00000000">
      <w:pPr>
        <w:spacing w:before="240" w:after="240"/>
        <w:rPr>
          <w:rFonts w:eastAsia="Times New Roman"/>
          <w:b/>
          <w:bCs/>
          <w:sz w:val="28"/>
          <w:szCs w:val="28"/>
        </w:rPr>
      </w:pPr>
      <w:r>
        <w:rPr>
          <w:rFonts w:eastAsia="Times New Roman"/>
          <w:b/>
          <w:bCs/>
          <w:sz w:val="28"/>
          <w:szCs w:val="28"/>
        </w:rPr>
        <w:t>One Time Caller = 2352, Repeat Caller = 1277</w:t>
      </w:r>
    </w:p>
    <w:p w14:paraId="3390D535" w14:textId="77777777" w:rsidR="001B763B" w:rsidRDefault="00000000">
      <w:pPr>
        <w:spacing w:before="240" w:after="240"/>
        <w:rPr>
          <w:rFonts w:eastAsia="Times New Roman"/>
          <w:b/>
          <w:bCs/>
          <w:sz w:val="28"/>
          <w:szCs w:val="28"/>
        </w:rPr>
      </w:pPr>
      <w:r>
        <w:rPr>
          <w:rFonts w:eastAsia="Times New Roman"/>
          <w:b/>
          <w:bCs/>
          <w:sz w:val="28"/>
          <w:szCs w:val="28"/>
        </w:rPr>
        <w:t>Repeat call percentage over total calls = 57.34%</w:t>
      </w:r>
    </w:p>
    <w:p w14:paraId="3390D536" w14:textId="77777777" w:rsidR="001B763B" w:rsidRDefault="001B763B">
      <w:pPr>
        <w:spacing w:after="200"/>
        <w:rPr>
          <w:rFonts w:eastAsia="Times New Roman"/>
          <w:b/>
          <w:bCs/>
          <w:sz w:val="30"/>
          <w:szCs w:val="30"/>
        </w:rPr>
      </w:pPr>
    </w:p>
    <w:p w14:paraId="3390D537" w14:textId="77777777" w:rsidR="001B763B" w:rsidRDefault="001B763B">
      <w:pPr>
        <w:spacing w:after="200"/>
        <w:rPr>
          <w:b/>
          <w:bCs/>
          <w:sz w:val="34"/>
          <w:szCs w:val="34"/>
        </w:rPr>
      </w:pPr>
    </w:p>
    <w:p w14:paraId="3390D538" w14:textId="77777777" w:rsidR="001B763B" w:rsidRDefault="00000000">
      <w:pPr>
        <w:spacing w:after="200"/>
        <w:rPr>
          <w:rFonts w:eastAsia="Times New Roman"/>
          <w:b/>
          <w:bCs/>
          <w:sz w:val="34"/>
          <w:szCs w:val="34"/>
        </w:rPr>
      </w:pPr>
      <w:r>
        <w:rPr>
          <w:rFonts w:eastAsia="Times New Roman"/>
          <w:b/>
          <w:bCs/>
          <w:sz w:val="34"/>
          <w:szCs w:val="34"/>
        </w:rPr>
        <w:t>9. What are the total sales generated by the call centre for each product category?</w:t>
      </w:r>
    </w:p>
    <w:p w14:paraId="3390D539" w14:textId="77777777" w:rsidR="001B763B" w:rsidRDefault="00000000">
      <w:pPr>
        <w:numPr>
          <w:ilvl w:val="0"/>
          <w:numId w:val="8"/>
        </w:numPr>
        <w:spacing w:before="240" w:after="240"/>
        <w:rPr>
          <w:b/>
          <w:bCs/>
          <w:sz w:val="30"/>
          <w:szCs w:val="30"/>
        </w:rPr>
      </w:pPr>
      <w:r>
        <w:rPr>
          <w:b/>
          <w:bCs/>
          <w:sz w:val="28"/>
          <w:szCs w:val="28"/>
        </w:rPr>
        <w:t>Total sales generated by the call centre for each product category is 213987.3153</w:t>
      </w:r>
    </w:p>
    <w:p w14:paraId="3390D53A" w14:textId="77777777" w:rsidR="001B763B" w:rsidRDefault="001B763B">
      <w:pPr>
        <w:spacing w:after="200"/>
        <w:rPr>
          <w:b/>
          <w:bCs/>
          <w:sz w:val="30"/>
          <w:szCs w:val="30"/>
        </w:rPr>
      </w:pPr>
    </w:p>
    <w:tbl>
      <w:tblPr>
        <w:tblStyle w:val="Style15"/>
        <w:tblW w:w="379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05"/>
        <w:gridCol w:w="1985"/>
      </w:tblGrid>
      <w:tr w:rsidR="001B763B" w14:paraId="3390D53D" w14:textId="77777777">
        <w:trPr>
          <w:trHeight w:val="665"/>
        </w:trPr>
        <w:tc>
          <w:tcPr>
            <w:tcW w:w="1805" w:type="dxa"/>
            <w:tcBorders>
              <w:top w:val="nil"/>
              <w:left w:val="nil"/>
              <w:bottom w:val="single" w:sz="8" w:space="0" w:color="8CB5F9"/>
              <w:right w:val="nil"/>
            </w:tcBorders>
            <w:shd w:val="clear" w:color="auto" w:fill="D9E7FD"/>
            <w:tcMar>
              <w:top w:w="100" w:type="dxa"/>
              <w:left w:w="100" w:type="dxa"/>
              <w:bottom w:w="100" w:type="dxa"/>
              <w:right w:w="100" w:type="dxa"/>
            </w:tcMar>
          </w:tcPr>
          <w:p w14:paraId="3390D53B" w14:textId="77777777" w:rsidR="001B763B" w:rsidRDefault="00000000">
            <w:pPr>
              <w:spacing w:after="200"/>
              <w:rPr>
                <w:b/>
                <w:bCs/>
                <w:sz w:val="30"/>
                <w:szCs w:val="30"/>
              </w:rPr>
            </w:pPr>
            <w:r>
              <w:rPr>
                <w:b/>
                <w:bCs/>
                <w:sz w:val="20"/>
                <w:szCs w:val="20"/>
              </w:rPr>
              <w:t>Row Labels</w:t>
            </w:r>
          </w:p>
        </w:tc>
        <w:tc>
          <w:tcPr>
            <w:tcW w:w="1985" w:type="dxa"/>
            <w:tcBorders>
              <w:top w:val="nil"/>
              <w:left w:val="nil"/>
              <w:bottom w:val="single" w:sz="8" w:space="0" w:color="8CB5F9"/>
              <w:right w:val="nil"/>
            </w:tcBorders>
            <w:shd w:val="clear" w:color="auto" w:fill="D9E7FD"/>
            <w:tcMar>
              <w:top w:w="100" w:type="dxa"/>
              <w:left w:w="100" w:type="dxa"/>
              <w:bottom w:w="100" w:type="dxa"/>
              <w:right w:w="100" w:type="dxa"/>
            </w:tcMar>
          </w:tcPr>
          <w:p w14:paraId="3390D53C" w14:textId="77777777" w:rsidR="001B763B" w:rsidRDefault="00000000">
            <w:pPr>
              <w:spacing w:after="200"/>
              <w:rPr>
                <w:b/>
                <w:bCs/>
                <w:sz w:val="30"/>
                <w:szCs w:val="30"/>
              </w:rPr>
            </w:pPr>
            <w:r>
              <w:rPr>
                <w:b/>
                <w:bCs/>
                <w:sz w:val="20"/>
                <w:szCs w:val="20"/>
              </w:rPr>
              <w:t>Sum of netAmount</w:t>
            </w:r>
          </w:p>
        </w:tc>
      </w:tr>
      <w:tr w:rsidR="001B763B" w14:paraId="3390D540" w14:textId="77777777">
        <w:trPr>
          <w:trHeight w:val="455"/>
        </w:trPr>
        <w:tc>
          <w:tcPr>
            <w:tcW w:w="1805" w:type="dxa"/>
            <w:tcBorders>
              <w:top w:val="nil"/>
              <w:left w:val="nil"/>
              <w:bottom w:val="nil"/>
              <w:right w:val="nil"/>
            </w:tcBorders>
            <w:tcMar>
              <w:top w:w="100" w:type="dxa"/>
              <w:left w:w="100" w:type="dxa"/>
              <w:bottom w:w="100" w:type="dxa"/>
              <w:right w:w="100" w:type="dxa"/>
            </w:tcMar>
          </w:tcPr>
          <w:p w14:paraId="3390D53E" w14:textId="77777777" w:rsidR="001B763B" w:rsidRDefault="00000000">
            <w:pPr>
              <w:spacing w:after="200"/>
              <w:rPr>
                <w:b/>
                <w:bCs/>
                <w:sz w:val="30"/>
                <w:szCs w:val="30"/>
              </w:rPr>
            </w:pPr>
            <w:r>
              <w:rPr>
                <w:b/>
                <w:bCs/>
                <w:sz w:val="30"/>
                <w:szCs w:val="30"/>
              </w:rPr>
              <w:t>Call</w:t>
            </w:r>
          </w:p>
        </w:tc>
        <w:tc>
          <w:tcPr>
            <w:tcW w:w="1985" w:type="dxa"/>
            <w:tcBorders>
              <w:top w:val="nil"/>
              <w:left w:val="nil"/>
              <w:bottom w:val="nil"/>
              <w:right w:val="nil"/>
            </w:tcBorders>
            <w:tcMar>
              <w:top w:w="100" w:type="dxa"/>
              <w:left w:w="100" w:type="dxa"/>
              <w:bottom w:w="100" w:type="dxa"/>
              <w:right w:w="100" w:type="dxa"/>
            </w:tcMar>
          </w:tcPr>
          <w:p w14:paraId="3390D53F" w14:textId="77777777" w:rsidR="001B763B" w:rsidRDefault="00000000">
            <w:pPr>
              <w:spacing w:after="200"/>
              <w:rPr>
                <w:b/>
                <w:bCs/>
                <w:sz w:val="30"/>
                <w:szCs w:val="30"/>
              </w:rPr>
            </w:pPr>
            <w:r>
              <w:rPr>
                <w:b/>
                <w:bCs/>
                <w:sz w:val="30"/>
                <w:szCs w:val="30"/>
              </w:rPr>
              <w:t>168442.035</w:t>
            </w:r>
          </w:p>
        </w:tc>
      </w:tr>
      <w:tr w:rsidR="001B763B" w14:paraId="3390D543" w14:textId="77777777">
        <w:trPr>
          <w:trHeight w:val="455"/>
        </w:trPr>
        <w:tc>
          <w:tcPr>
            <w:tcW w:w="1805" w:type="dxa"/>
            <w:tcBorders>
              <w:top w:val="nil"/>
              <w:left w:val="nil"/>
              <w:bottom w:val="nil"/>
              <w:right w:val="nil"/>
            </w:tcBorders>
            <w:tcMar>
              <w:top w:w="100" w:type="dxa"/>
              <w:left w:w="100" w:type="dxa"/>
              <w:bottom w:w="100" w:type="dxa"/>
              <w:right w:w="100" w:type="dxa"/>
            </w:tcMar>
          </w:tcPr>
          <w:p w14:paraId="3390D541" w14:textId="77777777" w:rsidR="001B763B" w:rsidRDefault="00000000">
            <w:pPr>
              <w:spacing w:after="200"/>
              <w:rPr>
                <w:b/>
                <w:bCs/>
                <w:sz w:val="30"/>
                <w:szCs w:val="30"/>
              </w:rPr>
            </w:pPr>
            <w:r>
              <w:rPr>
                <w:b/>
                <w:bCs/>
                <w:sz w:val="30"/>
                <w:szCs w:val="30"/>
              </w:rPr>
              <w:t>Chat</w:t>
            </w:r>
          </w:p>
        </w:tc>
        <w:tc>
          <w:tcPr>
            <w:tcW w:w="1985" w:type="dxa"/>
            <w:tcBorders>
              <w:top w:val="nil"/>
              <w:left w:val="nil"/>
              <w:bottom w:val="nil"/>
              <w:right w:val="nil"/>
            </w:tcBorders>
            <w:tcMar>
              <w:top w:w="100" w:type="dxa"/>
              <w:left w:w="100" w:type="dxa"/>
              <w:bottom w:w="100" w:type="dxa"/>
              <w:right w:w="100" w:type="dxa"/>
            </w:tcMar>
          </w:tcPr>
          <w:p w14:paraId="3390D542" w14:textId="77777777" w:rsidR="001B763B" w:rsidRDefault="00000000">
            <w:pPr>
              <w:spacing w:after="200"/>
              <w:rPr>
                <w:b/>
                <w:bCs/>
                <w:sz w:val="30"/>
                <w:szCs w:val="30"/>
              </w:rPr>
            </w:pPr>
            <w:r>
              <w:rPr>
                <w:b/>
                <w:bCs/>
                <w:sz w:val="30"/>
                <w:szCs w:val="30"/>
              </w:rPr>
              <w:t>45494.68333</w:t>
            </w:r>
          </w:p>
        </w:tc>
      </w:tr>
      <w:tr w:rsidR="001B763B" w14:paraId="3390D546" w14:textId="77777777">
        <w:trPr>
          <w:trHeight w:val="455"/>
        </w:trPr>
        <w:tc>
          <w:tcPr>
            <w:tcW w:w="1805" w:type="dxa"/>
            <w:tcBorders>
              <w:top w:val="nil"/>
              <w:left w:val="nil"/>
              <w:bottom w:val="nil"/>
              <w:right w:val="nil"/>
            </w:tcBorders>
            <w:tcMar>
              <w:top w:w="100" w:type="dxa"/>
              <w:left w:w="100" w:type="dxa"/>
              <w:bottom w:w="100" w:type="dxa"/>
              <w:right w:w="100" w:type="dxa"/>
            </w:tcMar>
          </w:tcPr>
          <w:p w14:paraId="3390D544" w14:textId="77777777" w:rsidR="001B763B" w:rsidRDefault="00000000">
            <w:pPr>
              <w:spacing w:after="200"/>
              <w:rPr>
                <w:b/>
                <w:bCs/>
                <w:sz w:val="30"/>
                <w:szCs w:val="30"/>
              </w:rPr>
            </w:pPr>
            <w:r>
              <w:rPr>
                <w:b/>
                <w:bCs/>
                <w:sz w:val="30"/>
                <w:szCs w:val="30"/>
              </w:rPr>
              <w:t>Complementary</w:t>
            </w:r>
          </w:p>
        </w:tc>
        <w:tc>
          <w:tcPr>
            <w:tcW w:w="1985" w:type="dxa"/>
            <w:tcBorders>
              <w:top w:val="nil"/>
              <w:left w:val="nil"/>
              <w:bottom w:val="nil"/>
              <w:right w:val="nil"/>
            </w:tcBorders>
            <w:tcMar>
              <w:top w:w="100" w:type="dxa"/>
              <w:left w:w="100" w:type="dxa"/>
              <w:bottom w:w="100" w:type="dxa"/>
              <w:right w:w="100" w:type="dxa"/>
            </w:tcMar>
          </w:tcPr>
          <w:p w14:paraId="3390D545" w14:textId="77777777" w:rsidR="001B763B" w:rsidRDefault="00000000">
            <w:pPr>
              <w:spacing w:after="200"/>
              <w:rPr>
                <w:b/>
                <w:bCs/>
                <w:sz w:val="30"/>
                <w:szCs w:val="30"/>
              </w:rPr>
            </w:pPr>
            <w:r>
              <w:rPr>
                <w:b/>
                <w:bCs/>
                <w:sz w:val="30"/>
                <w:szCs w:val="30"/>
              </w:rPr>
              <w:t>0</w:t>
            </w:r>
          </w:p>
        </w:tc>
      </w:tr>
      <w:tr w:rsidR="001B763B" w14:paraId="3390D549" w14:textId="77777777">
        <w:trPr>
          <w:trHeight w:val="455"/>
        </w:trPr>
        <w:tc>
          <w:tcPr>
            <w:tcW w:w="1805" w:type="dxa"/>
            <w:tcBorders>
              <w:top w:val="nil"/>
              <w:left w:val="nil"/>
              <w:bottom w:val="nil"/>
              <w:right w:val="nil"/>
            </w:tcBorders>
            <w:tcMar>
              <w:top w:w="100" w:type="dxa"/>
              <w:left w:w="100" w:type="dxa"/>
              <w:bottom w:w="100" w:type="dxa"/>
              <w:right w:w="100" w:type="dxa"/>
            </w:tcMar>
          </w:tcPr>
          <w:p w14:paraId="3390D547" w14:textId="77777777" w:rsidR="001B763B" w:rsidRDefault="00000000">
            <w:pPr>
              <w:spacing w:after="200"/>
              <w:rPr>
                <w:b/>
                <w:bCs/>
                <w:sz w:val="30"/>
                <w:szCs w:val="30"/>
              </w:rPr>
            </w:pPr>
            <w:r>
              <w:rPr>
                <w:b/>
                <w:bCs/>
                <w:sz w:val="30"/>
                <w:szCs w:val="30"/>
              </w:rPr>
              <w:t>public_live_Call</w:t>
            </w:r>
          </w:p>
        </w:tc>
        <w:tc>
          <w:tcPr>
            <w:tcW w:w="1985" w:type="dxa"/>
            <w:tcBorders>
              <w:top w:val="nil"/>
              <w:left w:val="nil"/>
              <w:bottom w:val="nil"/>
              <w:right w:val="nil"/>
            </w:tcBorders>
            <w:tcMar>
              <w:top w:w="100" w:type="dxa"/>
              <w:left w:w="100" w:type="dxa"/>
              <w:bottom w:w="100" w:type="dxa"/>
              <w:right w:w="100" w:type="dxa"/>
            </w:tcMar>
          </w:tcPr>
          <w:p w14:paraId="3390D548" w14:textId="77777777" w:rsidR="001B763B" w:rsidRDefault="00000000">
            <w:pPr>
              <w:spacing w:after="200"/>
              <w:rPr>
                <w:b/>
                <w:bCs/>
                <w:sz w:val="30"/>
                <w:szCs w:val="30"/>
              </w:rPr>
            </w:pPr>
            <w:r>
              <w:rPr>
                <w:b/>
                <w:bCs/>
                <w:sz w:val="30"/>
                <w:szCs w:val="30"/>
              </w:rPr>
              <w:t>50.597</w:t>
            </w:r>
          </w:p>
        </w:tc>
      </w:tr>
      <w:tr w:rsidR="001B763B" w14:paraId="3390D54C" w14:textId="77777777">
        <w:trPr>
          <w:trHeight w:val="455"/>
        </w:trPr>
        <w:tc>
          <w:tcPr>
            <w:tcW w:w="1805" w:type="dxa"/>
            <w:tcBorders>
              <w:top w:val="single" w:sz="8" w:space="0" w:color="8CB5F9"/>
              <w:left w:val="nil"/>
              <w:bottom w:val="nil"/>
              <w:right w:val="nil"/>
            </w:tcBorders>
            <w:shd w:val="clear" w:color="auto" w:fill="D9E7FD"/>
            <w:tcMar>
              <w:top w:w="100" w:type="dxa"/>
              <w:left w:w="100" w:type="dxa"/>
              <w:bottom w:w="100" w:type="dxa"/>
              <w:right w:w="100" w:type="dxa"/>
            </w:tcMar>
          </w:tcPr>
          <w:p w14:paraId="3390D54A" w14:textId="77777777" w:rsidR="001B763B" w:rsidRDefault="00000000">
            <w:pPr>
              <w:spacing w:after="200"/>
              <w:rPr>
                <w:b/>
                <w:bCs/>
                <w:sz w:val="30"/>
                <w:szCs w:val="30"/>
              </w:rPr>
            </w:pPr>
            <w:r>
              <w:rPr>
                <w:b/>
                <w:bCs/>
                <w:sz w:val="20"/>
                <w:szCs w:val="20"/>
              </w:rPr>
              <w:t>Grand Total</w:t>
            </w:r>
          </w:p>
        </w:tc>
        <w:tc>
          <w:tcPr>
            <w:tcW w:w="1985" w:type="dxa"/>
            <w:tcBorders>
              <w:top w:val="single" w:sz="8" w:space="0" w:color="8CB5F9"/>
              <w:left w:val="nil"/>
              <w:bottom w:val="nil"/>
              <w:right w:val="nil"/>
            </w:tcBorders>
            <w:shd w:val="clear" w:color="auto" w:fill="D9E7FD"/>
            <w:tcMar>
              <w:top w:w="100" w:type="dxa"/>
              <w:left w:w="100" w:type="dxa"/>
              <w:bottom w:w="100" w:type="dxa"/>
              <w:right w:w="100" w:type="dxa"/>
            </w:tcMar>
          </w:tcPr>
          <w:p w14:paraId="3390D54B" w14:textId="77777777" w:rsidR="001B763B" w:rsidRDefault="00000000">
            <w:pPr>
              <w:spacing w:after="200"/>
              <w:rPr>
                <w:b/>
                <w:bCs/>
                <w:sz w:val="30"/>
                <w:szCs w:val="30"/>
              </w:rPr>
            </w:pPr>
            <w:r>
              <w:rPr>
                <w:b/>
                <w:bCs/>
                <w:sz w:val="20"/>
                <w:szCs w:val="20"/>
              </w:rPr>
              <w:t>213987.3153</w:t>
            </w:r>
          </w:p>
        </w:tc>
      </w:tr>
    </w:tbl>
    <w:p w14:paraId="3390D54D" w14:textId="77777777" w:rsidR="001B763B" w:rsidRDefault="001B763B">
      <w:pPr>
        <w:spacing w:after="200"/>
        <w:rPr>
          <w:b/>
          <w:bCs/>
          <w:sz w:val="30"/>
          <w:szCs w:val="30"/>
        </w:rPr>
      </w:pPr>
    </w:p>
    <w:p w14:paraId="3390D54E" w14:textId="77777777" w:rsidR="001B763B" w:rsidRDefault="00000000">
      <w:pPr>
        <w:spacing w:after="200"/>
        <w:rPr>
          <w:rFonts w:eastAsia="Times New Roman"/>
          <w:sz w:val="24"/>
          <w:szCs w:val="24"/>
        </w:rPr>
      </w:pPr>
      <w:r>
        <w:rPr>
          <w:rFonts w:eastAsia="Times New Roman"/>
          <w:b/>
          <w:bCs/>
          <w:sz w:val="24"/>
          <w:szCs w:val="24"/>
        </w:rPr>
        <w:t>10. How many calls were made for each user ID and guru ID?</w:t>
      </w:r>
    </w:p>
    <w:p w14:paraId="3390D54F" w14:textId="77777777" w:rsidR="001B763B" w:rsidRDefault="00000000">
      <w:pPr>
        <w:numPr>
          <w:ilvl w:val="0"/>
          <w:numId w:val="9"/>
        </w:numPr>
        <w:spacing w:after="200"/>
        <w:rPr>
          <w:rFonts w:eastAsia="Times New Roman"/>
          <w:b/>
          <w:bCs/>
          <w:sz w:val="30"/>
          <w:szCs w:val="30"/>
        </w:rPr>
      </w:pPr>
      <w:r>
        <w:rPr>
          <w:rFonts w:eastAsia="Times New Roman"/>
          <w:b/>
          <w:bCs/>
          <w:sz w:val="30"/>
          <w:szCs w:val="30"/>
        </w:rPr>
        <w:t>For GuruID</w:t>
      </w:r>
    </w:p>
    <w:tbl>
      <w:tblPr>
        <w:tblStyle w:val="Style16"/>
        <w:tblW w:w="448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655"/>
        <w:gridCol w:w="2825"/>
      </w:tblGrid>
      <w:tr w:rsidR="001B763B" w14:paraId="3390D552" w14:textId="77777777">
        <w:trPr>
          <w:trHeight w:val="455"/>
        </w:trPr>
        <w:tc>
          <w:tcPr>
            <w:tcW w:w="1655" w:type="dxa"/>
            <w:tcBorders>
              <w:top w:val="nil"/>
              <w:left w:val="nil"/>
              <w:bottom w:val="single" w:sz="8" w:space="0" w:color="8CB5F9"/>
              <w:right w:val="nil"/>
            </w:tcBorders>
            <w:shd w:val="clear" w:color="auto" w:fill="D9E7FD"/>
            <w:tcMar>
              <w:top w:w="100" w:type="dxa"/>
              <w:left w:w="100" w:type="dxa"/>
              <w:bottom w:w="100" w:type="dxa"/>
              <w:right w:w="100" w:type="dxa"/>
            </w:tcMar>
          </w:tcPr>
          <w:p w14:paraId="3390D550" w14:textId="77777777" w:rsidR="001B763B" w:rsidRDefault="00000000">
            <w:pPr>
              <w:spacing w:after="200"/>
              <w:rPr>
                <w:rFonts w:eastAsia="Times New Roman"/>
                <w:b/>
                <w:bCs/>
                <w:sz w:val="30"/>
                <w:szCs w:val="30"/>
              </w:rPr>
            </w:pPr>
            <w:r>
              <w:rPr>
                <w:b/>
                <w:bCs/>
                <w:sz w:val="20"/>
                <w:szCs w:val="20"/>
              </w:rPr>
              <w:t>Row Labels</w:t>
            </w:r>
          </w:p>
        </w:tc>
        <w:tc>
          <w:tcPr>
            <w:tcW w:w="2825" w:type="dxa"/>
            <w:tcBorders>
              <w:top w:val="nil"/>
              <w:left w:val="nil"/>
              <w:bottom w:val="single" w:sz="8" w:space="0" w:color="8CB5F9"/>
              <w:right w:val="nil"/>
            </w:tcBorders>
            <w:shd w:val="clear" w:color="auto" w:fill="D9E7FD"/>
            <w:tcMar>
              <w:top w:w="100" w:type="dxa"/>
              <w:left w:w="100" w:type="dxa"/>
              <w:bottom w:w="100" w:type="dxa"/>
              <w:right w:w="100" w:type="dxa"/>
            </w:tcMar>
          </w:tcPr>
          <w:p w14:paraId="3390D551" w14:textId="77777777" w:rsidR="001B763B" w:rsidRDefault="00000000">
            <w:pPr>
              <w:spacing w:after="200"/>
              <w:rPr>
                <w:rFonts w:eastAsia="Times New Roman"/>
                <w:b/>
                <w:bCs/>
                <w:sz w:val="30"/>
                <w:szCs w:val="30"/>
              </w:rPr>
            </w:pPr>
            <w:r>
              <w:rPr>
                <w:b/>
                <w:bCs/>
                <w:sz w:val="20"/>
                <w:szCs w:val="20"/>
              </w:rPr>
              <w:t>Count of consultationType</w:t>
            </w:r>
          </w:p>
        </w:tc>
      </w:tr>
      <w:tr w:rsidR="001B763B" w14:paraId="3390D555" w14:textId="77777777">
        <w:trPr>
          <w:trHeight w:val="455"/>
        </w:trPr>
        <w:tc>
          <w:tcPr>
            <w:tcW w:w="1655" w:type="dxa"/>
            <w:tcBorders>
              <w:top w:val="nil"/>
              <w:left w:val="nil"/>
              <w:bottom w:val="single" w:sz="8" w:space="0" w:color="8CB5F9"/>
              <w:right w:val="nil"/>
            </w:tcBorders>
            <w:tcMar>
              <w:top w:w="100" w:type="dxa"/>
              <w:left w:w="100" w:type="dxa"/>
              <w:bottom w:w="100" w:type="dxa"/>
              <w:right w:w="100" w:type="dxa"/>
            </w:tcMar>
          </w:tcPr>
          <w:p w14:paraId="3390D553" w14:textId="77777777" w:rsidR="001B763B" w:rsidRDefault="00000000">
            <w:pPr>
              <w:spacing w:after="200"/>
              <w:rPr>
                <w:rFonts w:eastAsia="Times New Roman"/>
                <w:b/>
                <w:bCs/>
                <w:sz w:val="30"/>
                <w:szCs w:val="30"/>
              </w:rPr>
            </w:pPr>
            <w:r>
              <w:rPr>
                <w:b/>
                <w:bCs/>
                <w:sz w:val="20"/>
                <w:szCs w:val="20"/>
              </w:rPr>
              <w:t>Call</w:t>
            </w:r>
          </w:p>
        </w:tc>
        <w:tc>
          <w:tcPr>
            <w:tcW w:w="2825" w:type="dxa"/>
            <w:tcBorders>
              <w:top w:val="nil"/>
              <w:left w:val="nil"/>
              <w:bottom w:val="single" w:sz="8" w:space="0" w:color="8CB5F9"/>
              <w:right w:val="nil"/>
            </w:tcBorders>
            <w:tcMar>
              <w:top w:w="100" w:type="dxa"/>
              <w:left w:w="100" w:type="dxa"/>
              <w:bottom w:w="100" w:type="dxa"/>
              <w:right w:w="100" w:type="dxa"/>
            </w:tcMar>
          </w:tcPr>
          <w:p w14:paraId="3390D554" w14:textId="77777777" w:rsidR="001B763B" w:rsidRDefault="00000000">
            <w:pPr>
              <w:spacing w:after="200"/>
              <w:rPr>
                <w:rFonts w:eastAsia="Times New Roman"/>
                <w:b/>
                <w:bCs/>
                <w:sz w:val="30"/>
                <w:szCs w:val="30"/>
              </w:rPr>
            </w:pPr>
            <w:r>
              <w:rPr>
                <w:b/>
                <w:bCs/>
                <w:sz w:val="20"/>
                <w:szCs w:val="20"/>
              </w:rPr>
              <w:t>8508</w:t>
            </w:r>
          </w:p>
        </w:tc>
      </w:tr>
      <w:tr w:rsidR="001B763B" w14:paraId="3390D558"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56" w14:textId="77777777" w:rsidR="001B763B" w:rsidRDefault="00000000">
            <w:pPr>
              <w:spacing w:after="200"/>
              <w:rPr>
                <w:rFonts w:eastAsia="Times New Roman"/>
                <w:b/>
                <w:bCs/>
                <w:sz w:val="30"/>
                <w:szCs w:val="30"/>
              </w:rPr>
            </w:pPr>
            <w:r>
              <w:rPr>
                <w:rFonts w:eastAsia="Times New Roman"/>
                <w:b/>
                <w:bCs/>
                <w:sz w:val="30"/>
                <w:szCs w:val="30"/>
              </w:rPr>
              <w:lastRenderedPageBreak/>
              <w:t>8</w:t>
            </w:r>
          </w:p>
        </w:tc>
        <w:tc>
          <w:tcPr>
            <w:tcW w:w="2825" w:type="dxa"/>
            <w:tcBorders>
              <w:top w:val="nil"/>
              <w:left w:val="nil"/>
              <w:bottom w:val="nil"/>
              <w:right w:val="nil"/>
            </w:tcBorders>
            <w:tcMar>
              <w:top w:w="100" w:type="dxa"/>
              <w:left w:w="100" w:type="dxa"/>
              <w:bottom w:w="100" w:type="dxa"/>
              <w:right w:w="100" w:type="dxa"/>
            </w:tcMar>
          </w:tcPr>
          <w:p w14:paraId="3390D557" w14:textId="77777777" w:rsidR="001B763B" w:rsidRDefault="00000000">
            <w:pPr>
              <w:spacing w:after="200"/>
              <w:rPr>
                <w:rFonts w:eastAsia="Times New Roman"/>
                <w:b/>
                <w:bCs/>
                <w:sz w:val="30"/>
                <w:szCs w:val="30"/>
              </w:rPr>
            </w:pPr>
            <w:r>
              <w:rPr>
                <w:rFonts w:eastAsia="Times New Roman"/>
                <w:b/>
                <w:bCs/>
                <w:sz w:val="30"/>
                <w:szCs w:val="30"/>
              </w:rPr>
              <w:t>5</w:t>
            </w:r>
          </w:p>
        </w:tc>
      </w:tr>
      <w:tr w:rsidR="001B763B" w14:paraId="3390D55B"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59" w14:textId="77777777" w:rsidR="001B763B" w:rsidRDefault="00000000">
            <w:pPr>
              <w:spacing w:after="200"/>
              <w:rPr>
                <w:rFonts w:eastAsia="Times New Roman"/>
                <w:b/>
                <w:bCs/>
                <w:sz w:val="30"/>
                <w:szCs w:val="30"/>
              </w:rPr>
            </w:pPr>
            <w:r>
              <w:rPr>
                <w:rFonts w:eastAsia="Times New Roman"/>
                <w:b/>
                <w:bCs/>
                <w:sz w:val="30"/>
                <w:szCs w:val="30"/>
              </w:rPr>
              <w:t>12</w:t>
            </w:r>
          </w:p>
        </w:tc>
        <w:tc>
          <w:tcPr>
            <w:tcW w:w="2825" w:type="dxa"/>
            <w:tcBorders>
              <w:top w:val="nil"/>
              <w:left w:val="nil"/>
              <w:bottom w:val="nil"/>
              <w:right w:val="nil"/>
            </w:tcBorders>
            <w:tcMar>
              <w:top w:w="100" w:type="dxa"/>
              <w:left w:w="100" w:type="dxa"/>
              <w:bottom w:w="100" w:type="dxa"/>
              <w:right w:w="100" w:type="dxa"/>
            </w:tcMar>
          </w:tcPr>
          <w:p w14:paraId="3390D55A" w14:textId="77777777" w:rsidR="001B763B" w:rsidRDefault="00000000">
            <w:pPr>
              <w:spacing w:after="200"/>
              <w:rPr>
                <w:rFonts w:eastAsia="Times New Roman"/>
                <w:b/>
                <w:bCs/>
                <w:sz w:val="30"/>
                <w:szCs w:val="30"/>
              </w:rPr>
            </w:pPr>
            <w:r>
              <w:rPr>
                <w:rFonts w:eastAsia="Times New Roman"/>
                <w:b/>
                <w:bCs/>
                <w:sz w:val="30"/>
                <w:szCs w:val="30"/>
              </w:rPr>
              <w:t>18</w:t>
            </w:r>
          </w:p>
        </w:tc>
      </w:tr>
      <w:tr w:rsidR="001B763B" w14:paraId="3390D55E"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5C" w14:textId="77777777" w:rsidR="001B763B" w:rsidRDefault="00000000">
            <w:pPr>
              <w:spacing w:after="200"/>
              <w:rPr>
                <w:rFonts w:eastAsia="Times New Roman"/>
                <w:b/>
                <w:bCs/>
                <w:sz w:val="30"/>
                <w:szCs w:val="30"/>
              </w:rPr>
            </w:pPr>
            <w:r>
              <w:rPr>
                <w:rFonts w:eastAsia="Times New Roman"/>
                <w:b/>
                <w:bCs/>
                <w:sz w:val="30"/>
                <w:szCs w:val="30"/>
              </w:rPr>
              <w:t>13</w:t>
            </w:r>
          </w:p>
        </w:tc>
        <w:tc>
          <w:tcPr>
            <w:tcW w:w="2825" w:type="dxa"/>
            <w:tcBorders>
              <w:top w:val="nil"/>
              <w:left w:val="nil"/>
              <w:bottom w:val="nil"/>
              <w:right w:val="nil"/>
            </w:tcBorders>
            <w:tcMar>
              <w:top w:w="100" w:type="dxa"/>
              <w:left w:w="100" w:type="dxa"/>
              <w:bottom w:w="100" w:type="dxa"/>
              <w:right w:w="100" w:type="dxa"/>
            </w:tcMar>
          </w:tcPr>
          <w:p w14:paraId="3390D55D" w14:textId="77777777" w:rsidR="001B763B" w:rsidRDefault="00000000">
            <w:pPr>
              <w:spacing w:after="200"/>
              <w:rPr>
                <w:rFonts w:eastAsia="Times New Roman"/>
                <w:b/>
                <w:bCs/>
                <w:sz w:val="30"/>
                <w:szCs w:val="30"/>
              </w:rPr>
            </w:pPr>
            <w:r>
              <w:rPr>
                <w:rFonts w:eastAsia="Times New Roman"/>
                <w:b/>
                <w:bCs/>
                <w:sz w:val="30"/>
                <w:szCs w:val="30"/>
              </w:rPr>
              <w:t>6</w:t>
            </w:r>
          </w:p>
        </w:tc>
      </w:tr>
      <w:tr w:rsidR="001B763B" w14:paraId="3390D561"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5F" w14:textId="77777777" w:rsidR="001B763B" w:rsidRDefault="00000000">
            <w:pPr>
              <w:spacing w:after="200"/>
              <w:rPr>
                <w:rFonts w:eastAsia="Times New Roman"/>
                <w:b/>
                <w:bCs/>
                <w:sz w:val="30"/>
                <w:szCs w:val="30"/>
              </w:rPr>
            </w:pPr>
            <w:r>
              <w:rPr>
                <w:rFonts w:eastAsia="Times New Roman"/>
                <w:b/>
                <w:bCs/>
                <w:sz w:val="30"/>
                <w:szCs w:val="30"/>
              </w:rPr>
              <w:t>14</w:t>
            </w:r>
          </w:p>
        </w:tc>
        <w:tc>
          <w:tcPr>
            <w:tcW w:w="2825" w:type="dxa"/>
            <w:tcBorders>
              <w:top w:val="nil"/>
              <w:left w:val="nil"/>
              <w:bottom w:val="nil"/>
              <w:right w:val="nil"/>
            </w:tcBorders>
            <w:tcMar>
              <w:top w:w="100" w:type="dxa"/>
              <w:left w:w="100" w:type="dxa"/>
              <w:bottom w:w="100" w:type="dxa"/>
              <w:right w:w="100" w:type="dxa"/>
            </w:tcMar>
          </w:tcPr>
          <w:p w14:paraId="3390D560" w14:textId="77777777" w:rsidR="001B763B" w:rsidRDefault="00000000">
            <w:pPr>
              <w:spacing w:after="200"/>
              <w:rPr>
                <w:rFonts w:eastAsia="Times New Roman"/>
                <w:b/>
                <w:bCs/>
                <w:sz w:val="30"/>
                <w:szCs w:val="30"/>
              </w:rPr>
            </w:pPr>
            <w:r>
              <w:rPr>
                <w:rFonts w:eastAsia="Times New Roman"/>
                <w:b/>
                <w:bCs/>
                <w:sz w:val="30"/>
                <w:szCs w:val="30"/>
              </w:rPr>
              <w:t>258</w:t>
            </w:r>
          </w:p>
        </w:tc>
      </w:tr>
      <w:tr w:rsidR="001B763B" w14:paraId="3390D564"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62" w14:textId="77777777" w:rsidR="001B763B" w:rsidRDefault="00000000">
            <w:pPr>
              <w:spacing w:after="200"/>
              <w:rPr>
                <w:rFonts w:eastAsia="Times New Roman"/>
                <w:b/>
                <w:bCs/>
                <w:sz w:val="30"/>
                <w:szCs w:val="30"/>
              </w:rPr>
            </w:pPr>
            <w:r>
              <w:rPr>
                <w:rFonts w:eastAsia="Times New Roman"/>
                <w:b/>
                <w:bCs/>
                <w:sz w:val="30"/>
                <w:szCs w:val="30"/>
              </w:rPr>
              <w:t>16</w:t>
            </w:r>
          </w:p>
        </w:tc>
        <w:tc>
          <w:tcPr>
            <w:tcW w:w="2825" w:type="dxa"/>
            <w:tcBorders>
              <w:top w:val="nil"/>
              <w:left w:val="nil"/>
              <w:bottom w:val="nil"/>
              <w:right w:val="nil"/>
            </w:tcBorders>
            <w:tcMar>
              <w:top w:w="100" w:type="dxa"/>
              <w:left w:w="100" w:type="dxa"/>
              <w:bottom w:w="100" w:type="dxa"/>
              <w:right w:w="100" w:type="dxa"/>
            </w:tcMar>
          </w:tcPr>
          <w:p w14:paraId="3390D563" w14:textId="77777777" w:rsidR="001B763B" w:rsidRDefault="00000000">
            <w:pPr>
              <w:spacing w:after="200"/>
              <w:rPr>
                <w:rFonts w:eastAsia="Times New Roman"/>
                <w:b/>
                <w:bCs/>
                <w:sz w:val="30"/>
                <w:szCs w:val="30"/>
              </w:rPr>
            </w:pPr>
            <w:r>
              <w:rPr>
                <w:rFonts w:eastAsia="Times New Roman"/>
                <w:b/>
                <w:bCs/>
                <w:sz w:val="30"/>
                <w:szCs w:val="30"/>
              </w:rPr>
              <w:t>5</w:t>
            </w:r>
          </w:p>
        </w:tc>
      </w:tr>
      <w:tr w:rsidR="001B763B" w14:paraId="3390D567"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65" w14:textId="77777777" w:rsidR="001B763B" w:rsidRDefault="00000000">
            <w:pPr>
              <w:spacing w:after="200"/>
              <w:rPr>
                <w:rFonts w:eastAsia="Times New Roman"/>
                <w:b/>
                <w:bCs/>
                <w:sz w:val="30"/>
                <w:szCs w:val="30"/>
              </w:rPr>
            </w:pPr>
            <w:r>
              <w:rPr>
                <w:rFonts w:eastAsia="Times New Roman"/>
                <w:b/>
                <w:bCs/>
                <w:sz w:val="30"/>
                <w:szCs w:val="30"/>
              </w:rPr>
              <w:t>18</w:t>
            </w:r>
          </w:p>
        </w:tc>
        <w:tc>
          <w:tcPr>
            <w:tcW w:w="2825" w:type="dxa"/>
            <w:tcBorders>
              <w:top w:val="nil"/>
              <w:left w:val="nil"/>
              <w:bottom w:val="nil"/>
              <w:right w:val="nil"/>
            </w:tcBorders>
            <w:tcMar>
              <w:top w:w="100" w:type="dxa"/>
              <w:left w:w="100" w:type="dxa"/>
              <w:bottom w:w="100" w:type="dxa"/>
              <w:right w:w="100" w:type="dxa"/>
            </w:tcMar>
          </w:tcPr>
          <w:p w14:paraId="3390D566" w14:textId="77777777" w:rsidR="001B763B" w:rsidRDefault="00000000">
            <w:pPr>
              <w:spacing w:after="200"/>
              <w:rPr>
                <w:rFonts w:eastAsia="Times New Roman"/>
                <w:b/>
                <w:bCs/>
                <w:sz w:val="30"/>
                <w:szCs w:val="30"/>
              </w:rPr>
            </w:pPr>
            <w:r>
              <w:rPr>
                <w:rFonts w:eastAsia="Times New Roman"/>
                <w:b/>
                <w:bCs/>
                <w:sz w:val="30"/>
                <w:szCs w:val="30"/>
              </w:rPr>
              <w:t>22</w:t>
            </w:r>
          </w:p>
        </w:tc>
      </w:tr>
      <w:tr w:rsidR="001B763B" w14:paraId="3390D56A"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68" w14:textId="77777777" w:rsidR="001B763B" w:rsidRDefault="00000000">
            <w:pPr>
              <w:spacing w:after="200"/>
              <w:rPr>
                <w:rFonts w:eastAsia="Times New Roman"/>
                <w:b/>
                <w:bCs/>
                <w:sz w:val="30"/>
                <w:szCs w:val="30"/>
              </w:rPr>
            </w:pPr>
            <w:r>
              <w:rPr>
                <w:rFonts w:eastAsia="Times New Roman"/>
                <w:b/>
                <w:bCs/>
                <w:sz w:val="30"/>
                <w:szCs w:val="30"/>
              </w:rPr>
              <w:t>19</w:t>
            </w:r>
          </w:p>
        </w:tc>
        <w:tc>
          <w:tcPr>
            <w:tcW w:w="2825" w:type="dxa"/>
            <w:tcBorders>
              <w:top w:val="nil"/>
              <w:left w:val="nil"/>
              <w:bottom w:val="nil"/>
              <w:right w:val="nil"/>
            </w:tcBorders>
            <w:tcMar>
              <w:top w:w="100" w:type="dxa"/>
              <w:left w:w="100" w:type="dxa"/>
              <w:bottom w:w="100" w:type="dxa"/>
              <w:right w:w="100" w:type="dxa"/>
            </w:tcMar>
          </w:tcPr>
          <w:p w14:paraId="3390D569" w14:textId="77777777" w:rsidR="001B763B" w:rsidRDefault="00000000">
            <w:pPr>
              <w:spacing w:after="200"/>
              <w:rPr>
                <w:rFonts w:eastAsia="Times New Roman"/>
                <w:b/>
                <w:bCs/>
                <w:sz w:val="30"/>
                <w:szCs w:val="30"/>
              </w:rPr>
            </w:pPr>
            <w:r>
              <w:rPr>
                <w:rFonts w:eastAsia="Times New Roman"/>
                <w:b/>
                <w:bCs/>
                <w:sz w:val="30"/>
                <w:szCs w:val="30"/>
              </w:rPr>
              <w:t>449</w:t>
            </w:r>
          </w:p>
        </w:tc>
      </w:tr>
      <w:tr w:rsidR="001B763B" w14:paraId="3390D56D"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6B" w14:textId="77777777" w:rsidR="001B763B" w:rsidRDefault="00000000">
            <w:pPr>
              <w:spacing w:after="200"/>
              <w:rPr>
                <w:rFonts w:eastAsia="Times New Roman"/>
                <w:b/>
                <w:bCs/>
                <w:sz w:val="30"/>
                <w:szCs w:val="30"/>
              </w:rPr>
            </w:pPr>
            <w:r>
              <w:rPr>
                <w:rFonts w:eastAsia="Times New Roman"/>
                <w:b/>
                <w:bCs/>
                <w:sz w:val="30"/>
                <w:szCs w:val="30"/>
              </w:rPr>
              <w:t>22</w:t>
            </w:r>
          </w:p>
        </w:tc>
        <w:tc>
          <w:tcPr>
            <w:tcW w:w="2825" w:type="dxa"/>
            <w:tcBorders>
              <w:top w:val="nil"/>
              <w:left w:val="nil"/>
              <w:bottom w:val="nil"/>
              <w:right w:val="nil"/>
            </w:tcBorders>
            <w:tcMar>
              <w:top w:w="100" w:type="dxa"/>
              <w:left w:w="100" w:type="dxa"/>
              <w:bottom w:w="100" w:type="dxa"/>
              <w:right w:w="100" w:type="dxa"/>
            </w:tcMar>
          </w:tcPr>
          <w:p w14:paraId="3390D56C" w14:textId="77777777" w:rsidR="001B763B" w:rsidRDefault="00000000">
            <w:pPr>
              <w:spacing w:after="200"/>
              <w:rPr>
                <w:rFonts w:eastAsia="Times New Roman"/>
                <w:b/>
                <w:bCs/>
                <w:sz w:val="30"/>
                <w:szCs w:val="30"/>
              </w:rPr>
            </w:pPr>
            <w:r>
              <w:rPr>
                <w:rFonts w:eastAsia="Times New Roman"/>
                <w:b/>
                <w:bCs/>
                <w:sz w:val="30"/>
                <w:szCs w:val="30"/>
              </w:rPr>
              <w:t>12</w:t>
            </w:r>
          </w:p>
        </w:tc>
      </w:tr>
      <w:tr w:rsidR="001B763B" w14:paraId="3390D570"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6E" w14:textId="77777777" w:rsidR="001B763B" w:rsidRDefault="00000000">
            <w:pPr>
              <w:spacing w:after="200"/>
              <w:rPr>
                <w:rFonts w:eastAsia="Times New Roman"/>
                <w:b/>
                <w:bCs/>
                <w:sz w:val="30"/>
                <w:szCs w:val="30"/>
              </w:rPr>
            </w:pPr>
            <w:r>
              <w:rPr>
                <w:rFonts w:eastAsia="Times New Roman"/>
                <w:b/>
                <w:bCs/>
                <w:sz w:val="30"/>
                <w:szCs w:val="30"/>
              </w:rPr>
              <w:t>26</w:t>
            </w:r>
          </w:p>
        </w:tc>
        <w:tc>
          <w:tcPr>
            <w:tcW w:w="2825" w:type="dxa"/>
            <w:tcBorders>
              <w:top w:val="nil"/>
              <w:left w:val="nil"/>
              <w:bottom w:val="nil"/>
              <w:right w:val="nil"/>
            </w:tcBorders>
            <w:tcMar>
              <w:top w:w="100" w:type="dxa"/>
              <w:left w:w="100" w:type="dxa"/>
              <w:bottom w:w="100" w:type="dxa"/>
              <w:right w:w="100" w:type="dxa"/>
            </w:tcMar>
          </w:tcPr>
          <w:p w14:paraId="3390D56F" w14:textId="77777777" w:rsidR="001B763B" w:rsidRDefault="00000000">
            <w:pPr>
              <w:spacing w:after="200"/>
              <w:rPr>
                <w:rFonts w:eastAsia="Times New Roman"/>
                <w:b/>
                <w:bCs/>
                <w:sz w:val="30"/>
                <w:szCs w:val="30"/>
              </w:rPr>
            </w:pPr>
            <w:r>
              <w:rPr>
                <w:rFonts w:eastAsia="Times New Roman"/>
                <w:b/>
                <w:bCs/>
                <w:sz w:val="30"/>
                <w:szCs w:val="30"/>
              </w:rPr>
              <w:t>17</w:t>
            </w:r>
          </w:p>
        </w:tc>
      </w:tr>
      <w:tr w:rsidR="001B763B" w14:paraId="3390D573"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71" w14:textId="77777777" w:rsidR="001B763B" w:rsidRDefault="00000000">
            <w:pPr>
              <w:spacing w:after="200"/>
              <w:rPr>
                <w:rFonts w:eastAsia="Times New Roman"/>
                <w:b/>
                <w:bCs/>
                <w:sz w:val="30"/>
                <w:szCs w:val="30"/>
              </w:rPr>
            </w:pPr>
            <w:r>
              <w:rPr>
                <w:rFonts w:eastAsia="Times New Roman"/>
                <w:b/>
                <w:bCs/>
                <w:sz w:val="30"/>
                <w:szCs w:val="30"/>
              </w:rPr>
              <w:t>28</w:t>
            </w:r>
          </w:p>
        </w:tc>
        <w:tc>
          <w:tcPr>
            <w:tcW w:w="2825" w:type="dxa"/>
            <w:tcBorders>
              <w:top w:val="nil"/>
              <w:left w:val="nil"/>
              <w:bottom w:val="nil"/>
              <w:right w:val="nil"/>
            </w:tcBorders>
            <w:tcMar>
              <w:top w:w="100" w:type="dxa"/>
              <w:left w:w="100" w:type="dxa"/>
              <w:bottom w:w="100" w:type="dxa"/>
              <w:right w:w="100" w:type="dxa"/>
            </w:tcMar>
          </w:tcPr>
          <w:p w14:paraId="3390D572" w14:textId="77777777" w:rsidR="001B763B" w:rsidRDefault="00000000">
            <w:pPr>
              <w:spacing w:after="200"/>
              <w:rPr>
                <w:rFonts w:eastAsia="Times New Roman"/>
                <w:b/>
                <w:bCs/>
                <w:sz w:val="30"/>
                <w:szCs w:val="30"/>
              </w:rPr>
            </w:pPr>
            <w:r>
              <w:rPr>
                <w:rFonts w:eastAsia="Times New Roman"/>
                <w:b/>
                <w:bCs/>
                <w:sz w:val="30"/>
                <w:szCs w:val="30"/>
              </w:rPr>
              <w:t>18</w:t>
            </w:r>
          </w:p>
        </w:tc>
      </w:tr>
      <w:tr w:rsidR="001B763B" w14:paraId="3390D576"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74" w14:textId="77777777" w:rsidR="001B763B" w:rsidRDefault="00000000">
            <w:pPr>
              <w:spacing w:after="200"/>
              <w:rPr>
                <w:rFonts w:eastAsia="Times New Roman"/>
                <w:b/>
                <w:bCs/>
                <w:sz w:val="30"/>
                <w:szCs w:val="30"/>
              </w:rPr>
            </w:pPr>
            <w:r>
              <w:rPr>
                <w:rFonts w:eastAsia="Times New Roman"/>
                <w:b/>
                <w:bCs/>
                <w:sz w:val="30"/>
                <w:szCs w:val="30"/>
              </w:rPr>
              <w:t>29</w:t>
            </w:r>
          </w:p>
        </w:tc>
        <w:tc>
          <w:tcPr>
            <w:tcW w:w="2825" w:type="dxa"/>
            <w:tcBorders>
              <w:top w:val="nil"/>
              <w:left w:val="nil"/>
              <w:bottom w:val="nil"/>
              <w:right w:val="nil"/>
            </w:tcBorders>
            <w:tcMar>
              <w:top w:w="100" w:type="dxa"/>
              <w:left w:w="100" w:type="dxa"/>
              <w:bottom w:w="100" w:type="dxa"/>
              <w:right w:w="100" w:type="dxa"/>
            </w:tcMar>
          </w:tcPr>
          <w:p w14:paraId="3390D575" w14:textId="77777777" w:rsidR="001B763B" w:rsidRDefault="00000000">
            <w:pPr>
              <w:spacing w:after="200"/>
              <w:rPr>
                <w:rFonts w:eastAsia="Times New Roman"/>
                <w:b/>
                <w:bCs/>
                <w:sz w:val="30"/>
                <w:szCs w:val="30"/>
              </w:rPr>
            </w:pPr>
            <w:r>
              <w:rPr>
                <w:rFonts w:eastAsia="Times New Roman"/>
                <w:b/>
                <w:bCs/>
                <w:sz w:val="30"/>
                <w:szCs w:val="30"/>
              </w:rPr>
              <w:t>1</w:t>
            </w:r>
          </w:p>
        </w:tc>
      </w:tr>
      <w:tr w:rsidR="001B763B" w14:paraId="3390D579"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77" w14:textId="77777777" w:rsidR="001B763B" w:rsidRDefault="00000000">
            <w:pPr>
              <w:spacing w:after="200"/>
              <w:rPr>
                <w:rFonts w:eastAsia="Times New Roman"/>
                <w:b/>
                <w:bCs/>
                <w:sz w:val="30"/>
                <w:szCs w:val="30"/>
              </w:rPr>
            </w:pPr>
            <w:r>
              <w:rPr>
                <w:rFonts w:eastAsia="Times New Roman"/>
                <w:b/>
                <w:bCs/>
                <w:sz w:val="30"/>
                <w:szCs w:val="30"/>
              </w:rPr>
              <w:t>30</w:t>
            </w:r>
          </w:p>
        </w:tc>
        <w:tc>
          <w:tcPr>
            <w:tcW w:w="2825" w:type="dxa"/>
            <w:tcBorders>
              <w:top w:val="nil"/>
              <w:left w:val="nil"/>
              <w:bottom w:val="nil"/>
              <w:right w:val="nil"/>
            </w:tcBorders>
            <w:tcMar>
              <w:top w:w="100" w:type="dxa"/>
              <w:left w:w="100" w:type="dxa"/>
              <w:bottom w:w="100" w:type="dxa"/>
              <w:right w:w="100" w:type="dxa"/>
            </w:tcMar>
          </w:tcPr>
          <w:p w14:paraId="3390D578" w14:textId="77777777" w:rsidR="001B763B" w:rsidRDefault="00000000">
            <w:pPr>
              <w:spacing w:after="200"/>
              <w:rPr>
                <w:rFonts w:eastAsia="Times New Roman"/>
                <w:b/>
                <w:bCs/>
                <w:sz w:val="30"/>
                <w:szCs w:val="30"/>
              </w:rPr>
            </w:pPr>
            <w:r>
              <w:rPr>
                <w:rFonts w:eastAsia="Times New Roman"/>
                <w:b/>
                <w:bCs/>
                <w:sz w:val="30"/>
                <w:szCs w:val="30"/>
              </w:rPr>
              <w:t>96</w:t>
            </w:r>
          </w:p>
        </w:tc>
      </w:tr>
      <w:tr w:rsidR="001B763B" w14:paraId="3390D57C"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7A" w14:textId="77777777" w:rsidR="001B763B" w:rsidRDefault="00000000">
            <w:pPr>
              <w:spacing w:after="200"/>
              <w:rPr>
                <w:rFonts w:eastAsia="Times New Roman"/>
                <w:b/>
                <w:bCs/>
                <w:sz w:val="30"/>
                <w:szCs w:val="30"/>
              </w:rPr>
            </w:pPr>
            <w:r>
              <w:rPr>
                <w:rFonts w:eastAsia="Times New Roman"/>
                <w:b/>
                <w:bCs/>
                <w:sz w:val="30"/>
                <w:szCs w:val="30"/>
              </w:rPr>
              <w:t>44</w:t>
            </w:r>
          </w:p>
        </w:tc>
        <w:tc>
          <w:tcPr>
            <w:tcW w:w="2825" w:type="dxa"/>
            <w:tcBorders>
              <w:top w:val="nil"/>
              <w:left w:val="nil"/>
              <w:bottom w:val="nil"/>
              <w:right w:val="nil"/>
            </w:tcBorders>
            <w:tcMar>
              <w:top w:w="100" w:type="dxa"/>
              <w:left w:w="100" w:type="dxa"/>
              <w:bottom w:w="100" w:type="dxa"/>
              <w:right w:w="100" w:type="dxa"/>
            </w:tcMar>
          </w:tcPr>
          <w:p w14:paraId="3390D57B" w14:textId="77777777" w:rsidR="001B763B" w:rsidRDefault="00000000">
            <w:pPr>
              <w:spacing w:after="200"/>
              <w:rPr>
                <w:rFonts w:eastAsia="Times New Roman"/>
                <w:b/>
                <w:bCs/>
                <w:sz w:val="30"/>
                <w:szCs w:val="30"/>
              </w:rPr>
            </w:pPr>
            <w:r>
              <w:rPr>
                <w:rFonts w:eastAsia="Times New Roman"/>
                <w:b/>
                <w:bCs/>
                <w:sz w:val="30"/>
                <w:szCs w:val="30"/>
              </w:rPr>
              <w:t>11</w:t>
            </w:r>
          </w:p>
        </w:tc>
      </w:tr>
      <w:tr w:rsidR="001B763B" w14:paraId="3390D57F"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7D" w14:textId="77777777" w:rsidR="001B763B" w:rsidRDefault="00000000">
            <w:pPr>
              <w:spacing w:after="200"/>
              <w:rPr>
                <w:rFonts w:eastAsia="Times New Roman"/>
                <w:b/>
                <w:bCs/>
                <w:sz w:val="30"/>
                <w:szCs w:val="30"/>
              </w:rPr>
            </w:pPr>
            <w:r>
              <w:rPr>
                <w:rFonts w:eastAsia="Times New Roman"/>
                <w:b/>
                <w:bCs/>
                <w:sz w:val="30"/>
                <w:szCs w:val="30"/>
              </w:rPr>
              <w:t>49</w:t>
            </w:r>
          </w:p>
        </w:tc>
        <w:tc>
          <w:tcPr>
            <w:tcW w:w="2825" w:type="dxa"/>
            <w:tcBorders>
              <w:top w:val="nil"/>
              <w:left w:val="nil"/>
              <w:bottom w:val="nil"/>
              <w:right w:val="nil"/>
            </w:tcBorders>
            <w:tcMar>
              <w:top w:w="100" w:type="dxa"/>
              <w:left w:w="100" w:type="dxa"/>
              <w:bottom w:w="100" w:type="dxa"/>
              <w:right w:w="100" w:type="dxa"/>
            </w:tcMar>
          </w:tcPr>
          <w:p w14:paraId="3390D57E" w14:textId="77777777" w:rsidR="001B763B" w:rsidRDefault="00000000">
            <w:pPr>
              <w:spacing w:after="200"/>
              <w:rPr>
                <w:rFonts w:eastAsia="Times New Roman"/>
                <w:b/>
                <w:bCs/>
                <w:sz w:val="30"/>
                <w:szCs w:val="30"/>
              </w:rPr>
            </w:pPr>
            <w:r>
              <w:rPr>
                <w:rFonts w:eastAsia="Times New Roman"/>
                <w:b/>
                <w:bCs/>
                <w:sz w:val="30"/>
                <w:szCs w:val="30"/>
              </w:rPr>
              <w:t>22</w:t>
            </w:r>
          </w:p>
        </w:tc>
      </w:tr>
      <w:tr w:rsidR="001B763B" w14:paraId="3390D582"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80" w14:textId="77777777" w:rsidR="001B763B" w:rsidRDefault="00000000">
            <w:pPr>
              <w:spacing w:after="200"/>
              <w:rPr>
                <w:rFonts w:eastAsia="Times New Roman"/>
                <w:b/>
                <w:bCs/>
                <w:sz w:val="30"/>
                <w:szCs w:val="30"/>
              </w:rPr>
            </w:pPr>
            <w:r>
              <w:rPr>
                <w:rFonts w:eastAsia="Times New Roman"/>
                <w:b/>
                <w:bCs/>
                <w:sz w:val="30"/>
                <w:szCs w:val="30"/>
              </w:rPr>
              <w:t>60</w:t>
            </w:r>
          </w:p>
        </w:tc>
        <w:tc>
          <w:tcPr>
            <w:tcW w:w="2825" w:type="dxa"/>
            <w:tcBorders>
              <w:top w:val="nil"/>
              <w:left w:val="nil"/>
              <w:bottom w:val="nil"/>
              <w:right w:val="nil"/>
            </w:tcBorders>
            <w:tcMar>
              <w:top w:w="100" w:type="dxa"/>
              <w:left w:w="100" w:type="dxa"/>
              <w:bottom w:w="100" w:type="dxa"/>
              <w:right w:w="100" w:type="dxa"/>
            </w:tcMar>
          </w:tcPr>
          <w:p w14:paraId="3390D581" w14:textId="77777777" w:rsidR="001B763B" w:rsidRDefault="00000000">
            <w:pPr>
              <w:spacing w:after="200"/>
              <w:rPr>
                <w:rFonts w:eastAsia="Times New Roman"/>
                <w:b/>
                <w:bCs/>
                <w:sz w:val="30"/>
                <w:szCs w:val="30"/>
              </w:rPr>
            </w:pPr>
            <w:r>
              <w:rPr>
                <w:rFonts w:eastAsia="Times New Roman"/>
                <w:b/>
                <w:bCs/>
                <w:sz w:val="30"/>
                <w:szCs w:val="30"/>
              </w:rPr>
              <w:t>83</w:t>
            </w:r>
          </w:p>
        </w:tc>
      </w:tr>
      <w:tr w:rsidR="001B763B" w14:paraId="3390D585"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83" w14:textId="77777777" w:rsidR="001B763B" w:rsidRDefault="00000000">
            <w:pPr>
              <w:spacing w:after="200"/>
              <w:rPr>
                <w:rFonts w:eastAsia="Times New Roman"/>
                <w:b/>
                <w:bCs/>
                <w:sz w:val="30"/>
                <w:szCs w:val="30"/>
              </w:rPr>
            </w:pPr>
            <w:r>
              <w:rPr>
                <w:rFonts w:eastAsia="Times New Roman"/>
                <w:b/>
                <w:bCs/>
                <w:sz w:val="30"/>
                <w:szCs w:val="30"/>
              </w:rPr>
              <w:t>64</w:t>
            </w:r>
          </w:p>
        </w:tc>
        <w:tc>
          <w:tcPr>
            <w:tcW w:w="2825" w:type="dxa"/>
            <w:tcBorders>
              <w:top w:val="nil"/>
              <w:left w:val="nil"/>
              <w:bottom w:val="nil"/>
              <w:right w:val="nil"/>
            </w:tcBorders>
            <w:tcMar>
              <w:top w:w="100" w:type="dxa"/>
              <w:left w:w="100" w:type="dxa"/>
              <w:bottom w:w="100" w:type="dxa"/>
              <w:right w:w="100" w:type="dxa"/>
            </w:tcMar>
          </w:tcPr>
          <w:p w14:paraId="3390D584" w14:textId="77777777" w:rsidR="001B763B" w:rsidRDefault="00000000">
            <w:pPr>
              <w:spacing w:after="200"/>
              <w:rPr>
                <w:rFonts w:eastAsia="Times New Roman"/>
                <w:b/>
                <w:bCs/>
                <w:sz w:val="30"/>
                <w:szCs w:val="30"/>
              </w:rPr>
            </w:pPr>
            <w:r>
              <w:rPr>
                <w:rFonts w:eastAsia="Times New Roman"/>
                <w:b/>
                <w:bCs/>
                <w:sz w:val="30"/>
                <w:szCs w:val="30"/>
              </w:rPr>
              <w:t>5</w:t>
            </w:r>
          </w:p>
        </w:tc>
      </w:tr>
      <w:tr w:rsidR="001B763B" w14:paraId="3390D588"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86" w14:textId="77777777" w:rsidR="001B763B" w:rsidRDefault="00000000">
            <w:pPr>
              <w:spacing w:after="200"/>
              <w:rPr>
                <w:rFonts w:eastAsia="Times New Roman"/>
                <w:b/>
                <w:bCs/>
                <w:sz w:val="30"/>
                <w:szCs w:val="30"/>
              </w:rPr>
            </w:pPr>
            <w:r>
              <w:rPr>
                <w:rFonts w:eastAsia="Times New Roman"/>
                <w:b/>
                <w:bCs/>
                <w:sz w:val="30"/>
                <w:szCs w:val="30"/>
              </w:rPr>
              <w:lastRenderedPageBreak/>
              <w:t>72</w:t>
            </w:r>
          </w:p>
        </w:tc>
        <w:tc>
          <w:tcPr>
            <w:tcW w:w="2825" w:type="dxa"/>
            <w:tcBorders>
              <w:top w:val="nil"/>
              <w:left w:val="nil"/>
              <w:bottom w:val="nil"/>
              <w:right w:val="nil"/>
            </w:tcBorders>
            <w:tcMar>
              <w:top w:w="100" w:type="dxa"/>
              <w:left w:w="100" w:type="dxa"/>
              <w:bottom w:w="100" w:type="dxa"/>
              <w:right w:w="100" w:type="dxa"/>
            </w:tcMar>
          </w:tcPr>
          <w:p w14:paraId="3390D587" w14:textId="77777777" w:rsidR="001B763B" w:rsidRDefault="00000000">
            <w:pPr>
              <w:spacing w:after="200"/>
              <w:rPr>
                <w:rFonts w:eastAsia="Times New Roman"/>
                <w:b/>
                <w:bCs/>
                <w:sz w:val="30"/>
                <w:szCs w:val="30"/>
              </w:rPr>
            </w:pPr>
            <w:r>
              <w:rPr>
                <w:rFonts w:eastAsia="Times New Roman"/>
                <w:b/>
                <w:bCs/>
                <w:sz w:val="30"/>
                <w:szCs w:val="30"/>
              </w:rPr>
              <w:t>11</w:t>
            </w:r>
          </w:p>
        </w:tc>
      </w:tr>
      <w:tr w:rsidR="001B763B" w14:paraId="3390D58B"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89" w14:textId="77777777" w:rsidR="001B763B" w:rsidRDefault="00000000">
            <w:pPr>
              <w:spacing w:after="200"/>
              <w:rPr>
                <w:rFonts w:eastAsia="Times New Roman"/>
                <w:b/>
                <w:bCs/>
                <w:sz w:val="30"/>
                <w:szCs w:val="30"/>
              </w:rPr>
            </w:pPr>
            <w:r>
              <w:rPr>
                <w:rFonts w:eastAsia="Times New Roman"/>
                <w:b/>
                <w:bCs/>
                <w:sz w:val="30"/>
                <w:szCs w:val="30"/>
              </w:rPr>
              <w:t>74</w:t>
            </w:r>
          </w:p>
        </w:tc>
        <w:tc>
          <w:tcPr>
            <w:tcW w:w="2825" w:type="dxa"/>
            <w:tcBorders>
              <w:top w:val="nil"/>
              <w:left w:val="nil"/>
              <w:bottom w:val="nil"/>
              <w:right w:val="nil"/>
            </w:tcBorders>
            <w:tcMar>
              <w:top w:w="100" w:type="dxa"/>
              <w:left w:w="100" w:type="dxa"/>
              <w:bottom w:w="100" w:type="dxa"/>
              <w:right w:w="100" w:type="dxa"/>
            </w:tcMar>
          </w:tcPr>
          <w:p w14:paraId="3390D58A" w14:textId="77777777" w:rsidR="001B763B" w:rsidRDefault="00000000">
            <w:pPr>
              <w:spacing w:after="200"/>
              <w:rPr>
                <w:rFonts w:eastAsia="Times New Roman"/>
                <w:b/>
                <w:bCs/>
                <w:sz w:val="30"/>
                <w:szCs w:val="30"/>
              </w:rPr>
            </w:pPr>
            <w:r>
              <w:rPr>
                <w:rFonts w:eastAsia="Times New Roman"/>
                <w:b/>
                <w:bCs/>
                <w:sz w:val="30"/>
                <w:szCs w:val="30"/>
              </w:rPr>
              <w:t>19</w:t>
            </w:r>
          </w:p>
        </w:tc>
      </w:tr>
      <w:tr w:rsidR="001B763B" w14:paraId="3390D58E"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8C" w14:textId="77777777" w:rsidR="001B763B" w:rsidRDefault="00000000">
            <w:pPr>
              <w:spacing w:after="200"/>
              <w:rPr>
                <w:rFonts w:eastAsia="Times New Roman"/>
                <w:b/>
                <w:bCs/>
                <w:sz w:val="30"/>
                <w:szCs w:val="30"/>
              </w:rPr>
            </w:pPr>
            <w:r>
              <w:rPr>
                <w:rFonts w:eastAsia="Times New Roman"/>
                <w:b/>
                <w:bCs/>
                <w:sz w:val="30"/>
                <w:szCs w:val="30"/>
              </w:rPr>
              <w:t>75</w:t>
            </w:r>
          </w:p>
        </w:tc>
        <w:tc>
          <w:tcPr>
            <w:tcW w:w="2825" w:type="dxa"/>
            <w:tcBorders>
              <w:top w:val="nil"/>
              <w:left w:val="nil"/>
              <w:bottom w:val="nil"/>
              <w:right w:val="nil"/>
            </w:tcBorders>
            <w:tcMar>
              <w:top w:w="100" w:type="dxa"/>
              <w:left w:w="100" w:type="dxa"/>
              <w:bottom w:w="100" w:type="dxa"/>
              <w:right w:w="100" w:type="dxa"/>
            </w:tcMar>
          </w:tcPr>
          <w:p w14:paraId="3390D58D" w14:textId="77777777" w:rsidR="001B763B" w:rsidRDefault="00000000">
            <w:pPr>
              <w:spacing w:after="200"/>
              <w:rPr>
                <w:rFonts w:eastAsia="Times New Roman"/>
                <w:b/>
                <w:bCs/>
                <w:sz w:val="30"/>
                <w:szCs w:val="30"/>
              </w:rPr>
            </w:pPr>
            <w:r>
              <w:rPr>
                <w:rFonts w:eastAsia="Times New Roman"/>
                <w:b/>
                <w:bCs/>
                <w:sz w:val="30"/>
                <w:szCs w:val="30"/>
              </w:rPr>
              <w:t>238</w:t>
            </w:r>
          </w:p>
        </w:tc>
      </w:tr>
      <w:tr w:rsidR="001B763B" w14:paraId="3390D591"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8F" w14:textId="77777777" w:rsidR="001B763B" w:rsidRDefault="00000000">
            <w:pPr>
              <w:spacing w:after="200"/>
              <w:rPr>
                <w:rFonts w:eastAsia="Times New Roman"/>
                <w:b/>
                <w:bCs/>
                <w:sz w:val="30"/>
                <w:szCs w:val="30"/>
              </w:rPr>
            </w:pPr>
            <w:r>
              <w:rPr>
                <w:rFonts w:eastAsia="Times New Roman"/>
                <w:b/>
                <w:bCs/>
                <w:sz w:val="30"/>
                <w:szCs w:val="30"/>
              </w:rPr>
              <w:t>76</w:t>
            </w:r>
          </w:p>
        </w:tc>
        <w:tc>
          <w:tcPr>
            <w:tcW w:w="2825" w:type="dxa"/>
            <w:tcBorders>
              <w:top w:val="nil"/>
              <w:left w:val="nil"/>
              <w:bottom w:val="nil"/>
              <w:right w:val="nil"/>
            </w:tcBorders>
            <w:tcMar>
              <w:top w:w="100" w:type="dxa"/>
              <w:left w:w="100" w:type="dxa"/>
              <w:bottom w:w="100" w:type="dxa"/>
              <w:right w:w="100" w:type="dxa"/>
            </w:tcMar>
          </w:tcPr>
          <w:p w14:paraId="3390D590" w14:textId="77777777" w:rsidR="001B763B" w:rsidRDefault="00000000">
            <w:pPr>
              <w:spacing w:after="200"/>
              <w:rPr>
                <w:rFonts w:eastAsia="Times New Roman"/>
                <w:b/>
                <w:bCs/>
                <w:sz w:val="30"/>
                <w:szCs w:val="30"/>
              </w:rPr>
            </w:pPr>
            <w:r>
              <w:rPr>
                <w:rFonts w:eastAsia="Times New Roman"/>
                <w:b/>
                <w:bCs/>
                <w:sz w:val="30"/>
                <w:szCs w:val="30"/>
              </w:rPr>
              <w:t>2</w:t>
            </w:r>
          </w:p>
        </w:tc>
      </w:tr>
      <w:tr w:rsidR="001B763B" w14:paraId="3390D594"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92" w14:textId="77777777" w:rsidR="001B763B" w:rsidRDefault="00000000">
            <w:pPr>
              <w:spacing w:after="200"/>
              <w:rPr>
                <w:rFonts w:eastAsia="Times New Roman"/>
                <w:b/>
                <w:bCs/>
                <w:sz w:val="30"/>
                <w:szCs w:val="30"/>
              </w:rPr>
            </w:pPr>
            <w:r>
              <w:rPr>
                <w:rFonts w:eastAsia="Times New Roman"/>
                <w:b/>
                <w:bCs/>
                <w:sz w:val="30"/>
                <w:szCs w:val="30"/>
              </w:rPr>
              <w:t>77</w:t>
            </w:r>
          </w:p>
        </w:tc>
        <w:tc>
          <w:tcPr>
            <w:tcW w:w="2825" w:type="dxa"/>
            <w:tcBorders>
              <w:top w:val="nil"/>
              <w:left w:val="nil"/>
              <w:bottom w:val="nil"/>
              <w:right w:val="nil"/>
            </w:tcBorders>
            <w:tcMar>
              <w:top w:w="100" w:type="dxa"/>
              <w:left w:w="100" w:type="dxa"/>
              <w:bottom w:w="100" w:type="dxa"/>
              <w:right w:w="100" w:type="dxa"/>
            </w:tcMar>
          </w:tcPr>
          <w:p w14:paraId="3390D593" w14:textId="77777777" w:rsidR="001B763B" w:rsidRDefault="00000000">
            <w:pPr>
              <w:spacing w:after="200"/>
              <w:rPr>
                <w:rFonts w:eastAsia="Times New Roman"/>
                <w:b/>
                <w:bCs/>
                <w:sz w:val="30"/>
                <w:szCs w:val="30"/>
              </w:rPr>
            </w:pPr>
            <w:r>
              <w:rPr>
                <w:rFonts w:eastAsia="Times New Roman"/>
                <w:b/>
                <w:bCs/>
                <w:sz w:val="30"/>
                <w:szCs w:val="30"/>
              </w:rPr>
              <w:t>88</w:t>
            </w:r>
          </w:p>
        </w:tc>
      </w:tr>
      <w:tr w:rsidR="001B763B" w14:paraId="3390D597"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95" w14:textId="77777777" w:rsidR="001B763B" w:rsidRDefault="00000000">
            <w:pPr>
              <w:spacing w:after="200"/>
              <w:rPr>
                <w:rFonts w:eastAsia="Times New Roman"/>
                <w:b/>
                <w:bCs/>
                <w:sz w:val="30"/>
                <w:szCs w:val="30"/>
              </w:rPr>
            </w:pPr>
            <w:r>
              <w:rPr>
                <w:rFonts w:eastAsia="Times New Roman"/>
                <w:b/>
                <w:bCs/>
                <w:sz w:val="30"/>
                <w:szCs w:val="30"/>
              </w:rPr>
              <w:t>78</w:t>
            </w:r>
          </w:p>
        </w:tc>
        <w:tc>
          <w:tcPr>
            <w:tcW w:w="2825" w:type="dxa"/>
            <w:tcBorders>
              <w:top w:val="nil"/>
              <w:left w:val="nil"/>
              <w:bottom w:val="nil"/>
              <w:right w:val="nil"/>
            </w:tcBorders>
            <w:tcMar>
              <w:top w:w="100" w:type="dxa"/>
              <w:left w:w="100" w:type="dxa"/>
              <w:bottom w:w="100" w:type="dxa"/>
              <w:right w:w="100" w:type="dxa"/>
            </w:tcMar>
          </w:tcPr>
          <w:p w14:paraId="3390D596" w14:textId="77777777" w:rsidR="001B763B" w:rsidRDefault="00000000">
            <w:pPr>
              <w:spacing w:after="200"/>
              <w:rPr>
                <w:rFonts w:eastAsia="Times New Roman"/>
                <w:b/>
                <w:bCs/>
                <w:sz w:val="30"/>
                <w:szCs w:val="30"/>
              </w:rPr>
            </w:pPr>
            <w:r>
              <w:rPr>
                <w:rFonts w:eastAsia="Times New Roman"/>
                <w:b/>
                <w:bCs/>
                <w:sz w:val="30"/>
                <w:szCs w:val="30"/>
              </w:rPr>
              <w:t>2</w:t>
            </w:r>
          </w:p>
        </w:tc>
      </w:tr>
      <w:tr w:rsidR="001B763B" w14:paraId="3390D59A"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98" w14:textId="77777777" w:rsidR="001B763B" w:rsidRDefault="00000000">
            <w:pPr>
              <w:spacing w:after="200"/>
              <w:rPr>
                <w:rFonts w:eastAsia="Times New Roman"/>
                <w:b/>
                <w:bCs/>
                <w:sz w:val="30"/>
                <w:szCs w:val="30"/>
              </w:rPr>
            </w:pPr>
            <w:r>
              <w:rPr>
                <w:rFonts w:eastAsia="Times New Roman"/>
                <w:b/>
                <w:bCs/>
                <w:sz w:val="30"/>
                <w:szCs w:val="30"/>
              </w:rPr>
              <w:t>82</w:t>
            </w:r>
          </w:p>
        </w:tc>
        <w:tc>
          <w:tcPr>
            <w:tcW w:w="2825" w:type="dxa"/>
            <w:tcBorders>
              <w:top w:val="nil"/>
              <w:left w:val="nil"/>
              <w:bottom w:val="nil"/>
              <w:right w:val="nil"/>
            </w:tcBorders>
            <w:tcMar>
              <w:top w:w="100" w:type="dxa"/>
              <w:left w:w="100" w:type="dxa"/>
              <w:bottom w:w="100" w:type="dxa"/>
              <w:right w:w="100" w:type="dxa"/>
            </w:tcMar>
          </w:tcPr>
          <w:p w14:paraId="3390D599" w14:textId="77777777" w:rsidR="001B763B" w:rsidRDefault="00000000">
            <w:pPr>
              <w:spacing w:after="200"/>
              <w:rPr>
                <w:rFonts w:eastAsia="Times New Roman"/>
                <w:b/>
                <w:bCs/>
                <w:sz w:val="30"/>
                <w:szCs w:val="30"/>
              </w:rPr>
            </w:pPr>
            <w:r>
              <w:rPr>
                <w:rFonts w:eastAsia="Times New Roman"/>
                <w:b/>
                <w:bCs/>
                <w:sz w:val="30"/>
                <w:szCs w:val="30"/>
              </w:rPr>
              <w:t>5</w:t>
            </w:r>
          </w:p>
        </w:tc>
      </w:tr>
      <w:tr w:rsidR="001B763B" w14:paraId="3390D59D"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9B" w14:textId="77777777" w:rsidR="001B763B" w:rsidRDefault="00000000">
            <w:pPr>
              <w:spacing w:after="200"/>
              <w:rPr>
                <w:rFonts w:eastAsia="Times New Roman"/>
                <w:b/>
                <w:bCs/>
                <w:sz w:val="30"/>
                <w:szCs w:val="30"/>
              </w:rPr>
            </w:pPr>
            <w:r>
              <w:rPr>
                <w:rFonts w:eastAsia="Times New Roman"/>
                <w:b/>
                <w:bCs/>
                <w:sz w:val="30"/>
                <w:szCs w:val="30"/>
              </w:rPr>
              <w:t>83</w:t>
            </w:r>
          </w:p>
        </w:tc>
        <w:tc>
          <w:tcPr>
            <w:tcW w:w="2825" w:type="dxa"/>
            <w:tcBorders>
              <w:top w:val="nil"/>
              <w:left w:val="nil"/>
              <w:bottom w:val="nil"/>
              <w:right w:val="nil"/>
            </w:tcBorders>
            <w:tcMar>
              <w:top w:w="100" w:type="dxa"/>
              <w:left w:w="100" w:type="dxa"/>
              <w:bottom w:w="100" w:type="dxa"/>
              <w:right w:w="100" w:type="dxa"/>
            </w:tcMar>
          </w:tcPr>
          <w:p w14:paraId="3390D59C" w14:textId="77777777" w:rsidR="001B763B" w:rsidRDefault="00000000">
            <w:pPr>
              <w:spacing w:after="200"/>
              <w:rPr>
                <w:rFonts w:eastAsia="Times New Roman"/>
                <w:b/>
                <w:bCs/>
                <w:sz w:val="30"/>
                <w:szCs w:val="30"/>
              </w:rPr>
            </w:pPr>
            <w:r>
              <w:rPr>
                <w:rFonts w:eastAsia="Times New Roman"/>
                <w:b/>
                <w:bCs/>
                <w:sz w:val="30"/>
                <w:szCs w:val="30"/>
              </w:rPr>
              <w:t>5</w:t>
            </w:r>
          </w:p>
        </w:tc>
      </w:tr>
      <w:tr w:rsidR="001B763B" w14:paraId="3390D5A0"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9E" w14:textId="77777777" w:rsidR="001B763B" w:rsidRDefault="00000000">
            <w:pPr>
              <w:spacing w:after="200"/>
              <w:rPr>
                <w:rFonts w:eastAsia="Times New Roman"/>
                <w:b/>
                <w:bCs/>
                <w:sz w:val="30"/>
                <w:szCs w:val="30"/>
              </w:rPr>
            </w:pPr>
            <w:r>
              <w:rPr>
                <w:rFonts w:eastAsia="Times New Roman"/>
                <w:b/>
                <w:bCs/>
                <w:sz w:val="30"/>
                <w:szCs w:val="30"/>
              </w:rPr>
              <w:t>85</w:t>
            </w:r>
          </w:p>
        </w:tc>
        <w:tc>
          <w:tcPr>
            <w:tcW w:w="2825" w:type="dxa"/>
            <w:tcBorders>
              <w:top w:val="nil"/>
              <w:left w:val="nil"/>
              <w:bottom w:val="nil"/>
              <w:right w:val="nil"/>
            </w:tcBorders>
            <w:tcMar>
              <w:top w:w="100" w:type="dxa"/>
              <w:left w:w="100" w:type="dxa"/>
              <w:bottom w:w="100" w:type="dxa"/>
              <w:right w:w="100" w:type="dxa"/>
            </w:tcMar>
          </w:tcPr>
          <w:p w14:paraId="3390D59F" w14:textId="77777777" w:rsidR="001B763B" w:rsidRDefault="00000000">
            <w:pPr>
              <w:spacing w:after="200"/>
              <w:rPr>
                <w:rFonts w:eastAsia="Times New Roman"/>
                <w:b/>
                <w:bCs/>
                <w:sz w:val="30"/>
                <w:szCs w:val="30"/>
              </w:rPr>
            </w:pPr>
            <w:r>
              <w:rPr>
                <w:rFonts w:eastAsia="Times New Roman"/>
                <w:b/>
                <w:bCs/>
                <w:sz w:val="30"/>
                <w:szCs w:val="30"/>
              </w:rPr>
              <w:t>76</w:t>
            </w:r>
          </w:p>
        </w:tc>
      </w:tr>
      <w:tr w:rsidR="001B763B" w14:paraId="3390D5A3"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A1" w14:textId="77777777" w:rsidR="001B763B" w:rsidRDefault="00000000">
            <w:pPr>
              <w:spacing w:after="200"/>
              <w:rPr>
                <w:rFonts w:eastAsia="Times New Roman"/>
                <w:b/>
                <w:bCs/>
                <w:sz w:val="30"/>
                <w:szCs w:val="30"/>
              </w:rPr>
            </w:pPr>
            <w:r>
              <w:rPr>
                <w:rFonts w:eastAsia="Times New Roman"/>
                <w:b/>
                <w:bCs/>
                <w:sz w:val="30"/>
                <w:szCs w:val="30"/>
              </w:rPr>
              <w:t>87</w:t>
            </w:r>
          </w:p>
        </w:tc>
        <w:tc>
          <w:tcPr>
            <w:tcW w:w="2825" w:type="dxa"/>
            <w:tcBorders>
              <w:top w:val="nil"/>
              <w:left w:val="nil"/>
              <w:bottom w:val="nil"/>
              <w:right w:val="nil"/>
            </w:tcBorders>
            <w:tcMar>
              <w:top w:w="100" w:type="dxa"/>
              <w:left w:w="100" w:type="dxa"/>
              <w:bottom w:w="100" w:type="dxa"/>
              <w:right w:w="100" w:type="dxa"/>
            </w:tcMar>
          </w:tcPr>
          <w:p w14:paraId="3390D5A2" w14:textId="77777777" w:rsidR="001B763B" w:rsidRDefault="00000000">
            <w:pPr>
              <w:spacing w:after="200"/>
              <w:rPr>
                <w:rFonts w:eastAsia="Times New Roman"/>
                <w:b/>
                <w:bCs/>
                <w:sz w:val="30"/>
                <w:szCs w:val="30"/>
              </w:rPr>
            </w:pPr>
            <w:r>
              <w:rPr>
                <w:rFonts w:eastAsia="Times New Roman"/>
                <w:b/>
                <w:bCs/>
                <w:sz w:val="30"/>
                <w:szCs w:val="30"/>
              </w:rPr>
              <w:t>278</w:t>
            </w:r>
          </w:p>
        </w:tc>
      </w:tr>
      <w:tr w:rsidR="001B763B" w14:paraId="3390D5A6"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A4" w14:textId="77777777" w:rsidR="001B763B" w:rsidRDefault="00000000">
            <w:pPr>
              <w:spacing w:after="200"/>
              <w:rPr>
                <w:rFonts w:eastAsia="Times New Roman"/>
                <w:b/>
                <w:bCs/>
                <w:sz w:val="30"/>
                <w:szCs w:val="30"/>
              </w:rPr>
            </w:pPr>
            <w:r>
              <w:rPr>
                <w:rFonts w:eastAsia="Times New Roman"/>
                <w:b/>
                <w:bCs/>
                <w:sz w:val="30"/>
                <w:szCs w:val="30"/>
              </w:rPr>
              <w:t>91</w:t>
            </w:r>
          </w:p>
        </w:tc>
        <w:tc>
          <w:tcPr>
            <w:tcW w:w="2825" w:type="dxa"/>
            <w:tcBorders>
              <w:top w:val="nil"/>
              <w:left w:val="nil"/>
              <w:bottom w:val="nil"/>
              <w:right w:val="nil"/>
            </w:tcBorders>
            <w:tcMar>
              <w:top w:w="100" w:type="dxa"/>
              <w:left w:w="100" w:type="dxa"/>
              <w:bottom w:w="100" w:type="dxa"/>
              <w:right w:w="100" w:type="dxa"/>
            </w:tcMar>
          </w:tcPr>
          <w:p w14:paraId="3390D5A5" w14:textId="77777777" w:rsidR="001B763B" w:rsidRDefault="00000000">
            <w:pPr>
              <w:spacing w:after="200"/>
              <w:rPr>
                <w:rFonts w:eastAsia="Times New Roman"/>
                <w:b/>
                <w:bCs/>
                <w:sz w:val="30"/>
                <w:szCs w:val="30"/>
              </w:rPr>
            </w:pPr>
            <w:r>
              <w:rPr>
                <w:rFonts w:eastAsia="Times New Roman"/>
                <w:b/>
                <w:bCs/>
                <w:sz w:val="30"/>
                <w:szCs w:val="30"/>
              </w:rPr>
              <w:t>72</w:t>
            </w:r>
          </w:p>
        </w:tc>
      </w:tr>
      <w:tr w:rsidR="001B763B" w14:paraId="3390D5A9"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A7" w14:textId="77777777" w:rsidR="001B763B" w:rsidRDefault="00000000">
            <w:pPr>
              <w:spacing w:after="200"/>
              <w:rPr>
                <w:rFonts w:eastAsia="Times New Roman"/>
                <w:b/>
                <w:bCs/>
                <w:sz w:val="30"/>
                <w:szCs w:val="30"/>
              </w:rPr>
            </w:pPr>
            <w:r>
              <w:rPr>
                <w:rFonts w:eastAsia="Times New Roman"/>
                <w:b/>
                <w:bCs/>
                <w:sz w:val="30"/>
                <w:szCs w:val="30"/>
              </w:rPr>
              <w:t>92</w:t>
            </w:r>
          </w:p>
        </w:tc>
        <w:tc>
          <w:tcPr>
            <w:tcW w:w="2825" w:type="dxa"/>
            <w:tcBorders>
              <w:top w:val="nil"/>
              <w:left w:val="nil"/>
              <w:bottom w:val="nil"/>
              <w:right w:val="nil"/>
            </w:tcBorders>
            <w:tcMar>
              <w:top w:w="100" w:type="dxa"/>
              <w:left w:w="100" w:type="dxa"/>
              <w:bottom w:w="100" w:type="dxa"/>
              <w:right w:w="100" w:type="dxa"/>
            </w:tcMar>
          </w:tcPr>
          <w:p w14:paraId="3390D5A8" w14:textId="77777777" w:rsidR="001B763B" w:rsidRDefault="00000000">
            <w:pPr>
              <w:spacing w:after="200"/>
              <w:rPr>
                <w:rFonts w:eastAsia="Times New Roman"/>
                <w:b/>
                <w:bCs/>
                <w:sz w:val="30"/>
                <w:szCs w:val="30"/>
              </w:rPr>
            </w:pPr>
            <w:r>
              <w:rPr>
                <w:rFonts w:eastAsia="Times New Roman"/>
                <w:b/>
                <w:bCs/>
                <w:sz w:val="30"/>
                <w:szCs w:val="30"/>
              </w:rPr>
              <w:t>2</w:t>
            </w:r>
          </w:p>
        </w:tc>
      </w:tr>
      <w:tr w:rsidR="001B763B" w14:paraId="3390D5AC"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AA" w14:textId="77777777" w:rsidR="001B763B" w:rsidRDefault="00000000">
            <w:pPr>
              <w:spacing w:after="200"/>
              <w:rPr>
                <w:rFonts w:eastAsia="Times New Roman"/>
                <w:b/>
                <w:bCs/>
                <w:sz w:val="30"/>
                <w:szCs w:val="30"/>
              </w:rPr>
            </w:pPr>
            <w:r>
              <w:rPr>
                <w:rFonts w:eastAsia="Times New Roman"/>
                <w:b/>
                <w:bCs/>
                <w:sz w:val="30"/>
                <w:szCs w:val="30"/>
              </w:rPr>
              <w:t>95</w:t>
            </w:r>
          </w:p>
        </w:tc>
        <w:tc>
          <w:tcPr>
            <w:tcW w:w="2825" w:type="dxa"/>
            <w:tcBorders>
              <w:top w:val="nil"/>
              <w:left w:val="nil"/>
              <w:bottom w:val="nil"/>
              <w:right w:val="nil"/>
            </w:tcBorders>
            <w:tcMar>
              <w:top w:w="100" w:type="dxa"/>
              <w:left w:w="100" w:type="dxa"/>
              <w:bottom w:w="100" w:type="dxa"/>
              <w:right w:w="100" w:type="dxa"/>
            </w:tcMar>
          </w:tcPr>
          <w:p w14:paraId="3390D5AB" w14:textId="77777777" w:rsidR="001B763B" w:rsidRDefault="00000000">
            <w:pPr>
              <w:spacing w:after="200"/>
              <w:rPr>
                <w:rFonts w:eastAsia="Times New Roman"/>
                <w:b/>
                <w:bCs/>
                <w:sz w:val="30"/>
                <w:szCs w:val="30"/>
              </w:rPr>
            </w:pPr>
            <w:r>
              <w:rPr>
                <w:rFonts w:eastAsia="Times New Roman"/>
                <w:b/>
                <w:bCs/>
                <w:sz w:val="30"/>
                <w:szCs w:val="30"/>
              </w:rPr>
              <w:t>126</w:t>
            </w:r>
          </w:p>
        </w:tc>
      </w:tr>
      <w:tr w:rsidR="001B763B" w14:paraId="3390D5AF"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AD" w14:textId="77777777" w:rsidR="001B763B" w:rsidRDefault="00000000">
            <w:pPr>
              <w:spacing w:after="200"/>
              <w:rPr>
                <w:rFonts w:eastAsia="Times New Roman"/>
                <w:b/>
                <w:bCs/>
                <w:sz w:val="30"/>
                <w:szCs w:val="30"/>
              </w:rPr>
            </w:pPr>
            <w:r>
              <w:rPr>
                <w:rFonts w:eastAsia="Times New Roman"/>
                <w:b/>
                <w:bCs/>
                <w:sz w:val="30"/>
                <w:szCs w:val="30"/>
              </w:rPr>
              <w:t>96</w:t>
            </w:r>
          </w:p>
        </w:tc>
        <w:tc>
          <w:tcPr>
            <w:tcW w:w="2825" w:type="dxa"/>
            <w:tcBorders>
              <w:top w:val="nil"/>
              <w:left w:val="nil"/>
              <w:bottom w:val="nil"/>
              <w:right w:val="nil"/>
            </w:tcBorders>
            <w:tcMar>
              <w:top w:w="100" w:type="dxa"/>
              <w:left w:w="100" w:type="dxa"/>
              <w:bottom w:w="100" w:type="dxa"/>
              <w:right w:w="100" w:type="dxa"/>
            </w:tcMar>
          </w:tcPr>
          <w:p w14:paraId="3390D5AE" w14:textId="77777777" w:rsidR="001B763B" w:rsidRDefault="00000000">
            <w:pPr>
              <w:spacing w:after="200"/>
              <w:rPr>
                <w:rFonts w:eastAsia="Times New Roman"/>
                <w:b/>
                <w:bCs/>
                <w:sz w:val="30"/>
                <w:szCs w:val="30"/>
              </w:rPr>
            </w:pPr>
            <w:r>
              <w:rPr>
                <w:rFonts w:eastAsia="Times New Roman"/>
                <w:b/>
                <w:bCs/>
                <w:sz w:val="30"/>
                <w:szCs w:val="30"/>
              </w:rPr>
              <w:t>28</w:t>
            </w:r>
          </w:p>
        </w:tc>
      </w:tr>
      <w:tr w:rsidR="001B763B" w14:paraId="3390D5B2"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B0" w14:textId="77777777" w:rsidR="001B763B" w:rsidRDefault="00000000">
            <w:pPr>
              <w:spacing w:after="200"/>
              <w:rPr>
                <w:rFonts w:eastAsia="Times New Roman"/>
                <w:b/>
                <w:bCs/>
                <w:sz w:val="30"/>
                <w:szCs w:val="30"/>
              </w:rPr>
            </w:pPr>
            <w:r>
              <w:rPr>
                <w:rFonts w:eastAsia="Times New Roman"/>
                <w:b/>
                <w:bCs/>
                <w:sz w:val="30"/>
                <w:szCs w:val="30"/>
              </w:rPr>
              <w:t>98</w:t>
            </w:r>
          </w:p>
        </w:tc>
        <w:tc>
          <w:tcPr>
            <w:tcW w:w="2825" w:type="dxa"/>
            <w:tcBorders>
              <w:top w:val="nil"/>
              <w:left w:val="nil"/>
              <w:bottom w:val="nil"/>
              <w:right w:val="nil"/>
            </w:tcBorders>
            <w:tcMar>
              <w:top w:w="100" w:type="dxa"/>
              <w:left w:w="100" w:type="dxa"/>
              <w:bottom w:w="100" w:type="dxa"/>
              <w:right w:w="100" w:type="dxa"/>
            </w:tcMar>
          </w:tcPr>
          <w:p w14:paraId="3390D5B1" w14:textId="77777777" w:rsidR="001B763B" w:rsidRDefault="00000000">
            <w:pPr>
              <w:spacing w:after="200"/>
              <w:rPr>
                <w:rFonts w:eastAsia="Times New Roman"/>
                <w:b/>
                <w:bCs/>
                <w:sz w:val="30"/>
                <w:szCs w:val="30"/>
              </w:rPr>
            </w:pPr>
            <w:r>
              <w:rPr>
                <w:rFonts w:eastAsia="Times New Roman"/>
                <w:b/>
                <w:bCs/>
                <w:sz w:val="30"/>
                <w:szCs w:val="30"/>
              </w:rPr>
              <w:t>102</w:t>
            </w:r>
          </w:p>
        </w:tc>
      </w:tr>
      <w:tr w:rsidR="001B763B" w14:paraId="3390D5B5"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B3" w14:textId="77777777" w:rsidR="001B763B" w:rsidRDefault="00000000">
            <w:pPr>
              <w:spacing w:after="200"/>
              <w:rPr>
                <w:rFonts w:eastAsia="Times New Roman"/>
                <w:b/>
                <w:bCs/>
                <w:sz w:val="30"/>
                <w:szCs w:val="30"/>
              </w:rPr>
            </w:pPr>
            <w:r>
              <w:rPr>
                <w:rFonts w:eastAsia="Times New Roman"/>
                <w:b/>
                <w:bCs/>
                <w:sz w:val="30"/>
                <w:szCs w:val="30"/>
              </w:rPr>
              <w:t>99</w:t>
            </w:r>
          </w:p>
        </w:tc>
        <w:tc>
          <w:tcPr>
            <w:tcW w:w="2825" w:type="dxa"/>
            <w:tcBorders>
              <w:top w:val="nil"/>
              <w:left w:val="nil"/>
              <w:bottom w:val="nil"/>
              <w:right w:val="nil"/>
            </w:tcBorders>
            <w:tcMar>
              <w:top w:w="100" w:type="dxa"/>
              <w:left w:w="100" w:type="dxa"/>
              <w:bottom w:w="100" w:type="dxa"/>
              <w:right w:w="100" w:type="dxa"/>
            </w:tcMar>
          </w:tcPr>
          <w:p w14:paraId="3390D5B4" w14:textId="77777777" w:rsidR="001B763B" w:rsidRDefault="00000000">
            <w:pPr>
              <w:spacing w:after="200"/>
              <w:rPr>
                <w:rFonts w:eastAsia="Times New Roman"/>
                <w:b/>
                <w:bCs/>
                <w:sz w:val="30"/>
                <w:szCs w:val="30"/>
              </w:rPr>
            </w:pPr>
            <w:r>
              <w:rPr>
                <w:rFonts w:eastAsia="Times New Roman"/>
                <w:b/>
                <w:bCs/>
                <w:sz w:val="30"/>
                <w:szCs w:val="30"/>
              </w:rPr>
              <w:t>2</w:t>
            </w:r>
          </w:p>
        </w:tc>
      </w:tr>
      <w:tr w:rsidR="001B763B" w14:paraId="3390D5B8"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B6" w14:textId="77777777" w:rsidR="001B763B" w:rsidRDefault="00000000">
            <w:pPr>
              <w:spacing w:after="200"/>
              <w:rPr>
                <w:rFonts w:eastAsia="Times New Roman"/>
                <w:b/>
                <w:bCs/>
                <w:sz w:val="30"/>
                <w:szCs w:val="30"/>
              </w:rPr>
            </w:pPr>
            <w:r>
              <w:rPr>
                <w:rFonts w:eastAsia="Times New Roman"/>
                <w:b/>
                <w:bCs/>
                <w:sz w:val="30"/>
                <w:szCs w:val="30"/>
              </w:rPr>
              <w:lastRenderedPageBreak/>
              <w:t>100</w:t>
            </w:r>
          </w:p>
        </w:tc>
        <w:tc>
          <w:tcPr>
            <w:tcW w:w="2825" w:type="dxa"/>
            <w:tcBorders>
              <w:top w:val="nil"/>
              <w:left w:val="nil"/>
              <w:bottom w:val="nil"/>
              <w:right w:val="nil"/>
            </w:tcBorders>
            <w:tcMar>
              <w:top w:w="100" w:type="dxa"/>
              <w:left w:w="100" w:type="dxa"/>
              <w:bottom w:w="100" w:type="dxa"/>
              <w:right w:w="100" w:type="dxa"/>
            </w:tcMar>
          </w:tcPr>
          <w:p w14:paraId="3390D5B7" w14:textId="77777777" w:rsidR="001B763B" w:rsidRDefault="00000000">
            <w:pPr>
              <w:spacing w:after="200"/>
              <w:rPr>
                <w:rFonts w:eastAsia="Times New Roman"/>
                <w:b/>
                <w:bCs/>
                <w:sz w:val="30"/>
                <w:szCs w:val="30"/>
              </w:rPr>
            </w:pPr>
            <w:r>
              <w:rPr>
                <w:rFonts w:eastAsia="Times New Roman"/>
                <w:b/>
                <w:bCs/>
                <w:sz w:val="30"/>
                <w:szCs w:val="30"/>
              </w:rPr>
              <w:t>10</w:t>
            </w:r>
          </w:p>
        </w:tc>
      </w:tr>
      <w:tr w:rsidR="001B763B" w14:paraId="3390D5BB"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B9" w14:textId="77777777" w:rsidR="001B763B" w:rsidRDefault="00000000">
            <w:pPr>
              <w:spacing w:after="200"/>
              <w:rPr>
                <w:rFonts w:eastAsia="Times New Roman"/>
                <w:b/>
                <w:bCs/>
                <w:sz w:val="30"/>
                <w:szCs w:val="30"/>
              </w:rPr>
            </w:pPr>
            <w:r>
              <w:rPr>
                <w:rFonts w:eastAsia="Times New Roman"/>
                <w:b/>
                <w:bCs/>
                <w:sz w:val="30"/>
                <w:szCs w:val="30"/>
              </w:rPr>
              <w:t>101</w:t>
            </w:r>
          </w:p>
        </w:tc>
        <w:tc>
          <w:tcPr>
            <w:tcW w:w="2825" w:type="dxa"/>
            <w:tcBorders>
              <w:top w:val="nil"/>
              <w:left w:val="nil"/>
              <w:bottom w:val="nil"/>
              <w:right w:val="nil"/>
            </w:tcBorders>
            <w:tcMar>
              <w:top w:w="100" w:type="dxa"/>
              <w:left w:w="100" w:type="dxa"/>
              <w:bottom w:w="100" w:type="dxa"/>
              <w:right w:w="100" w:type="dxa"/>
            </w:tcMar>
          </w:tcPr>
          <w:p w14:paraId="3390D5BA" w14:textId="77777777" w:rsidR="001B763B" w:rsidRDefault="00000000">
            <w:pPr>
              <w:spacing w:after="200"/>
              <w:rPr>
                <w:rFonts w:eastAsia="Times New Roman"/>
                <w:b/>
                <w:bCs/>
                <w:sz w:val="30"/>
                <w:szCs w:val="30"/>
              </w:rPr>
            </w:pPr>
            <w:r>
              <w:rPr>
                <w:rFonts w:eastAsia="Times New Roman"/>
                <w:b/>
                <w:bCs/>
                <w:sz w:val="30"/>
                <w:szCs w:val="30"/>
              </w:rPr>
              <w:t>83</w:t>
            </w:r>
          </w:p>
        </w:tc>
      </w:tr>
      <w:tr w:rsidR="001B763B" w14:paraId="3390D5BE"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BC" w14:textId="77777777" w:rsidR="001B763B" w:rsidRDefault="00000000">
            <w:pPr>
              <w:spacing w:after="200"/>
              <w:rPr>
                <w:rFonts w:eastAsia="Times New Roman"/>
                <w:b/>
                <w:bCs/>
                <w:sz w:val="30"/>
                <w:szCs w:val="30"/>
              </w:rPr>
            </w:pPr>
            <w:r>
              <w:rPr>
                <w:rFonts w:eastAsia="Times New Roman"/>
                <w:b/>
                <w:bCs/>
                <w:sz w:val="30"/>
                <w:szCs w:val="30"/>
              </w:rPr>
              <w:t>110</w:t>
            </w:r>
          </w:p>
        </w:tc>
        <w:tc>
          <w:tcPr>
            <w:tcW w:w="2825" w:type="dxa"/>
            <w:tcBorders>
              <w:top w:val="nil"/>
              <w:left w:val="nil"/>
              <w:bottom w:val="nil"/>
              <w:right w:val="nil"/>
            </w:tcBorders>
            <w:tcMar>
              <w:top w:w="100" w:type="dxa"/>
              <w:left w:w="100" w:type="dxa"/>
              <w:bottom w:w="100" w:type="dxa"/>
              <w:right w:w="100" w:type="dxa"/>
            </w:tcMar>
          </w:tcPr>
          <w:p w14:paraId="3390D5BD" w14:textId="77777777" w:rsidR="001B763B" w:rsidRDefault="00000000">
            <w:pPr>
              <w:spacing w:after="200"/>
              <w:rPr>
                <w:rFonts w:eastAsia="Times New Roman"/>
                <w:b/>
                <w:bCs/>
                <w:sz w:val="30"/>
                <w:szCs w:val="30"/>
              </w:rPr>
            </w:pPr>
            <w:r>
              <w:rPr>
                <w:rFonts w:eastAsia="Times New Roman"/>
                <w:b/>
                <w:bCs/>
                <w:sz w:val="30"/>
                <w:szCs w:val="30"/>
              </w:rPr>
              <w:t>75</w:t>
            </w:r>
          </w:p>
        </w:tc>
      </w:tr>
      <w:tr w:rsidR="001B763B" w14:paraId="3390D5C1"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BF" w14:textId="77777777" w:rsidR="001B763B" w:rsidRDefault="00000000">
            <w:pPr>
              <w:spacing w:after="200"/>
              <w:rPr>
                <w:rFonts w:eastAsia="Times New Roman"/>
                <w:b/>
                <w:bCs/>
                <w:sz w:val="30"/>
                <w:szCs w:val="30"/>
              </w:rPr>
            </w:pPr>
            <w:r>
              <w:rPr>
                <w:rFonts w:eastAsia="Times New Roman"/>
                <w:b/>
                <w:bCs/>
                <w:sz w:val="30"/>
                <w:szCs w:val="30"/>
              </w:rPr>
              <w:t>111</w:t>
            </w:r>
          </w:p>
        </w:tc>
        <w:tc>
          <w:tcPr>
            <w:tcW w:w="2825" w:type="dxa"/>
            <w:tcBorders>
              <w:top w:val="nil"/>
              <w:left w:val="nil"/>
              <w:bottom w:val="nil"/>
              <w:right w:val="nil"/>
            </w:tcBorders>
            <w:tcMar>
              <w:top w:w="100" w:type="dxa"/>
              <w:left w:w="100" w:type="dxa"/>
              <w:bottom w:w="100" w:type="dxa"/>
              <w:right w:w="100" w:type="dxa"/>
            </w:tcMar>
          </w:tcPr>
          <w:p w14:paraId="3390D5C0" w14:textId="77777777" w:rsidR="001B763B" w:rsidRDefault="00000000">
            <w:pPr>
              <w:spacing w:after="200"/>
              <w:rPr>
                <w:rFonts w:eastAsia="Times New Roman"/>
                <w:b/>
                <w:bCs/>
                <w:sz w:val="30"/>
                <w:szCs w:val="30"/>
              </w:rPr>
            </w:pPr>
            <w:r>
              <w:rPr>
                <w:rFonts w:eastAsia="Times New Roman"/>
                <w:b/>
                <w:bCs/>
                <w:sz w:val="30"/>
                <w:szCs w:val="30"/>
              </w:rPr>
              <w:t>9</w:t>
            </w:r>
          </w:p>
        </w:tc>
      </w:tr>
      <w:tr w:rsidR="001B763B" w14:paraId="3390D5C4"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C2" w14:textId="77777777" w:rsidR="001B763B" w:rsidRDefault="00000000">
            <w:pPr>
              <w:spacing w:after="200"/>
              <w:rPr>
                <w:rFonts w:eastAsia="Times New Roman"/>
                <w:b/>
                <w:bCs/>
                <w:sz w:val="30"/>
                <w:szCs w:val="30"/>
              </w:rPr>
            </w:pPr>
            <w:r>
              <w:rPr>
                <w:rFonts w:eastAsia="Times New Roman"/>
                <w:b/>
                <w:bCs/>
                <w:sz w:val="30"/>
                <w:szCs w:val="30"/>
              </w:rPr>
              <w:t>112</w:t>
            </w:r>
          </w:p>
        </w:tc>
        <w:tc>
          <w:tcPr>
            <w:tcW w:w="2825" w:type="dxa"/>
            <w:tcBorders>
              <w:top w:val="nil"/>
              <w:left w:val="nil"/>
              <w:bottom w:val="nil"/>
              <w:right w:val="nil"/>
            </w:tcBorders>
            <w:tcMar>
              <w:top w:w="100" w:type="dxa"/>
              <w:left w:w="100" w:type="dxa"/>
              <w:bottom w:w="100" w:type="dxa"/>
              <w:right w:w="100" w:type="dxa"/>
            </w:tcMar>
          </w:tcPr>
          <w:p w14:paraId="3390D5C3" w14:textId="77777777" w:rsidR="001B763B" w:rsidRDefault="00000000">
            <w:pPr>
              <w:spacing w:after="200"/>
              <w:rPr>
                <w:rFonts w:eastAsia="Times New Roman"/>
                <w:b/>
                <w:bCs/>
                <w:sz w:val="30"/>
                <w:szCs w:val="30"/>
              </w:rPr>
            </w:pPr>
            <w:r>
              <w:rPr>
                <w:rFonts w:eastAsia="Times New Roman"/>
                <w:b/>
                <w:bCs/>
                <w:sz w:val="30"/>
                <w:szCs w:val="30"/>
              </w:rPr>
              <w:t>9</w:t>
            </w:r>
          </w:p>
        </w:tc>
      </w:tr>
      <w:tr w:rsidR="001B763B" w14:paraId="3390D5C7"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C5" w14:textId="77777777" w:rsidR="001B763B" w:rsidRDefault="00000000">
            <w:pPr>
              <w:spacing w:after="200"/>
              <w:rPr>
                <w:rFonts w:eastAsia="Times New Roman"/>
                <w:b/>
                <w:bCs/>
                <w:sz w:val="30"/>
                <w:szCs w:val="30"/>
              </w:rPr>
            </w:pPr>
            <w:r>
              <w:rPr>
                <w:rFonts w:eastAsia="Times New Roman"/>
                <w:b/>
                <w:bCs/>
                <w:sz w:val="30"/>
                <w:szCs w:val="30"/>
              </w:rPr>
              <w:t>115</w:t>
            </w:r>
          </w:p>
        </w:tc>
        <w:tc>
          <w:tcPr>
            <w:tcW w:w="2825" w:type="dxa"/>
            <w:tcBorders>
              <w:top w:val="nil"/>
              <w:left w:val="nil"/>
              <w:bottom w:val="nil"/>
              <w:right w:val="nil"/>
            </w:tcBorders>
            <w:tcMar>
              <w:top w:w="100" w:type="dxa"/>
              <w:left w:w="100" w:type="dxa"/>
              <w:bottom w:w="100" w:type="dxa"/>
              <w:right w:w="100" w:type="dxa"/>
            </w:tcMar>
          </w:tcPr>
          <w:p w14:paraId="3390D5C6" w14:textId="77777777" w:rsidR="001B763B" w:rsidRDefault="00000000">
            <w:pPr>
              <w:spacing w:after="200"/>
              <w:rPr>
                <w:rFonts w:eastAsia="Times New Roman"/>
                <w:b/>
                <w:bCs/>
                <w:sz w:val="30"/>
                <w:szCs w:val="30"/>
              </w:rPr>
            </w:pPr>
            <w:r>
              <w:rPr>
                <w:rFonts w:eastAsia="Times New Roman"/>
                <w:b/>
                <w:bCs/>
                <w:sz w:val="30"/>
                <w:szCs w:val="30"/>
              </w:rPr>
              <w:t>140</w:t>
            </w:r>
          </w:p>
        </w:tc>
      </w:tr>
      <w:tr w:rsidR="001B763B" w14:paraId="3390D5CA"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C8" w14:textId="77777777" w:rsidR="001B763B" w:rsidRDefault="00000000">
            <w:pPr>
              <w:spacing w:after="200"/>
              <w:rPr>
                <w:rFonts w:eastAsia="Times New Roman"/>
                <w:b/>
                <w:bCs/>
                <w:sz w:val="30"/>
                <w:szCs w:val="30"/>
              </w:rPr>
            </w:pPr>
            <w:r>
              <w:rPr>
                <w:rFonts w:eastAsia="Times New Roman"/>
                <w:b/>
                <w:bCs/>
                <w:sz w:val="30"/>
                <w:szCs w:val="30"/>
              </w:rPr>
              <w:t>117</w:t>
            </w:r>
          </w:p>
        </w:tc>
        <w:tc>
          <w:tcPr>
            <w:tcW w:w="2825" w:type="dxa"/>
            <w:tcBorders>
              <w:top w:val="nil"/>
              <w:left w:val="nil"/>
              <w:bottom w:val="nil"/>
              <w:right w:val="nil"/>
            </w:tcBorders>
            <w:tcMar>
              <w:top w:w="100" w:type="dxa"/>
              <w:left w:w="100" w:type="dxa"/>
              <w:bottom w:w="100" w:type="dxa"/>
              <w:right w:w="100" w:type="dxa"/>
            </w:tcMar>
          </w:tcPr>
          <w:p w14:paraId="3390D5C9" w14:textId="77777777" w:rsidR="001B763B" w:rsidRDefault="00000000">
            <w:pPr>
              <w:spacing w:after="200"/>
              <w:rPr>
                <w:rFonts w:eastAsia="Times New Roman"/>
                <w:b/>
                <w:bCs/>
                <w:sz w:val="30"/>
                <w:szCs w:val="30"/>
              </w:rPr>
            </w:pPr>
            <w:r>
              <w:rPr>
                <w:rFonts w:eastAsia="Times New Roman"/>
                <w:b/>
                <w:bCs/>
                <w:sz w:val="30"/>
                <w:szCs w:val="30"/>
              </w:rPr>
              <w:t>48</w:t>
            </w:r>
          </w:p>
        </w:tc>
      </w:tr>
      <w:tr w:rsidR="001B763B" w14:paraId="3390D5CD"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CB" w14:textId="77777777" w:rsidR="001B763B" w:rsidRDefault="00000000">
            <w:pPr>
              <w:spacing w:after="200"/>
              <w:rPr>
                <w:rFonts w:eastAsia="Times New Roman"/>
                <w:b/>
                <w:bCs/>
                <w:sz w:val="30"/>
                <w:szCs w:val="30"/>
              </w:rPr>
            </w:pPr>
            <w:r>
              <w:rPr>
                <w:rFonts w:eastAsia="Times New Roman"/>
                <w:b/>
                <w:bCs/>
                <w:sz w:val="30"/>
                <w:szCs w:val="30"/>
              </w:rPr>
              <w:t>121</w:t>
            </w:r>
          </w:p>
        </w:tc>
        <w:tc>
          <w:tcPr>
            <w:tcW w:w="2825" w:type="dxa"/>
            <w:tcBorders>
              <w:top w:val="nil"/>
              <w:left w:val="nil"/>
              <w:bottom w:val="nil"/>
              <w:right w:val="nil"/>
            </w:tcBorders>
            <w:tcMar>
              <w:top w:w="100" w:type="dxa"/>
              <w:left w:w="100" w:type="dxa"/>
              <w:bottom w:w="100" w:type="dxa"/>
              <w:right w:w="100" w:type="dxa"/>
            </w:tcMar>
          </w:tcPr>
          <w:p w14:paraId="3390D5CC" w14:textId="77777777" w:rsidR="001B763B" w:rsidRDefault="00000000">
            <w:pPr>
              <w:spacing w:after="200"/>
              <w:rPr>
                <w:rFonts w:eastAsia="Times New Roman"/>
                <w:b/>
                <w:bCs/>
                <w:sz w:val="30"/>
                <w:szCs w:val="30"/>
              </w:rPr>
            </w:pPr>
            <w:r>
              <w:rPr>
                <w:rFonts w:eastAsia="Times New Roman"/>
                <w:b/>
                <w:bCs/>
                <w:sz w:val="30"/>
                <w:szCs w:val="30"/>
              </w:rPr>
              <w:t>17</w:t>
            </w:r>
          </w:p>
        </w:tc>
      </w:tr>
      <w:tr w:rsidR="001B763B" w14:paraId="3390D5D0"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CE" w14:textId="77777777" w:rsidR="001B763B" w:rsidRDefault="00000000">
            <w:pPr>
              <w:spacing w:after="200"/>
              <w:rPr>
                <w:rFonts w:eastAsia="Times New Roman"/>
                <w:b/>
                <w:bCs/>
                <w:sz w:val="30"/>
                <w:szCs w:val="30"/>
              </w:rPr>
            </w:pPr>
            <w:r>
              <w:rPr>
                <w:rFonts w:eastAsia="Times New Roman"/>
                <w:b/>
                <w:bCs/>
                <w:sz w:val="30"/>
                <w:szCs w:val="30"/>
              </w:rPr>
              <w:t>132</w:t>
            </w:r>
          </w:p>
        </w:tc>
        <w:tc>
          <w:tcPr>
            <w:tcW w:w="2825" w:type="dxa"/>
            <w:tcBorders>
              <w:top w:val="nil"/>
              <w:left w:val="nil"/>
              <w:bottom w:val="nil"/>
              <w:right w:val="nil"/>
            </w:tcBorders>
            <w:tcMar>
              <w:top w:w="100" w:type="dxa"/>
              <w:left w:w="100" w:type="dxa"/>
              <w:bottom w:w="100" w:type="dxa"/>
              <w:right w:w="100" w:type="dxa"/>
            </w:tcMar>
          </w:tcPr>
          <w:p w14:paraId="3390D5CF" w14:textId="77777777" w:rsidR="001B763B" w:rsidRDefault="00000000">
            <w:pPr>
              <w:spacing w:after="200"/>
              <w:rPr>
                <w:rFonts w:eastAsia="Times New Roman"/>
                <w:b/>
                <w:bCs/>
                <w:sz w:val="30"/>
                <w:szCs w:val="30"/>
              </w:rPr>
            </w:pPr>
            <w:r>
              <w:rPr>
                <w:rFonts w:eastAsia="Times New Roman"/>
                <w:b/>
                <w:bCs/>
                <w:sz w:val="30"/>
                <w:szCs w:val="30"/>
              </w:rPr>
              <w:t>35</w:t>
            </w:r>
          </w:p>
        </w:tc>
      </w:tr>
      <w:tr w:rsidR="001B763B" w14:paraId="3390D5D3"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D1" w14:textId="77777777" w:rsidR="001B763B" w:rsidRDefault="00000000">
            <w:pPr>
              <w:spacing w:after="200"/>
              <w:rPr>
                <w:rFonts w:eastAsia="Times New Roman"/>
                <w:b/>
                <w:bCs/>
                <w:sz w:val="30"/>
                <w:szCs w:val="30"/>
              </w:rPr>
            </w:pPr>
            <w:r>
              <w:rPr>
                <w:rFonts w:eastAsia="Times New Roman"/>
                <w:b/>
                <w:bCs/>
                <w:sz w:val="30"/>
                <w:szCs w:val="30"/>
              </w:rPr>
              <w:t>174</w:t>
            </w:r>
          </w:p>
        </w:tc>
        <w:tc>
          <w:tcPr>
            <w:tcW w:w="2825" w:type="dxa"/>
            <w:tcBorders>
              <w:top w:val="nil"/>
              <w:left w:val="nil"/>
              <w:bottom w:val="nil"/>
              <w:right w:val="nil"/>
            </w:tcBorders>
            <w:tcMar>
              <w:top w:w="100" w:type="dxa"/>
              <w:left w:w="100" w:type="dxa"/>
              <w:bottom w:w="100" w:type="dxa"/>
              <w:right w:w="100" w:type="dxa"/>
            </w:tcMar>
          </w:tcPr>
          <w:p w14:paraId="3390D5D2" w14:textId="77777777" w:rsidR="001B763B" w:rsidRDefault="00000000">
            <w:pPr>
              <w:spacing w:after="200"/>
              <w:rPr>
                <w:rFonts w:eastAsia="Times New Roman"/>
                <w:b/>
                <w:bCs/>
                <w:sz w:val="30"/>
                <w:szCs w:val="30"/>
              </w:rPr>
            </w:pPr>
            <w:r>
              <w:rPr>
                <w:rFonts w:eastAsia="Times New Roman"/>
                <w:b/>
                <w:bCs/>
                <w:sz w:val="30"/>
                <w:szCs w:val="30"/>
              </w:rPr>
              <w:t>171</w:t>
            </w:r>
          </w:p>
        </w:tc>
      </w:tr>
      <w:tr w:rsidR="001B763B" w14:paraId="3390D5D6"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D4" w14:textId="77777777" w:rsidR="001B763B" w:rsidRDefault="00000000">
            <w:pPr>
              <w:spacing w:after="200"/>
              <w:rPr>
                <w:rFonts w:eastAsia="Times New Roman"/>
                <w:b/>
                <w:bCs/>
                <w:sz w:val="30"/>
                <w:szCs w:val="30"/>
              </w:rPr>
            </w:pPr>
            <w:r>
              <w:rPr>
                <w:rFonts w:eastAsia="Times New Roman"/>
                <w:b/>
                <w:bCs/>
                <w:sz w:val="30"/>
                <w:szCs w:val="30"/>
              </w:rPr>
              <w:t>176</w:t>
            </w:r>
          </w:p>
        </w:tc>
        <w:tc>
          <w:tcPr>
            <w:tcW w:w="2825" w:type="dxa"/>
            <w:tcBorders>
              <w:top w:val="nil"/>
              <w:left w:val="nil"/>
              <w:bottom w:val="nil"/>
              <w:right w:val="nil"/>
            </w:tcBorders>
            <w:tcMar>
              <w:top w:w="100" w:type="dxa"/>
              <w:left w:w="100" w:type="dxa"/>
              <w:bottom w:w="100" w:type="dxa"/>
              <w:right w:w="100" w:type="dxa"/>
            </w:tcMar>
          </w:tcPr>
          <w:p w14:paraId="3390D5D5" w14:textId="77777777" w:rsidR="001B763B" w:rsidRDefault="00000000">
            <w:pPr>
              <w:spacing w:after="200"/>
              <w:rPr>
                <w:rFonts w:eastAsia="Times New Roman"/>
                <w:b/>
                <w:bCs/>
                <w:sz w:val="30"/>
                <w:szCs w:val="30"/>
              </w:rPr>
            </w:pPr>
            <w:r>
              <w:rPr>
                <w:rFonts w:eastAsia="Times New Roman"/>
                <w:b/>
                <w:bCs/>
                <w:sz w:val="30"/>
                <w:szCs w:val="30"/>
              </w:rPr>
              <w:t>8</w:t>
            </w:r>
          </w:p>
        </w:tc>
      </w:tr>
      <w:tr w:rsidR="001B763B" w14:paraId="3390D5D9"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D7" w14:textId="77777777" w:rsidR="001B763B" w:rsidRDefault="00000000">
            <w:pPr>
              <w:spacing w:after="200"/>
              <w:rPr>
                <w:rFonts w:eastAsia="Times New Roman"/>
                <w:b/>
                <w:bCs/>
                <w:sz w:val="30"/>
                <w:szCs w:val="30"/>
              </w:rPr>
            </w:pPr>
            <w:r>
              <w:rPr>
                <w:rFonts w:eastAsia="Times New Roman"/>
                <w:b/>
                <w:bCs/>
                <w:sz w:val="30"/>
                <w:szCs w:val="30"/>
              </w:rPr>
              <w:t>177</w:t>
            </w:r>
          </w:p>
        </w:tc>
        <w:tc>
          <w:tcPr>
            <w:tcW w:w="2825" w:type="dxa"/>
            <w:tcBorders>
              <w:top w:val="nil"/>
              <w:left w:val="nil"/>
              <w:bottom w:val="nil"/>
              <w:right w:val="nil"/>
            </w:tcBorders>
            <w:tcMar>
              <w:top w:w="100" w:type="dxa"/>
              <w:left w:w="100" w:type="dxa"/>
              <w:bottom w:w="100" w:type="dxa"/>
              <w:right w:w="100" w:type="dxa"/>
            </w:tcMar>
          </w:tcPr>
          <w:p w14:paraId="3390D5D8" w14:textId="77777777" w:rsidR="001B763B" w:rsidRDefault="00000000">
            <w:pPr>
              <w:spacing w:after="200"/>
              <w:rPr>
                <w:rFonts w:eastAsia="Times New Roman"/>
                <w:b/>
                <w:bCs/>
                <w:sz w:val="30"/>
                <w:szCs w:val="30"/>
              </w:rPr>
            </w:pPr>
            <w:r>
              <w:rPr>
                <w:rFonts w:eastAsia="Times New Roman"/>
                <w:b/>
                <w:bCs/>
                <w:sz w:val="30"/>
                <w:szCs w:val="30"/>
              </w:rPr>
              <w:t>13</w:t>
            </w:r>
          </w:p>
        </w:tc>
      </w:tr>
      <w:tr w:rsidR="001B763B" w14:paraId="3390D5DC"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DA" w14:textId="77777777" w:rsidR="001B763B" w:rsidRDefault="00000000">
            <w:pPr>
              <w:spacing w:after="200"/>
              <w:rPr>
                <w:rFonts w:eastAsia="Times New Roman"/>
                <w:b/>
                <w:bCs/>
                <w:sz w:val="30"/>
                <w:szCs w:val="30"/>
              </w:rPr>
            </w:pPr>
            <w:r>
              <w:rPr>
                <w:rFonts w:eastAsia="Times New Roman"/>
                <w:b/>
                <w:bCs/>
                <w:sz w:val="30"/>
                <w:szCs w:val="30"/>
              </w:rPr>
              <w:t>178</w:t>
            </w:r>
          </w:p>
        </w:tc>
        <w:tc>
          <w:tcPr>
            <w:tcW w:w="2825" w:type="dxa"/>
            <w:tcBorders>
              <w:top w:val="nil"/>
              <w:left w:val="nil"/>
              <w:bottom w:val="nil"/>
              <w:right w:val="nil"/>
            </w:tcBorders>
            <w:tcMar>
              <w:top w:w="100" w:type="dxa"/>
              <w:left w:w="100" w:type="dxa"/>
              <w:bottom w:w="100" w:type="dxa"/>
              <w:right w:w="100" w:type="dxa"/>
            </w:tcMar>
          </w:tcPr>
          <w:p w14:paraId="3390D5DB" w14:textId="77777777" w:rsidR="001B763B" w:rsidRDefault="00000000">
            <w:pPr>
              <w:spacing w:after="200"/>
              <w:rPr>
                <w:rFonts w:eastAsia="Times New Roman"/>
                <w:b/>
                <w:bCs/>
                <w:sz w:val="30"/>
                <w:szCs w:val="30"/>
              </w:rPr>
            </w:pPr>
            <w:r>
              <w:rPr>
                <w:rFonts w:eastAsia="Times New Roman"/>
                <w:b/>
                <w:bCs/>
                <w:sz w:val="30"/>
                <w:szCs w:val="30"/>
              </w:rPr>
              <w:t>127</w:t>
            </w:r>
          </w:p>
        </w:tc>
      </w:tr>
      <w:tr w:rsidR="001B763B" w14:paraId="3390D5DF"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DD" w14:textId="77777777" w:rsidR="001B763B" w:rsidRDefault="00000000">
            <w:pPr>
              <w:spacing w:after="200"/>
              <w:rPr>
                <w:rFonts w:eastAsia="Times New Roman"/>
                <w:b/>
                <w:bCs/>
                <w:sz w:val="30"/>
                <w:szCs w:val="30"/>
              </w:rPr>
            </w:pPr>
            <w:r>
              <w:rPr>
                <w:rFonts w:eastAsia="Times New Roman"/>
                <w:b/>
                <w:bCs/>
                <w:sz w:val="30"/>
                <w:szCs w:val="30"/>
              </w:rPr>
              <w:t>179</w:t>
            </w:r>
          </w:p>
        </w:tc>
        <w:tc>
          <w:tcPr>
            <w:tcW w:w="2825" w:type="dxa"/>
            <w:tcBorders>
              <w:top w:val="nil"/>
              <w:left w:val="nil"/>
              <w:bottom w:val="nil"/>
              <w:right w:val="nil"/>
            </w:tcBorders>
            <w:tcMar>
              <w:top w:w="100" w:type="dxa"/>
              <w:left w:w="100" w:type="dxa"/>
              <w:bottom w:w="100" w:type="dxa"/>
              <w:right w:w="100" w:type="dxa"/>
            </w:tcMar>
          </w:tcPr>
          <w:p w14:paraId="3390D5DE" w14:textId="77777777" w:rsidR="001B763B" w:rsidRDefault="00000000">
            <w:pPr>
              <w:spacing w:after="200"/>
              <w:rPr>
                <w:rFonts w:eastAsia="Times New Roman"/>
                <w:b/>
                <w:bCs/>
                <w:sz w:val="30"/>
                <w:szCs w:val="30"/>
              </w:rPr>
            </w:pPr>
            <w:r>
              <w:rPr>
                <w:rFonts w:eastAsia="Times New Roman"/>
                <w:b/>
                <w:bCs/>
                <w:sz w:val="30"/>
                <w:szCs w:val="30"/>
              </w:rPr>
              <w:t>1</w:t>
            </w:r>
          </w:p>
        </w:tc>
      </w:tr>
      <w:tr w:rsidR="001B763B" w14:paraId="3390D5E2"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E0" w14:textId="77777777" w:rsidR="001B763B" w:rsidRDefault="00000000">
            <w:pPr>
              <w:spacing w:after="200"/>
              <w:rPr>
                <w:rFonts w:eastAsia="Times New Roman"/>
                <w:b/>
                <w:bCs/>
                <w:sz w:val="30"/>
                <w:szCs w:val="30"/>
              </w:rPr>
            </w:pPr>
            <w:r>
              <w:rPr>
                <w:rFonts w:eastAsia="Times New Roman"/>
                <w:b/>
                <w:bCs/>
                <w:sz w:val="30"/>
                <w:szCs w:val="30"/>
              </w:rPr>
              <w:t>180</w:t>
            </w:r>
          </w:p>
        </w:tc>
        <w:tc>
          <w:tcPr>
            <w:tcW w:w="2825" w:type="dxa"/>
            <w:tcBorders>
              <w:top w:val="nil"/>
              <w:left w:val="nil"/>
              <w:bottom w:val="nil"/>
              <w:right w:val="nil"/>
            </w:tcBorders>
            <w:tcMar>
              <w:top w:w="100" w:type="dxa"/>
              <w:left w:w="100" w:type="dxa"/>
              <w:bottom w:w="100" w:type="dxa"/>
              <w:right w:w="100" w:type="dxa"/>
            </w:tcMar>
          </w:tcPr>
          <w:p w14:paraId="3390D5E1" w14:textId="77777777" w:rsidR="001B763B" w:rsidRDefault="00000000">
            <w:pPr>
              <w:spacing w:after="200"/>
              <w:rPr>
                <w:rFonts w:eastAsia="Times New Roman"/>
                <w:b/>
                <w:bCs/>
                <w:sz w:val="30"/>
                <w:szCs w:val="30"/>
              </w:rPr>
            </w:pPr>
            <w:r>
              <w:rPr>
                <w:rFonts w:eastAsia="Times New Roman"/>
                <w:b/>
                <w:bCs/>
                <w:sz w:val="30"/>
                <w:szCs w:val="30"/>
              </w:rPr>
              <w:t>6</w:t>
            </w:r>
          </w:p>
        </w:tc>
      </w:tr>
      <w:tr w:rsidR="001B763B" w14:paraId="3390D5E5"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E3" w14:textId="77777777" w:rsidR="001B763B" w:rsidRDefault="00000000">
            <w:pPr>
              <w:spacing w:after="200"/>
              <w:rPr>
                <w:rFonts w:eastAsia="Times New Roman"/>
                <w:b/>
                <w:bCs/>
                <w:sz w:val="30"/>
                <w:szCs w:val="30"/>
              </w:rPr>
            </w:pPr>
            <w:r>
              <w:rPr>
                <w:rFonts w:eastAsia="Times New Roman"/>
                <w:b/>
                <w:bCs/>
                <w:sz w:val="30"/>
                <w:szCs w:val="30"/>
              </w:rPr>
              <w:t>181</w:t>
            </w:r>
          </w:p>
        </w:tc>
        <w:tc>
          <w:tcPr>
            <w:tcW w:w="2825" w:type="dxa"/>
            <w:tcBorders>
              <w:top w:val="nil"/>
              <w:left w:val="nil"/>
              <w:bottom w:val="nil"/>
              <w:right w:val="nil"/>
            </w:tcBorders>
            <w:tcMar>
              <w:top w:w="100" w:type="dxa"/>
              <w:left w:w="100" w:type="dxa"/>
              <w:bottom w:w="100" w:type="dxa"/>
              <w:right w:w="100" w:type="dxa"/>
            </w:tcMar>
          </w:tcPr>
          <w:p w14:paraId="3390D5E4" w14:textId="77777777" w:rsidR="001B763B" w:rsidRDefault="00000000">
            <w:pPr>
              <w:spacing w:after="200"/>
              <w:rPr>
                <w:rFonts w:eastAsia="Times New Roman"/>
                <w:b/>
                <w:bCs/>
                <w:sz w:val="30"/>
                <w:szCs w:val="30"/>
              </w:rPr>
            </w:pPr>
            <w:r>
              <w:rPr>
                <w:rFonts w:eastAsia="Times New Roman"/>
                <w:b/>
                <w:bCs/>
                <w:sz w:val="30"/>
                <w:szCs w:val="30"/>
              </w:rPr>
              <w:t>2</w:t>
            </w:r>
          </w:p>
        </w:tc>
      </w:tr>
      <w:tr w:rsidR="001B763B" w14:paraId="3390D5E8"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E6" w14:textId="77777777" w:rsidR="001B763B" w:rsidRDefault="00000000">
            <w:pPr>
              <w:spacing w:after="200"/>
              <w:rPr>
                <w:rFonts w:eastAsia="Times New Roman"/>
                <w:b/>
                <w:bCs/>
                <w:sz w:val="30"/>
                <w:szCs w:val="30"/>
              </w:rPr>
            </w:pPr>
            <w:r>
              <w:rPr>
                <w:rFonts w:eastAsia="Times New Roman"/>
                <w:b/>
                <w:bCs/>
                <w:sz w:val="30"/>
                <w:szCs w:val="30"/>
              </w:rPr>
              <w:lastRenderedPageBreak/>
              <w:t>183</w:t>
            </w:r>
          </w:p>
        </w:tc>
        <w:tc>
          <w:tcPr>
            <w:tcW w:w="2825" w:type="dxa"/>
            <w:tcBorders>
              <w:top w:val="nil"/>
              <w:left w:val="nil"/>
              <w:bottom w:val="nil"/>
              <w:right w:val="nil"/>
            </w:tcBorders>
            <w:tcMar>
              <w:top w:w="100" w:type="dxa"/>
              <w:left w:w="100" w:type="dxa"/>
              <w:bottom w:w="100" w:type="dxa"/>
              <w:right w:w="100" w:type="dxa"/>
            </w:tcMar>
          </w:tcPr>
          <w:p w14:paraId="3390D5E7" w14:textId="77777777" w:rsidR="001B763B" w:rsidRDefault="00000000">
            <w:pPr>
              <w:spacing w:after="200"/>
              <w:rPr>
                <w:rFonts w:eastAsia="Times New Roman"/>
                <w:b/>
                <w:bCs/>
                <w:sz w:val="30"/>
                <w:szCs w:val="30"/>
              </w:rPr>
            </w:pPr>
            <w:r>
              <w:rPr>
                <w:rFonts w:eastAsia="Times New Roman"/>
                <w:b/>
                <w:bCs/>
                <w:sz w:val="30"/>
                <w:szCs w:val="30"/>
              </w:rPr>
              <w:t>5</w:t>
            </w:r>
          </w:p>
        </w:tc>
      </w:tr>
      <w:tr w:rsidR="001B763B" w14:paraId="3390D5EB"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E9" w14:textId="77777777" w:rsidR="001B763B" w:rsidRDefault="00000000">
            <w:pPr>
              <w:spacing w:after="200"/>
              <w:rPr>
                <w:rFonts w:eastAsia="Times New Roman"/>
                <w:b/>
                <w:bCs/>
                <w:sz w:val="30"/>
                <w:szCs w:val="30"/>
              </w:rPr>
            </w:pPr>
            <w:r>
              <w:rPr>
                <w:rFonts w:eastAsia="Times New Roman"/>
                <w:b/>
                <w:bCs/>
                <w:sz w:val="30"/>
                <w:szCs w:val="30"/>
              </w:rPr>
              <w:t>187</w:t>
            </w:r>
          </w:p>
        </w:tc>
        <w:tc>
          <w:tcPr>
            <w:tcW w:w="2825" w:type="dxa"/>
            <w:tcBorders>
              <w:top w:val="nil"/>
              <w:left w:val="nil"/>
              <w:bottom w:val="nil"/>
              <w:right w:val="nil"/>
            </w:tcBorders>
            <w:tcMar>
              <w:top w:w="100" w:type="dxa"/>
              <w:left w:w="100" w:type="dxa"/>
              <w:bottom w:w="100" w:type="dxa"/>
              <w:right w:w="100" w:type="dxa"/>
            </w:tcMar>
          </w:tcPr>
          <w:p w14:paraId="3390D5EA" w14:textId="77777777" w:rsidR="001B763B" w:rsidRDefault="00000000">
            <w:pPr>
              <w:spacing w:after="200"/>
              <w:rPr>
                <w:rFonts w:eastAsia="Times New Roman"/>
                <w:b/>
                <w:bCs/>
                <w:sz w:val="30"/>
                <w:szCs w:val="30"/>
              </w:rPr>
            </w:pPr>
            <w:r>
              <w:rPr>
                <w:rFonts w:eastAsia="Times New Roman"/>
                <w:b/>
                <w:bCs/>
                <w:sz w:val="30"/>
                <w:szCs w:val="30"/>
              </w:rPr>
              <w:t>6</w:t>
            </w:r>
          </w:p>
        </w:tc>
      </w:tr>
      <w:tr w:rsidR="001B763B" w14:paraId="3390D5EE"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EC" w14:textId="77777777" w:rsidR="001B763B" w:rsidRDefault="00000000">
            <w:pPr>
              <w:spacing w:after="200"/>
              <w:rPr>
                <w:rFonts w:eastAsia="Times New Roman"/>
                <w:b/>
                <w:bCs/>
                <w:sz w:val="30"/>
                <w:szCs w:val="30"/>
              </w:rPr>
            </w:pPr>
            <w:r>
              <w:rPr>
                <w:rFonts w:eastAsia="Times New Roman"/>
                <w:b/>
                <w:bCs/>
                <w:sz w:val="30"/>
                <w:szCs w:val="30"/>
              </w:rPr>
              <w:t>195</w:t>
            </w:r>
          </w:p>
        </w:tc>
        <w:tc>
          <w:tcPr>
            <w:tcW w:w="2825" w:type="dxa"/>
            <w:tcBorders>
              <w:top w:val="nil"/>
              <w:left w:val="nil"/>
              <w:bottom w:val="nil"/>
              <w:right w:val="nil"/>
            </w:tcBorders>
            <w:tcMar>
              <w:top w:w="100" w:type="dxa"/>
              <w:left w:w="100" w:type="dxa"/>
              <w:bottom w:w="100" w:type="dxa"/>
              <w:right w:w="100" w:type="dxa"/>
            </w:tcMar>
          </w:tcPr>
          <w:p w14:paraId="3390D5ED" w14:textId="77777777" w:rsidR="001B763B" w:rsidRDefault="00000000">
            <w:pPr>
              <w:spacing w:after="200"/>
              <w:rPr>
                <w:rFonts w:eastAsia="Times New Roman"/>
                <w:b/>
                <w:bCs/>
                <w:sz w:val="30"/>
                <w:szCs w:val="30"/>
              </w:rPr>
            </w:pPr>
            <w:r>
              <w:rPr>
                <w:rFonts w:eastAsia="Times New Roman"/>
                <w:b/>
                <w:bCs/>
                <w:sz w:val="30"/>
                <w:szCs w:val="30"/>
              </w:rPr>
              <w:t>272</w:t>
            </w:r>
          </w:p>
        </w:tc>
      </w:tr>
      <w:tr w:rsidR="001B763B" w14:paraId="3390D5F1"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EF" w14:textId="77777777" w:rsidR="001B763B" w:rsidRDefault="00000000">
            <w:pPr>
              <w:spacing w:after="200"/>
              <w:rPr>
                <w:rFonts w:eastAsia="Times New Roman"/>
                <w:b/>
                <w:bCs/>
                <w:sz w:val="30"/>
                <w:szCs w:val="30"/>
              </w:rPr>
            </w:pPr>
            <w:r>
              <w:rPr>
                <w:rFonts w:eastAsia="Times New Roman"/>
                <w:b/>
                <w:bCs/>
                <w:sz w:val="30"/>
                <w:szCs w:val="30"/>
              </w:rPr>
              <w:t>196</w:t>
            </w:r>
          </w:p>
        </w:tc>
        <w:tc>
          <w:tcPr>
            <w:tcW w:w="2825" w:type="dxa"/>
            <w:tcBorders>
              <w:top w:val="nil"/>
              <w:left w:val="nil"/>
              <w:bottom w:val="nil"/>
              <w:right w:val="nil"/>
            </w:tcBorders>
            <w:tcMar>
              <w:top w:w="100" w:type="dxa"/>
              <w:left w:w="100" w:type="dxa"/>
              <w:bottom w:w="100" w:type="dxa"/>
              <w:right w:w="100" w:type="dxa"/>
            </w:tcMar>
          </w:tcPr>
          <w:p w14:paraId="3390D5F0" w14:textId="77777777" w:rsidR="001B763B" w:rsidRDefault="00000000">
            <w:pPr>
              <w:spacing w:after="200"/>
              <w:rPr>
                <w:rFonts w:eastAsia="Times New Roman"/>
                <w:b/>
                <w:bCs/>
                <w:sz w:val="30"/>
                <w:szCs w:val="30"/>
              </w:rPr>
            </w:pPr>
            <w:r>
              <w:rPr>
                <w:rFonts w:eastAsia="Times New Roman"/>
                <w:b/>
                <w:bCs/>
                <w:sz w:val="30"/>
                <w:szCs w:val="30"/>
              </w:rPr>
              <w:t>47</w:t>
            </w:r>
          </w:p>
        </w:tc>
      </w:tr>
      <w:tr w:rsidR="001B763B" w14:paraId="3390D5F4"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F2" w14:textId="77777777" w:rsidR="001B763B" w:rsidRDefault="00000000">
            <w:pPr>
              <w:spacing w:after="200"/>
              <w:rPr>
                <w:rFonts w:eastAsia="Times New Roman"/>
                <w:b/>
                <w:bCs/>
                <w:sz w:val="30"/>
                <w:szCs w:val="30"/>
              </w:rPr>
            </w:pPr>
            <w:r>
              <w:rPr>
                <w:rFonts w:eastAsia="Times New Roman"/>
                <w:b/>
                <w:bCs/>
                <w:sz w:val="30"/>
                <w:szCs w:val="30"/>
              </w:rPr>
              <w:t>201</w:t>
            </w:r>
          </w:p>
        </w:tc>
        <w:tc>
          <w:tcPr>
            <w:tcW w:w="2825" w:type="dxa"/>
            <w:tcBorders>
              <w:top w:val="nil"/>
              <w:left w:val="nil"/>
              <w:bottom w:val="nil"/>
              <w:right w:val="nil"/>
            </w:tcBorders>
            <w:tcMar>
              <w:top w:w="100" w:type="dxa"/>
              <w:left w:w="100" w:type="dxa"/>
              <w:bottom w:w="100" w:type="dxa"/>
              <w:right w:w="100" w:type="dxa"/>
            </w:tcMar>
          </w:tcPr>
          <w:p w14:paraId="3390D5F3" w14:textId="77777777" w:rsidR="001B763B" w:rsidRDefault="00000000">
            <w:pPr>
              <w:spacing w:after="200"/>
              <w:rPr>
                <w:rFonts w:eastAsia="Times New Roman"/>
                <w:b/>
                <w:bCs/>
                <w:sz w:val="30"/>
                <w:szCs w:val="30"/>
              </w:rPr>
            </w:pPr>
            <w:r>
              <w:rPr>
                <w:rFonts w:eastAsia="Times New Roman"/>
                <w:b/>
                <w:bCs/>
                <w:sz w:val="30"/>
                <w:szCs w:val="30"/>
              </w:rPr>
              <w:t>30</w:t>
            </w:r>
          </w:p>
        </w:tc>
      </w:tr>
      <w:tr w:rsidR="001B763B" w14:paraId="3390D5F7"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F5" w14:textId="77777777" w:rsidR="001B763B" w:rsidRDefault="00000000">
            <w:pPr>
              <w:spacing w:after="200"/>
              <w:rPr>
                <w:rFonts w:eastAsia="Times New Roman"/>
                <w:b/>
                <w:bCs/>
                <w:sz w:val="30"/>
                <w:szCs w:val="30"/>
              </w:rPr>
            </w:pPr>
            <w:r>
              <w:rPr>
                <w:rFonts w:eastAsia="Times New Roman"/>
                <w:b/>
                <w:bCs/>
                <w:sz w:val="30"/>
                <w:szCs w:val="30"/>
              </w:rPr>
              <w:t>220</w:t>
            </w:r>
          </w:p>
        </w:tc>
        <w:tc>
          <w:tcPr>
            <w:tcW w:w="2825" w:type="dxa"/>
            <w:tcBorders>
              <w:top w:val="nil"/>
              <w:left w:val="nil"/>
              <w:bottom w:val="nil"/>
              <w:right w:val="nil"/>
            </w:tcBorders>
            <w:tcMar>
              <w:top w:w="100" w:type="dxa"/>
              <w:left w:w="100" w:type="dxa"/>
              <w:bottom w:w="100" w:type="dxa"/>
              <w:right w:w="100" w:type="dxa"/>
            </w:tcMar>
          </w:tcPr>
          <w:p w14:paraId="3390D5F6" w14:textId="77777777" w:rsidR="001B763B" w:rsidRDefault="00000000">
            <w:pPr>
              <w:spacing w:after="200"/>
              <w:rPr>
                <w:rFonts w:eastAsia="Times New Roman"/>
                <w:b/>
                <w:bCs/>
                <w:sz w:val="30"/>
                <w:szCs w:val="30"/>
              </w:rPr>
            </w:pPr>
            <w:r>
              <w:rPr>
                <w:rFonts w:eastAsia="Times New Roman"/>
                <w:b/>
                <w:bCs/>
                <w:sz w:val="30"/>
                <w:szCs w:val="30"/>
              </w:rPr>
              <w:t>134</w:t>
            </w:r>
          </w:p>
        </w:tc>
      </w:tr>
      <w:tr w:rsidR="001B763B" w14:paraId="3390D5FA"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F8" w14:textId="77777777" w:rsidR="001B763B" w:rsidRDefault="00000000">
            <w:pPr>
              <w:spacing w:after="200"/>
              <w:rPr>
                <w:rFonts w:eastAsia="Times New Roman"/>
                <w:b/>
                <w:bCs/>
                <w:sz w:val="30"/>
                <w:szCs w:val="30"/>
              </w:rPr>
            </w:pPr>
            <w:r>
              <w:rPr>
                <w:rFonts w:eastAsia="Times New Roman"/>
                <w:b/>
                <w:bCs/>
                <w:sz w:val="30"/>
                <w:szCs w:val="30"/>
              </w:rPr>
              <w:t>227</w:t>
            </w:r>
          </w:p>
        </w:tc>
        <w:tc>
          <w:tcPr>
            <w:tcW w:w="2825" w:type="dxa"/>
            <w:tcBorders>
              <w:top w:val="nil"/>
              <w:left w:val="nil"/>
              <w:bottom w:val="nil"/>
              <w:right w:val="nil"/>
            </w:tcBorders>
            <w:tcMar>
              <w:top w:w="100" w:type="dxa"/>
              <w:left w:w="100" w:type="dxa"/>
              <w:bottom w:w="100" w:type="dxa"/>
              <w:right w:w="100" w:type="dxa"/>
            </w:tcMar>
          </w:tcPr>
          <w:p w14:paraId="3390D5F9" w14:textId="77777777" w:rsidR="001B763B" w:rsidRDefault="00000000">
            <w:pPr>
              <w:spacing w:after="200"/>
              <w:rPr>
                <w:rFonts w:eastAsia="Times New Roman"/>
                <w:b/>
                <w:bCs/>
                <w:sz w:val="30"/>
                <w:szCs w:val="30"/>
              </w:rPr>
            </w:pPr>
            <w:r>
              <w:rPr>
                <w:rFonts w:eastAsia="Times New Roman"/>
                <w:b/>
                <w:bCs/>
                <w:sz w:val="30"/>
                <w:szCs w:val="30"/>
              </w:rPr>
              <w:t>44</w:t>
            </w:r>
          </w:p>
        </w:tc>
      </w:tr>
      <w:tr w:rsidR="001B763B" w14:paraId="3390D5FD"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FB" w14:textId="77777777" w:rsidR="001B763B" w:rsidRDefault="00000000">
            <w:pPr>
              <w:spacing w:after="200"/>
              <w:rPr>
                <w:rFonts w:eastAsia="Times New Roman"/>
                <w:b/>
                <w:bCs/>
                <w:sz w:val="30"/>
                <w:szCs w:val="30"/>
              </w:rPr>
            </w:pPr>
            <w:r>
              <w:rPr>
                <w:rFonts w:eastAsia="Times New Roman"/>
                <w:b/>
                <w:bCs/>
                <w:sz w:val="30"/>
                <w:szCs w:val="30"/>
              </w:rPr>
              <w:t>231</w:t>
            </w:r>
          </w:p>
        </w:tc>
        <w:tc>
          <w:tcPr>
            <w:tcW w:w="2825" w:type="dxa"/>
            <w:tcBorders>
              <w:top w:val="nil"/>
              <w:left w:val="nil"/>
              <w:bottom w:val="nil"/>
              <w:right w:val="nil"/>
            </w:tcBorders>
            <w:tcMar>
              <w:top w:w="100" w:type="dxa"/>
              <w:left w:w="100" w:type="dxa"/>
              <w:bottom w:w="100" w:type="dxa"/>
              <w:right w:w="100" w:type="dxa"/>
            </w:tcMar>
          </w:tcPr>
          <w:p w14:paraId="3390D5FC" w14:textId="77777777" w:rsidR="001B763B" w:rsidRDefault="00000000">
            <w:pPr>
              <w:spacing w:after="200"/>
              <w:rPr>
                <w:rFonts w:eastAsia="Times New Roman"/>
                <w:b/>
                <w:bCs/>
                <w:sz w:val="30"/>
                <w:szCs w:val="30"/>
              </w:rPr>
            </w:pPr>
            <w:r>
              <w:rPr>
                <w:rFonts w:eastAsia="Times New Roman"/>
                <w:b/>
                <w:bCs/>
                <w:sz w:val="30"/>
                <w:szCs w:val="30"/>
              </w:rPr>
              <w:t>4</w:t>
            </w:r>
          </w:p>
        </w:tc>
      </w:tr>
      <w:tr w:rsidR="001B763B" w14:paraId="3390D600"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5FE" w14:textId="77777777" w:rsidR="001B763B" w:rsidRDefault="00000000">
            <w:pPr>
              <w:spacing w:after="200"/>
              <w:rPr>
                <w:rFonts w:eastAsia="Times New Roman"/>
                <w:b/>
                <w:bCs/>
                <w:sz w:val="30"/>
                <w:szCs w:val="30"/>
              </w:rPr>
            </w:pPr>
            <w:r>
              <w:rPr>
                <w:rFonts w:eastAsia="Times New Roman"/>
                <w:b/>
                <w:bCs/>
                <w:sz w:val="30"/>
                <w:szCs w:val="30"/>
              </w:rPr>
              <w:t>233</w:t>
            </w:r>
          </w:p>
        </w:tc>
        <w:tc>
          <w:tcPr>
            <w:tcW w:w="2825" w:type="dxa"/>
            <w:tcBorders>
              <w:top w:val="nil"/>
              <w:left w:val="nil"/>
              <w:bottom w:val="nil"/>
              <w:right w:val="nil"/>
            </w:tcBorders>
            <w:tcMar>
              <w:top w:w="100" w:type="dxa"/>
              <w:left w:w="100" w:type="dxa"/>
              <w:bottom w:w="100" w:type="dxa"/>
              <w:right w:w="100" w:type="dxa"/>
            </w:tcMar>
          </w:tcPr>
          <w:p w14:paraId="3390D5FF" w14:textId="77777777" w:rsidR="001B763B" w:rsidRDefault="00000000">
            <w:pPr>
              <w:spacing w:after="200"/>
              <w:rPr>
                <w:rFonts w:eastAsia="Times New Roman"/>
                <w:b/>
                <w:bCs/>
                <w:sz w:val="30"/>
                <w:szCs w:val="30"/>
              </w:rPr>
            </w:pPr>
            <w:r>
              <w:rPr>
                <w:rFonts w:eastAsia="Times New Roman"/>
                <w:b/>
                <w:bCs/>
                <w:sz w:val="30"/>
                <w:szCs w:val="30"/>
              </w:rPr>
              <w:t>29</w:t>
            </w:r>
          </w:p>
        </w:tc>
      </w:tr>
      <w:tr w:rsidR="001B763B" w14:paraId="3390D603"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01" w14:textId="77777777" w:rsidR="001B763B" w:rsidRDefault="00000000">
            <w:pPr>
              <w:spacing w:after="200"/>
              <w:rPr>
                <w:rFonts w:eastAsia="Times New Roman"/>
                <w:b/>
                <w:bCs/>
                <w:sz w:val="30"/>
                <w:szCs w:val="30"/>
              </w:rPr>
            </w:pPr>
            <w:r>
              <w:rPr>
                <w:rFonts w:eastAsia="Times New Roman"/>
                <w:b/>
                <w:bCs/>
                <w:sz w:val="30"/>
                <w:szCs w:val="30"/>
              </w:rPr>
              <w:t>234</w:t>
            </w:r>
          </w:p>
        </w:tc>
        <w:tc>
          <w:tcPr>
            <w:tcW w:w="2825" w:type="dxa"/>
            <w:tcBorders>
              <w:top w:val="nil"/>
              <w:left w:val="nil"/>
              <w:bottom w:val="nil"/>
              <w:right w:val="nil"/>
            </w:tcBorders>
            <w:tcMar>
              <w:top w:w="100" w:type="dxa"/>
              <w:left w:w="100" w:type="dxa"/>
              <w:bottom w:w="100" w:type="dxa"/>
              <w:right w:w="100" w:type="dxa"/>
            </w:tcMar>
          </w:tcPr>
          <w:p w14:paraId="3390D602" w14:textId="77777777" w:rsidR="001B763B" w:rsidRDefault="00000000">
            <w:pPr>
              <w:spacing w:after="200"/>
              <w:rPr>
                <w:rFonts w:eastAsia="Times New Roman"/>
                <w:b/>
                <w:bCs/>
                <w:sz w:val="30"/>
                <w:szCs w:val="30"/>
              </w:rPr>
            </w:pPr>
            <w:r>
              <w:rPr>
                <w:rFonts w:eastAsia="Times New Roman"/>
                <w:b/>
                <w:bCs/>
                <w:sz w:val="30"/>
                <w:szCs w:val="30"/>
              </w:rPr>
              <w:t>13</w:t>
            </w:r>
          </w:p>
        </w:tc>
      </w:tr>
      <w:tr w:rsidR="001B763B" w14:paraId="3390D606"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04" w14:textId="77777777" w:rsidR="001B763B" w:rsidRDefault="00000000">
            <w:pPr>
              <w:spacing w:after="200"/>
              <w:rPr>
                <w:rFonts w:eastAsia="Times New Roman"/>
                <w:b/>
                <w:bCs/>
                <w:sz w:val="30"/>
                <w:szCs w:val="30"/>
              </w:rPr>
            </w:pPr>
            <w:r>
              <w:rPr>
                <w:rFonts w:eastAsia="Times New Roman"/>
                <w:b/>
                <w:bCs/>
                <w:sz w:val="30"/>
                <w:szCs w:val="30"/>
              </w:rPr>
              <w:t>235</w:t>
            </w:r>
          </w:p>
        </w:tc>
        <w:tc>
          <w:tcPr>
            <w:tcW w:w="2825" w:type="dxa"/>
            <w:tcBorders>
              <w:top w:val="nil"/>
              <w:left w:val="nil"/>
              <w:bottom w:val="nil"/>
              <w:right w:val="nil"/>
            </w:tcBorders>
            <w:tcMar>
              <w:top w:w="100" w:type="dxa"/>
              <w:left w:w="100" w:type="dxa"/>
              <w:bottom w:w="100" w:type="dxa"/>
              <w:right w:w="100" w:type="dxa"/>
            </w:tcMar>
          </w:tcPr>
          <w:p w14:paraId="3390D605" w14:textId="77777777" w:rsidR="001B763B" w:rsidRDefault="00000000">
            <w:pPr>
              <w:spacing w:after="200"/>
              <w:rPr>
                <w:rFonts w:eastAsia="Times New Roman"/>
                <w:b/>
                <w:bCs/>
                <w:sz w:val="30"/>
                <w:szCs w:val="30"/>
              </w:rPr>
            </w:pPr>
            <w:r>
              <w:rPr>
                <w:rFonts w:eastAsia="Times New Roman"/>
                <w:b/>
                <w:bCs/>
                <w:sz w:val="30"/>
                <w:szCs w:val="30"/>
              </w:rPr>
              <w:t>342</w:t>
            </w:r>
          </w:p>
        </w:tc>
      </w:tr>
      <w:tr w:rsidR="001B763B" w14:paraId="3390D609"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07" w14:textId="77777777" w:rsidR="001B763B" w:rsidRDefault="00000000">
            <w:pPr>
              <w:spacing w:after="200"/>
              <w:rPr>
                <w:rFonts w:eastAsia="Times New Roman"/>
                <w:b/>
                <w:bCs/>
                <w:sz w:val="30"/>
                <w:szCs w:val="30"/>
              </w:rPr>
            </w:pPr>
            <w:r>
              <w:rPr>
                <w:rFonts w:eastAsia="Times New Roman"/>
                <w:b/>
                <w:bCs/>
                <w:sz w:val="30"/>
                <w:szCs w:val="30"/>
              </w:rPr>
              <w:t>236</w:t>
            </w:r>
          </w:p>
        </w:tc>
        <w:tc>
          <w:tcPr>
            <w:tcW w:w="2825" w:type="dxa"/>
            <w:tcBorders>
              <w:top w:val="nil"/>
              <w:left w:val="nil"/>
              <w:bottom w:val="nil"/>
              <w:right w:val="nil"/>
            </w:tcBorders>
            <w:tcMar>
              <w:top w:w="100" w:type="dxa"/>
              <w:left w:w="100" w:type="dxa"/>
              <w:bottom w:w="100" w:type="dxa"/>
              <w:right w:w="100" w:type="dxa"/>
            </w:tcMar>
          </w:tcPr>
          <w:p w14:paraId="3390D608" w14:textId="77777777" w:rsidR="001B763B" w:rsidRDefault="00000000">
            <w:pPr>
              <w:spacing w:after="200"/>
              <w:rPr>
                <w:rFonts w:eastAsia="Times New Roman"/>
                <w:b/>
                <w:bCs/>
                <w:sz w:val="30"/>
                <w:szCs w:val="30"/>
              </w:rPr>
            </w:pPr>
            <w:r>
              <w:rPr>
                <w:rFonts w:eastAsia="Times New Roman"/>
                <w:b/>
                <w:bCs/>
                <w:sz w:val="30"/>
                <w:szCs w:val="30"/>
              </w:rPr>
              <w:t>18</w:t>
            </w:r>
          </w:p>
        </w:tc>
      </w:tr>
      <w:tr w:rsidR="001B763B" w14:paraId="3390D60C"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0A" w14:textId="77777777" w:rsidR="001B763B" w:rsidRDefault="00000000">
            <w:pPr>
              <w:spacing w:after="200"/>
              <w:rPr>
                <w:rFonts w:eastAsia="Times New Roman"/>
                <w:b/>
                <w:bCs/>
                <w:sz w:val="30"/>
                <w:szCs w:val="30"/>
              </w:rPr>
            </w:pPr>
            <w:r>
              <w:rPr>
                <w:rFonts w:eastAsia="Times New Roman"/>
                <w:b/>
                <w:bCs/>
                <w:sz w:val="30"/>
                <w:szCs w:val="30"/>
              </w:rPr>
              <w:t>238</w:t>
            </w:r>
          </w:p>
        </w:tc>
        <w:tc>
          <w:tcPr>
            <w:tcW w:w="2825" w:type="dxa"/>
            <w:tcBorders>
              <w:top w:val="nil"/>
              <w:left w:val="nil"/>
              <w:bottom w:val="nil"/>
              <w:right w:val="nil"/>
            </w:tcBorders>
            <w:tcMar>
              <w:top w:w="100" w:type="dxa"/>
              <w:left w:w="100" w:type="dxa"/>
              <w:bottom w:w="100" w:type="dxa"/>
              <w:right w:w="100" w:type="dxa"/>
            </w:tcMar>
          </w:tcPr>
          <w:p w14:paraId="3390D60B" w14:textId="77777777" w:rsidR="001B763B" w:rsidRDefault="00000000">
            <w:pPr>
              <w:spacing w:after="200"/>
              <w:rPr>
                <w:rFonts w:eastAsia="Times New Roman"/>
                <w:b/>
                <w:bCs/>
                <w:sz w:val="30"/>
                <w:szCs w:val="30"/>
              </w:rPr>
            </w:pPr>
            <w:r>
              <w:rPr>
                <w:rFonts w:eastAsia="Times New Roman"/>
                <w:b/>
                <w:bCs/>
                <w:sz w:val="30"/>
                <w:szCs w:val="30"/>
              </w:rPr>
              <w:t>15</w:t>
            </w:r>
          </w:p>
        </w:tc>
      </w:tr>
      <w:tr w:rsidR="001B763B" w14:paraId="3390D60F"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0D" w14:textId="77777777" w:rsidR="001B763B" w:rsidRDefault="00000000">
            <w:pPr>
              <w:spacing w:after="200"/>
              <w:rPr>
                <w:rFonts w:eastAsia="Times New Roman"/>
                <w:b/>
                <w:bCs/>
                <w:sz w:val="30"/>
                <w:szCs w:val="30"/>
              </w:rPr>
            </w:pPr>
            <w:r>
              <w:rPr>
                <w:rFonts w:eastAsia="Times New Roman"/>
                <w:b/>
                <w:bCs/>
                <w:sz w:val="30"/>
                <w:szCs w:val="30"/>
              </w:rPr>
              <w:t>239</w:t>
            </w:r>
          </w:p>
        </w:tc>
        <w:tc>
          <w:tcPr>
            <w:tcW w:w="2825" w:type="dxa"/>
            <w:tcBorders>
              <w:top w:val="nil"/>
              <w:left w:val="nil"/>
              <w:bottom w:val="nil"/>
              <w:right w:val="nil"/>
            </w:tcBorders>
            <w:tcMar>
              <w:top w:w="100" w:type="dxa"/>
              <w:left w:w="100" w:type="dxa"/>
              <w:bottom w:w="100" w:type="dxa"/>
              <w:right w:w="100" w:type="dxa"/>
            </w:tcMar>
          </w:tcPr>
          <w:p w14:paraId="3390D60E" w14:textId="77777777" w:rsidR="001B763B" w:rsidRDefault="00000000">
            <w:pPr>
              <w:spacing w:after="200"/>
              <w:rPr>
                <w:rFonts w:eastAsia="Times New Roman"/>
                <w:b/>
                <w:bCs/>
                <w:sz w:val="30"/>
                <w:szCs w:val="30"/>
              </w:rPr>
            </w:pPr>
            <w:r>
              <w:rPr>
                <w:rFonts w:eastAsia="Times New Roman"/>
                <w:b/>
                <w:bCs/>
                <w:sz w:val="30"/>
                <w:szCs w:val="30"/>
              </w:rPr>
              <w:t>152</w:t>
            </w:r>
          </w:p>
        </w:tc>
      </w:tr>
      <w:tr w:rsidR="001B763B" w14:paraId="3390D612"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10" w14:textId="77777777" w:rsidR="001B763B" w:rsidRDefault="00000000">
            <w:pPr>
              <w:spacing w:after="200"/>
              <w:rPr>
                <w:rFonts w:eastAsia="Times New Roman"/>
                <w:b/>
                <w:bCs/>
                <w:sz w:val="30"/>
                <w:szCs w:val="30"/>
              </w:rPr>
            </w:pPr>
            <w:r>
              <w:rPr>
                <w:rFonts w:eastAsia="Times New Roman"/>
                <w:b/>
                <w:bCs/>
                <w:sz w:val="30"/>
                <w:szCs w:val="30"/>
              </w:rPr>
              <w:t>241</w:t>
            </w:r>
          </w:p>
        </w:tc>
        <w:tc>
          <w:tcPr>
            <w:tcW w:w="2825" w:type="dxa"/>
            <w:tcBorders>
              <w:top w:val="nil"/>
              <w:left w:val="nil"/>
              <w:bottom w:val="nil"/>
              <w:right w:val="nil"/>
            </w:tcBorders>
            <w:tcMar>
              <w:top w:w="100" w:type="dxa"/>
              <w:left w:w="100" w:type="dxa"/>
              <w:bottom w:w="100" w:type="dxa"/>
              <w:right w:w="100" w:type="dxa"/>
            </w:tcMar>
          </w:tcPr>
          <w:p w14:paraId="3390D611" w14:textId="77777777" w:rsidR="001B763B" w:rsidRDefault="00000000">
            <w:pPr>
              <w:spacing w:after="200"/>
              <w:rPr>
                <w:rFonts w:eastAsia="Times New Roman"/>
                <w:b/>
                <w:bCs/>
                <w:sz w:val="30"/>
                <w:szCs w:val="30"/>
              </w:rPr>
            </w:pPr>
            <w:r>
              <w:rPr>
                <w:rFonts w:eastAsia="Times New Roman"/>
                <w:b/>
                <w:bCs/>
                <w:sz w:val="30"/>
                <w:szCs w:val="30"/>
              </w:rPr>
              <w:t>157</w:t>
            </w:r>
          </w:p>
        </w:tc>
      </w:tr>
      <w:tr w:rsidR="001B763B" w14:paraId="3390D615"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13" w14:textId="77777777" w:rsidR="001B763B" w:rsidRDefault="00000000">
            <w:pPr>
              <w:spacing w:after="200"/>
              <w:rPr>
                <w:rFonts w:eastAsia="Times New Roman"/>
                <w:b/>
                <w:bCs/>
                <w:sz w:val="30"/>
                <w:szCs w:val="30"/>
              </w:rPr>
            </w:pPr>
            <w:r>
              <w:rPr>
                <w:rFonts w:eastAsia="Times New Roman"/>
                <w:b/>
                <w:bCs/>
                <w:sz w:val="30"/>
                <w:szCs w:val="30"/>
              </w:rPr>
              <w:t>244</w:t>
            </w:r>
          </w:p>
        </w:tc>
        <w:tc>
          <w:tcPr>
            <w:tcW w:w="2825" w:type="dxa"/>
            <w:tcBorders>
              <w:top w:val="nil"/>
              <w:left w:val="nil"/>
              <w:bottom w:val="nil"/>
              <w:right w:val="nil"/>
            </w:tcBorders>
            <w:tcMar>
              <w:top w:w="100" w:type="dxa"/>
              <w:left w:w="100" w:type="dxa"/>
              <w:bottom w:w="100" w:type="dxa"/>
              <w:right w:w="100" w:type="dxa"/>
            </w:tcMar>
          </w:tcPr>
          <w:p w14:paraId="3390D614" w14:textId="77777777" w:rsidR="001B763B" w:rsidRDefault="00000000">
            <w:pPr>
              <w:spacing w:after="200"/>
              <w:rPr>
                <w:rFonts w:eastAsia="Times New Roman"/>
                <w:b/>
                <w:bCs/>
                <w:sz w:val="30"/>
                <w:szCs w:val="30"/>
              </w:rPr>
            </w:pPr>
            <w:r>
              <w:rPr>
                <w:rFonts w:eastAsia="Times New Roman"/>
                <w:b/>
                <w:bCs/>
                <w:sz w:val="30"/>
                <w:szCs w:val="30"/>
              </w:rPr>
              <w:t>12</w:t>
            </w:r>
          </w:p>
        </w:tc>
      </w:tr>
      <w:tr w:rsidR="001B763B" w14:paraId="3390D618"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16" w14:textId="77777777" w:rsidR="001B763B" w:rsidRDefault="00000000">
            <w:pPr>
              <w:spacing w:after="200"/>
              <w:rPr>
                <w:rFonts w:eastAsia="Times New Roman"/>
                <w:b/>
                <w:bCs/>
                <w:sz w:val="30"/>
                <w:szCs w:val="30"/>
              </w:rPr>
            </w:pPr>
            <w:r>
              <w:rPr>
                <w:rFonts w:eastAsia="Times New Roman"/>
                <w:b/>
                <w:bCs/>
                <w:sz w:val="30"/>
                <w:szCs w:val="30"/>
              </w:rPr>
              <w:lastRenderedPageBreak/>
              <w:t>245</w:t>
            </w:r>
          </w:p>
        </w:tc>
        <w:tc>
          <w:tcPr>
            <w:tcW w:w="2825" w:type="dxa"/>
            <w:tcBorders>
              <w:top w:val="nil"/>
              <w:left w:val="nil"/>
              <w:bottom w:val="nil"/>
              <w:right w:val="nil"/>
            </w:tcBorders>
            <w:tcMar>
              <w:top w:w="100" w:type="dxa"/>
              <w:left w:w="100" w:type="dxa"/>
              <w:bottom w:w="100" w:type="dxa"/>
              <w:right w:w="100" w:type="dxa"/>
            </w:tcMar>
          </w:tcPr>
          <w:p w14:paraId="3390D617" w14:textId="77777777" w:rsidR="001B763B" w:rsidRDefault="00000000">
            <w:pPr>
              <w:spacing w:after="200"/>
              <w:rPr>
                <w:rFonts w:eastAsia="Times New Roman"/>
                <w:b/>
                <w:bCs/>
                <w:sz w:val="30"/>
                <w:szCs w:val="30"/>
              </w:rPr>
            </w:pPr>
            <w:r>
              <w:rPr>
                <w:rFonts w:eastAsia="Times New Roman"/>
                <w:b/>
                <w:bCs/>
                <w:sz w:val="30"/>
                <w:szCs w:val="30"/>
              </w:rPr>
              <w:t>60</w:t>
            </w:r>
          </w:p>
        </w:tc>
      </w:tr>
      <w:tr w:rsidR="001B763B" w14:paraId="3390D61B"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19" w14:textId="77777777" w:rsidR="001B763B" w:rsidRDefault="00000000">
            <w:pPr>
              <w:spacing w:after="200"/>
              <w:rPr>
                <w:rFonts w:eastAsia="Times New Roman"/>
                <w:b/>
                <w:bCs/>
                <w:sz w:val="30"/>
                <w:szCs w:val="30"/>
              </w:rPr>
            </w:pPr>
            <w:r>
              <w:rPr>
                <w:rFonts w:eastAsia="Times New Roman"/>
                <w:b/>
                <w:bCs/>
                <w:sz w:val="30"/>
                <w:szCs w:val="30"/>
              </w:rPr>
              <w:t>247</w:t>
            </w:r>
          </w:p>
        </w:tc>
        <w:tc>
          <w:tcPr>
            <w:tcW w:w="2825" w:type="dxa"/>
            <w:tcBorders>
              <w:top w:val="nil"/>
              <w:left w:val="nil"/>
              <w:bottom w:val="nil"/>
              <w:right w:val="nil"/>
            </w:tcBorders>
            <w:tcMar>
              <w:top w:w="100" w:type="dxa"/>
              <w:left w:w="100" w:type="dxa"/>
              <w:bottom w:w="100" w:type="dxa"/>
              <w:right w:w="100" w:type="dxa"/>
            </w:tcMar>
          </w:tcPr>
          <w:p w14:paraId="3390D61A" w14:textId="77777777" w:rsidR="001B763B" w:rsidRDefault="00000000">
            <w:pPr>
              <w:spacing w:after="200"/>
              <w:rPr>
                <w:rFonts w:eastAsia="Times New Roman"/>
                <w:b/>
                <w:bCs/>
                <w:sz w:val="30"/>
                <w:szCs w:val="30"/>
              </w:rPr>
            </w:pPr>
            <w:r>
              <w:rPr>
                <w:rFonts w:eastAsia="Times New Roman"/>
                <w:b/>
                <w:bCs/>
                <w:sz w:val="30"/>
                <w:szCs w:val="30"/>
              </w:rPr>
              <w:t>30</w:t>
            </w:r>
          </w:p>
        </w:tc>
      </w:tr>
      <w:tr w:rsidR="001B763B" w14:paraId="3390D61E"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1C" w14:textId="77777777" w:rsidR="001B763B" w:rsidRDefault="00000000">
            <w:pPr>
              <w:spacing w:after="200"/>
              <w:rPr>
                <w:rFonts w:eastAsia="Times New Roman"/>
                <w:b/>
                <w:bCs/>
                <w:sz w:val="30"/>
                <w:szCs w:val="30"/>
              </w:rPr>
            </w:pPr>
            <w:r>
              <w:rPr>
                <w:rFonts w:eastAsia="Times New Roman"/>
                <w:b/>
                <w:bCs/>
                <w:sz w:val="30"/>
                <w:szCs w:val="30"/>
              </w:rPr>
              <w:t>248</w:t>
            </w:r>
          </w:p>
        </w:tc>
        <w:tc>
          <w:tcPr>
            <w:tcW w:w="2825" w:type="dxa"/>
            <w:tcBorders>
              <w:top w:val="nil"/>
              <w:left w:val="nil"/>
              <w:bottom w:val="nil"/>
              <w:right w:val="nil"/>
            </w:tcBorders>
            <w:tcMar>
              <w:top w:w="100" w:type="dxa"/>
              <w:left w:w="100" w:type="dxa"/>
              <w:bottom w:w="100" w:type="dxa"/>
              <w:right w:w="100" w:type="dxa"/>
            </w:tcMar>
          </w:tcPr>
          <w:p w14:paraId="3390D61D" w14:textId="77777777" w:rsidR="001B763B" w:rsidRDefault="00000000">
            <w:pPr>
              <w:spacing w:after="200"/>
              <w:rPr>
                <w:rFonts w:eastAsia="Times New Roman"/>
                <w:b/>
                <w:bCs/>
                <w:sz w:val="30"/>
                <w:szCs w:val="30"/>
              </w:rPr>
            </w:pPr>
            <w:r>
              <w:rPr>
                <w:rFonts w:eastAsia="Times New Roman"/>
                <w:b/>
                <w:bCs/>
                <w:sz w:val="30"/>
                <w:szCs w:val="30"/>
              </w:rPr>
              <w:t>108</w:t>
            </w:r>
          </w:p>
        </w:tc>
      </w:tr>
      <w:tr w:rsidR="001B763B" w14:paraId="3390D621"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1F" w14:textId="77777777" w:rsidR="001B763B" w:rsidRDefault="00000000">
            <w:pPr>
              <w:spacing w:after="200"/>
              <w:rPr>
                <w:rFonts w:eastAsia="Times New Roman"/>
                <w:b/>
                <w:bCs/>
                <w:sz w:val="30"/>
                <w:szCs w:val="30"/>
              </w:rPr>
            </w:pPr>
            <w:r>
              <w:rPr>
                <w:rFonts w:eastAsia="Times New Roman"/>
                <w:b/>
                <w:bCs/>
                <w:sz w:val="30"/>
                <w:szCs w:val="30"/>
              </w:rPr>
              <w:t>252</w:t>
            </w:r>
          </w:p>
        </w:tc>
        <w:tc>
          <w:tcPr>
            <w:tcW w:w="2825" w:type="dxa"/>
            <w:tcBorders>
              <w:top w:val="nil"/>
              <w:left w:val="nil"/>
              <w:bottom w:val="nil"/>
              <w:right w:val="nil"/>
            </w:tcBorders>
            <w:tcMar>
              <w:top w:w="100" w:type="dxa"/>
              <w:left w:w="100" w:type="dxa"/>
              <w:bottom w:w="100" w:type="dxa"/>
              <w:right w:w="100" w:type="dxa"/>
            </w:tcMar>
          </w:tcPr>
          <w:p w14:paraId="3390D620" w14:textId="77777777" w:rsidR="001B763B" w:rsidRDefault="00000000">
            <w:pPr>
              <w:spacing w:after="200"/>
              <w:rPr>
                <w:rFonts w:eastAsia="Times New Roman"/>
                <w:b/>
                <w:bCs/>
                <w:sz w:val="30"/>
                <w:szCs w:val="30"/>
              </w:rPr>
            </w:pPr>
            <w:r>
              <w:rPr>
                <w:rFonts w:eastAsia="Times New Roman"/>
                <w:b/>
                <w:bCs/>
                <w:sz w:val="30"/>
                <w:szCs w:val="30"/>
              </w:rPr>
              <w:t>3</w:t>
            </w:r>
          </w:p>
        </w:tc>
      </w:tr>
      <w:tr w:rsidR="001B763B" w14:paraId="3390D624"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22" w14:textId="77777777" w:rsidR="001B763B" w:rsidRDefault="00000000">
            <w:pPr>
              <w:spacing w:after="200"/>
              <w:rPr>
                <w:rFonts w:eastAsia="Times New Roman"/>
                <w:b/>
                <w:bCs/>
                <w:sz w:val="30"/>
                <w:szCs w:val="30"/>
              </w:rPr>
            </w:pPr>
            <w:r>
              <w:rPr>
                <w:rFonts w:eastAsia="Times New Roman"/>
                <w:b/>
                <w:bCs/>
                <w:sz w:val="30"/>
                <w:szCs w:val="30"/>
              </w:rPr>
              <w:t>255</w:t>
            </w:r>
          </w:p>
        </w:tc>
        <w:tc>
          <w:tcPr>
            <w:tcW w:w="2825" w:type="dxa"/>
            <w:tcBorders>
              <w:top w:val="nil"/>
              <w:left w:val="nil"/>
              <w:bottom w:val="nil"/>
              <w:right w:val="nil"/>
            </w:tcBorders>
            <w:tcMar>
              <w:top w:w="100" w:type="dxa"/>
              <w:left w:w="100" w:type="dxa"/>
              <w:bottom w:w="100" w:type="dxa"/>
              <w:right w:w="100" w:type="dxa"/>
            </w:tcMar>
          </w:tcPr>
          <w:p w14:paraId="3390D623" w14:textId="77777777" w:rsidR="001B763B" w:rsidRDefault="00000000">
            <w:pPr>
              <w:spacing w:after="200"/>
              <w:rPr>
                <w:rFonts w:eastAsia="Times New Roman"/>
                <w:b/>
                <w:bCs/>
                <w:sz w:val="30"/>
                <w:szCs w:val="30"/>
              </w:rPr>
            </w:pPr>
            <w:r>
              <w:rPr>
                <w:rFonts w:eastAsia="Times New Roman"/>
                <w:b/>
                <w:bCs/>
                <w:sz w:val="30"/>
                <w:szCs w:val="30"/>
              </w:rPr>
              <w:t>233</w:t>
            </w:r>
          </w:p>
        </w:tc>
      </w:tr>
      <w:tr w:rsidR="001B763B" w14:paraId="3390D627"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25" w14:textId="77777777" w:rsidR="001B763B" w:rsidRDefault="00000000">
            <w:pPr>
              <w:spacing w:after="200"/>
              <w:rPr>
                <w:rFonts w:eastAsia="Times New Roman"/>
                <w:b/>
                <w:bCs/>
                <w:sz w:val="30"/>
                <w:szCs w:val="30"/>
              </w:rPr>
            </w:pPr>
            <w:r>
              <w:rPr>
                <w:rFonts w:eastAsia="Times New Roman"/>
                <w:b/>
                <w:bCs/>
                <w:sz w:val="30"/>
                <w:szCs w:val="30"/>
              </w:rPr>
              <w:t>256</w:t>
            </w:r>
          </w:p>
        </w:tc>
        <w:tc>
          <w:tcPr>
            <w:tcW w:w="2825" w:type="dxa"/>
            <w:tcBorders>
              <w:top w:val="nil"/>
              <w:left w:val="nil"/>
              <w:bottom w:val="nil"/>
              <w:right w:val="nil"/>
            </w:tcBorders>
            <w:tcMar>
              <w:top w:w="100" w:type="dxa"/>
              <w:left w:w="100" w:type="dxa"/>
              <w:bottom w:w="100" w:type="dxa"/>
              <w:right w:w="100" w:type="dxa"/>
            </w:tcMar>
          </w:tcPr>
          <w:p w14:paraId="3390D626" w14:textId="77777777" w:rsidR="001B763B" w:rsidRDefault="00000000">
            <w:pPr>
              <w:spacing w:after="200"/>
              <w:rPr>
                <w:rFonts w:eastAsia="Times New Roman"/>
                <w:b/>
                <w:bCs/>
                <w:sz w:val="30"/>
                <w:szCs w:val="30"/>
              </w:rPr>
            </w:pPr>
            <w:r>
              <w:rPr>
                <w:rFonts w:eastAsia="Times New Roman"/>
                <w:b/>
                <w:bCs/>
                <w:sz w:val="30"/>
                <w:szCs w:val="30"/>
              </w:rPr>
              <w:t>1060</w:t>
            </w:r>
          </w:p>
        </w:tc>
      </w:tr>
      <w:tr w:rsidR="001B763B" w14:paraId="3390D62A"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28" w14:textId="77777777" w:rsidR="001B763B" w:rsidRDefault="00000000">
            <w:pPr>
              <w:spacing w:after="200"/>
              <w:rPr>
                <w:rFonts w:eastAsia="Times New Roman"/>
                <w:b/>
                <w:bCs/>
                <w:sz w:val="30"/>
                <w:szCs w:val="30"/>
              </w:rPr>
            </w:pPr>
            <w:r>
              <w:rPr>
                <w:rFonts w:eastAsia="Times New Roman"/>
                <w:b/>
                <w:bCs/>
                <w:sz w:val="30"/>
                <w:szCs w:val="30"/>
              </w:rPr>
              <w:t>257</w:t>
            </w:r>
          </w:p>
        </w:tc>
        <w:tc>
          <w:tcPr>
            <w:tcW w:w="2825" w:type="dxa"/>
            <w:tcBorders>
              <w:top w:val="nil"/>
              <w:left w:val="nil"/>
              <w:bottom w:val="nil"/>
              <w:right w:val="nil"/>
            </w:tcBorders>
            <w:tcMar>
              <w:top w:w="100" w:type="dxa"/>
              <w:left w:w="100" w:type="dxa"/>
              <w:bottom w:w="100" w:type="dxa"/>
              <w:right w:w="100" w:type="dxa"/>
            </w:tcMar>
          </w:tcPr>
          <w:p w14:paraId="3390D629" w14:textId="77777777" w:rsidR="001B763B" w:rsidRDefault="00000000">
            <w:pPr>
              <w:spacing w:after="200"/>
              <w:rPr>
                <w:rFonts w:eastAsia="Times New Roman"/>
                <w:b/>
                <w:bCs/>
                <w:sz w:val="30"/>
                <w:szCs w:val="30"/>
              </w:rPr>
            </w:pPr>
            <w:r>
              <w:rPr>
                <w:rFonts w:eastAsia="Times New Roman"/>
                <w:b/>
                <w:bCs/>
                <w:sz w:val="30"/>
                <w:szCs w:val="30"/>
              </w:rPr>
              <w:t>271</w:t>
            </w:r>
          </w:p>
        </w:tc>
      </w:tr>
      <w:tr w:rsidR="001B763B" w14:paraId="3390D62D"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2B" w14:textId="77777777" w:rsidR="001B763B" w:rsidRDefault="00000000">
            <w:pPr>
              <w:spacing w:after="200"/>
              <w:rPr>
                <w:rFonts w:eastAsia="Times New Roman"/>
                <w:b/>
                <w:bCs/>
                <w:sz w:val="30"/>
                <w:szCs w:val="30"/>
              </w:rPr>
            </w:pPr>
            <w:r>
              <w:rPr>
                <w:rFonts w:eastAsia="Times New Roman"/>
                <w:b/>
                <w:bCs/>
                <w:sz w:val="30"/>
                <w:szCs w:val="30"/>
              </w:rPr>
              <w:t>258</w:t>
            </w:r>
          </w:p>
        </w:tc>
        <w:tc>
          <w:tcPr>
            <w:tcW w:w="2825" w:type="dxa"/>
            <w:tcBorders>
              <w:top w:val="nil"/>
              <w:left w:val="nil"/>
              <w:bottom w:val="nil"/>
              <w:right w:val="nil"/>
            </w:tcBorders>
            <w:tcMar>
              <w:top w:w="100" w:type="dxa"/>
              <w:left w:w="100" w:type="dxa"/>
              <w:bottom w:w="100" w:type="dxa"/>
              <w:right w:w="100" w:type="dxa"/>
            </w:tcMar>
          </w:tcPr>
          <w:p w14:paraId="3390D62C" w14:textId="77777777" w:rsidR="001B763B" w:rsidRDefault="00000000">
            <w:pPr>
              <w:spacing w:after="200"/>
              <w:rPr>
                <w:rFonts w:eastAsia="Times New Roman"/>
                <w:b/>
                <w:bCs/>
                <w:sz w:val="30"/>
                <w:szCs w:val="30"/>
              </w:rPr>
            </w:pPr>
            <w:r>
              <w:rPr>
                <w:rFonts w:eastAsia="Times New Roman"/>
                <w:b/>
                <w:bCs/>
                <w:sz w:val="30"/>
                <w:szCs w:val="30"/>
              </w:rPr>
              <w:t>8</w:t>
            </w:r>
          </w:p>
        </w:tc>
      </w:tr>
      <w:tr w:rsidR="001B763B" w14:paraId="3390D630"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2E" w14:textId="77777777" w:rsidR="001B763B" w:rsidRDefault="00000000">
            <w:pPr>
              <w:spacing w:after="200"/>
              <w:rPr>
                <w:rFonts w:eastAsia="Times New Roman"/>
                <w:b/>
                <w:bCs/>
                <w:sz w:val="30"/>
                <w:szCs w:val="30"/>
              </w:rPr>
            </w:pPr>
            <w:r>
              <w:rPr>
                <w:rFonts w:eastAsia="Times New Roman"/>
                <w:b/>
                <w:bCs/>
                <w:sz w:val="30"/>
                <w:szCs w:val="30"/>
              </w:rPr>
              <w:t>260</w:t>
            </w:r>
          </w:p>
        </w:tc>
        <w:tc>
          <w:tcPr>
            <w:tcW w:w="2825" w:type="dxa"/>
            <w:tcBorders>
              <w:top w:val="nil"/>
              <w:left w:val="nil"/>
              <w:bottom w:val="nil"/>
              <w:right w:val="nil"/>
            </w:tcBorders>
            <w:tcMar>
              <w:top w:w="100" w:type="dxa"/>
              <w:left w:w="100" w:type="dxa"/>
              <w:bottom w:w="100" w:type="dxa"/>
              <w:right w:w="100" w:type="dxa"/>
            </w:tcMar>
          </w:tcPr>
          <w:p w14:paraId="3390D62F" w14:textId="77777777" w:rsidR="001B763B" w:rsidRDefault="00000000">
            <w:pPr>
              <w:spacing w:after="200"/>
              <w:rPr>
                <w:rFonts w:eastAsia="Times New Roman"/>
                <w:b/>
                <w:bCs/>
                <w:sz w:val="30"/>
                <w:szCs w:val="30"/>
              </w:rPr>
            </w:pPr>
            <w:r>
              <w:rPr>
                <w:rFonts w:eastAsia="Times New Roman"/>
                <w:b/>
                <w:bCs/>
                <w:sz w:val="30"/>
                <w:szCs w:val="30"/>
              </w:rPr>
              <w:t>28</w:t>
            </w:r>
          </w:p>
        </w:tc>
      </w:tr>
      <w:tr w:rsidR="001B763B" w14:paraId="3390D633"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31" w14:textId="77777777" w:rsidR="001B763B" w:rsidRDefault="00000000">
            <w:pPr>
              <w:spacing w:after="200"/>
              <w:rPr>
                <w:rFonts w:eastAsia="Times New Roman"/>
                <w:b/>
                <w:bCs/>
                <w:sz w:val="30"/>
                <w:szCs w:val="30"/>
              </w:rPr>
            </w:pPr>
            <w:r>
              <w:rPr>
                <w:rFonts w:eastAsia="Times New Roman"/>
                <w:b/>
                <w:bCs/>
                <w:sz w:val="30"/>
                <w:szCs w:val="30"/>
              </w:rPr>
              <w:t>261</w:t>
            </w:r>
          </w:p>
        </w:tc>
        <w:tc>
          <w:tcPr>
            <w:tcW w:w="2825" w:type="dxa"/>
            <w:tcBorders>
              <w:top w:val="nil"/>
              <w:left w:val="nil"/>
              <w:bottom w:val="nil"/>
              <w:right w:val="nil"/>
            </w:tcBorders>
            <w:tcMar>
              <w:top w:w="100" w:type="dxa"/>
              <w:left w:w="100" w:type="dxa"/>
              <w:bottom w:w="100" w:type="dxa"/>
              <w:right w:w="100" w:type="dxa"/>
            </w:tcMar>
          </w:tcPr>
          <w:p w14:paraId="3390D632" w14:textId="77777777" w:rsidR="001B763B" w:rsidRDefault="00000000">
            <w:pPr>
              <w:spacing w:after="200"/>
              <w:rPr>
                <w:rFonts w:eastAsia="Times New Roman"/>
                <w:b/>
                <w:bCs/>
                <w:sz w:val="30"/>
                <w:szCs w:val="30"/>
              </w:rPr>
            </w:pPr>
            <w:r>
              <w:rPr>
                <w:rFonts w:eastAsia="Times New Roman"/>
                <w:b/>
                <w:bCs/>
                <w:sz w:val="30"/>
                <w:szCs w:val="30"/>
              </w:rPr>
              <w:t>301</w:t>
            </w:r>
          </w:p>
        </w:tc>
      </w:tr>
      <w:tr w:rsidR="001B763B" w14:paraId="3390D636"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34" w14:textId="77777777" w:rsidR="001B763B" w:rsidRDefault="00000000">
            <w:pPr>
              <w:spacing w:after="200"/>
              <w:rPr>
                <w:rFonts w:eastAsia="Times New Roman"/>
                <w:b/>
                <w:bCs/>
                <w:sz w:val="30"/>
                <w:szCs w:val="30"/>
              </w:rPr>
            </w:pPr>
            <w:r>
              <w:rPr>
                <w:rFonts w:eastAsia="Times New Roman"/>
                <w:b/>
                <w:bCs/>
                <w:sz w:val="30"/>
                <w:szCs w:val="30"/>
              </w:rPr>
              <w:t>270</w:t>
            </w:r>
          </w:p>
        </w:tc>
        <w:tc>
          <w:tcPr>
            <w:tcW w:w="2825" w:type="dxa"/>
            <w:tcBorders>
              <w:top w:val="nil"/>
              <w:left w:val="nil"/>
              <w:bottom w:val="nil"/>
              <w:right w:val="nil"/>
            </w:tcBorders>
            <w:tcMar>
              <w:top w:w="100" w:type="dxa"/>
              <w:left w:w="100" w:type="dxa"/>
              <w:bottom w:w="100" w:type="dxa"/>
              <w:right w:w="100" w:type="dxa"/>
            </w:tcMar>
          </w:tcPr>
          <w:p w14:paraId="3390D635" w14:textId="77777777" w:rsidR="001B763B" w:rsidRDefault="00000000">
            <w:pPr>
              <w:spacing w:after="200"/>
              <w:rPr>
                <w:rFonts w:eastAsia="Times New Roman"/>
                <w:b/>
                <w:bCs/>
                <w:sz w:val="30"/>
                <w:szCs w:val="30"/>
              </w:rPr>
            </w:pPr>
            <w:r>
              <w:rPr>
                <w:rFonts w:eastAsia="Times New Roman"/>
                <w:b/>
                <w:bCs/>
                <w:sz w:val="30"/>
                <w:szCs w:val="30"/>
              </w:rPr>
              <w:t>7</w:t>
            </w:r>
          </w:p>
        </w:tc>
      </w:tr>
      <w:tr w:rsidR="001B763B" w14:paraId="3390D639"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37" w14:textId="77777777" w:rsidR="001B763B" w:rsidRDefault="00000000">
            <w:pPr>
              <w:spacing w:after="200"/>
              <w:rPr>
                <w:rFonts w:eastAsia="Times New Roman"/>
                <w:b/>
                <w:bCs/>
                <w:sz w:val="30"/>
                <w:szCs w:val="30"/>
              </w:rPr>
            </w:pPr>
            <w:r>
              <w:rPr>
                <w:rFonts w:eastAsia="Times New Roman"/>
                <w:b/>
                <w:bCs/>
                <w:sz w:val="30"/>
                <w:szCs w:val="30"/>
              </w:rPr>
              <w:t>271</w:t>
            </w:r>
          </w:p>
        </w:tc>
        <w:tc>
          <w:tcPr>
            <w:tcW w:w="2825" w:type="dxa"/>
            <w:tcBorders>
              <w:top w:val="nil"/>
              <w:left w:val="nil"/>
              <w:bottom w:val="nil"/>
              <w:right w:val="nil"/>
            </w:tcBorders>
            <w:tcMar>
              <w:top w:w="100" w:type="dxa"/>
              <w:left w:w="100" w:type="dxa"/>
              <w:bottom w:w="100" w:type="dxa"/>
              <w:right w:w="100" w:type="dxa"/>
            </w:tcMar>
          </w:tcPr>
          <w:p w14:paraId="3390D638" w14:textId="77777777" w:rsidR="001B763B" w:rsidRDefault="00000000">
            <w:pPr>
              <w:spacing w:after="200"/>
              <w:rPr>
                <w:rFonts w:eastAsia="Times New Roman"/>
                <w:b/>
                <w:bCs/>
                <w:sz w:val="30"/>
                <w:szCs w:val="30"/>
              </w:rPr>
            </w:pPr>
            <w:r>
              <w:rPr>
                <w:rFonts w:eastAsia="Times New Roman"/>
                <w:b/>
                <w:bCs/>
                <w:sz w:val="30"/>
                <w:szCs w:val="30"/>
              </w:rPr>
              <w:t>213</w:t>
            </w:r>
          </w:p>
        </w:tc>
      </w:tr>
      <w:tr w:rsidR="001B763B" w14:paraId="3390D63C"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3A" w14:textId="77777777" w:rsidR="001B763B" w:rsidRDefault="00000000">
            <w:pPr>
              <w:spacing w:after="200"/>
              <w:rPr>
                <w:rFonts w:eastAsia="Times New Roman"/>
                <w:b/>
                <w:bCs/>
                <w:sz w:val="30"/>
                <w:szCs w:val="30"/>
              </w:rPr>
            </w:pPr>
            <w:r>
              <w:rPr>
                <w:rFonts w:eastAsia="Times New Roman"/>
                <w:b/>
                <w:bCs/>
                <w:sz w:val="30"/>
                <w:szCs w:val="30"/>
              </w:rPr>
              <w:t>272</w:t>
            </w:r>
          </w:p>
        </w:tc>
        <w:tc>
          <w:tcPr>
            <w:tcW w:w="2825" w:type="dxa"/>
            <w:tcBorders>
              <w:top w:val="nil"/>
              <w:left w:val="nil"/>
              <w:bottom w:val="nil"/>
              <w:right w:val="nil"/>
            </w:tcBorders>
            <w:tcMar>
              <w:top w:w="100" w:type="dxa"/>
              <w:left w:w="100" w:type="dxa"/>
              <w:bottom w:w="100" w:type="dxa"/>
              <w:right w:w="100" w:type="dxa"/>
            </w:tcMar>
          </w:tcPr>
          <w:p w14:paraId="3390D63B" w14:textId="77777777" w:rsidR="001B763B" w:rsidRDefault="00000000">
            <w:pPr>
              <w:spacing w:after="200"/>
              <w:rPr>
                <w:rFonts w:eastAsia="Times New Roman"/>
                <w:b/>
                <w:bCs/>
                <w:sz w:val="30"/>
                <w:szCs w:val="30"/>
              </w:rPr>
            </w:pPr>
            <w:r>
              <w:rPr>
                <w:rFonts w:eastAsia="Times New Roman"/>
                <w:b/>
                <w:bCs/>
                <w:sz w:val="30"/>
                <w:szCs w:val="30"/>
              </w:rPr>
              <w:t>3</w:t>
            </w:r>
          </w:p>
        </w:tc>
      </w:tr>
      <w:tr w:rsidR="001B763B" w14:paraId="3390D63F"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3D" w14:textId="77777777" w:rsidR="001B763B" w:rsidRDefault="00000000">
            <w:pPr>
              <w:spacing w:after="200"/>
              <w:rPr>
                <w:rFonts w:eastAsia="Times New Roman"/>
                <w:b/>
                <w:bCs/>
                <w:sz w:val="30"/>
                <w:szCs w:val="30"/>
              </w:rPr>
            </w:pPr>
            <w:r>
              <w:rPr>
                <w:rFonts w:eastAsia="Times New Roman"/>
                <w:b/>
                <w:bCs/>
                <w:sz w:val="30"/>
                <w:szCs w:val="30"/>
              </w:rPr>
              <w:t>273</w:t>
            </w:r>
          </w:p>
        </w:tc>
        <w:tc>
          <w:tcPr>
            <w:tcW w:w="2825" w:type="dxa"/>
            <w:tcBorders>
              <w:top w:val="nil"/>
              <w:left w:val="nil"/>
              <w:bottom w:val="nil"/>
              <w:right w:val="nil"/>
            </w:tcBorders>
            <w:tcMar>
              <w:top w:w="100" w:type="dxa"/>
              <w:left w:w="100" w:type="dxa"/>
              <w:bottom w:w="100" w:type="dxa"/>
              <w:right w:w="100" w:type="dxa"/>
            </w:tcMar>
          </w:tcPr>
          <w:p w14:paraId="3390D63E" w14:textId="77777777" w:rsidR="001B763B" w:rsidRDefault="00000000">
            <w:pPr>
              <w:spacing w:after="200"/>
              <w:rPr>
                <w:rFonts w:eastAsia="Times New Roman"/>
                <w:b/>
                <w:bCs/>
                <w:sz w:val="30"/>
                <w:szCs w:val="30"/>
              </w:rPr>
            </w:pPr>
            <w:r>
              <w:rPr>
                <w:rFonts w:eastAsia="Times New Roman"/>
                <w:b/>
                <w:bCs/>
                <w:sz w:val="30"/>
                <w:szCs w:val="30"/>
              </w:rPr>
              <w:t>44</w:t>
            </w:r>
          </w:p>
        </w:tc>
      </w:tr>
      <w:tr w:rsidR="001B763B" w14:paraId="3390D642"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40" w14:textId="77777777" w:rsidR="001B763B" w:rsidRDefault="00000000">
            <w:pPr>
              <w:spacing w:after="200"/>
              <w:rPr>
                <w:rFonts w:eastAsia="Times New Roman"/>
                <w:b/>
                <w:bCs/>
                <w:sz w:val="30"/>
                <w:szCs w:val="30"/>
              </w:rPr>
            </w:pPr>
            <w:r>
              <w:rPr>
                <w:rFonts w:eastAsia="Times New Roman"/>
                <w:b/>
                <w:bCs/>
                <w:sz w:val="30"/>
                <w:szCs w:val="30"/>
              </w:rPr>
              <w:t>274</w:t>
            </w:r>
          </w:p>
        </w:tc>
        <w:tc>
          <w:tcPr>
            <w:tcW w:w="2825" w:type="dxa"/>
            <w:tcBorders>
              <w:top w:val="nil"/>
              <w:left w:val="nil"/>
              <w:bottom w:val="nil"/>
              <w:right w:val="nil"/>
            </w:tcBorders>
            <w:tcMar>
              <w:top w:w="100" w:type="dxa"/>
              <w:left w:w="100" w:type="dxa"/>
              <w:bottom w:w="100" w:type="dxa"/>
              <w:right w:w="100" w:type="dxa"/>
            </w:tcMar>
          </w:tcPr>
          <w:p w14:paraId="3390D641" w14:textId="77777777" w:rsidR="001B763B" w:rsidRDefault="00000000">
            <w:pPr>
              <w:spacing w:after="200"/>
              <w:rPr>
                <w:rFonts w:eastAsia="Times New Roman"/>
                <w:b/>
                <w:bCs/>
                <w:sz w:val="30"/>
                <w:szCs w:val="30"/>
              </w:rPr>
            </w:pPr>
            <w:r>
              <w:rPr>
                <w:rFonts w:eastAsia="Times New Roman"/>
                <w:b/>
                <w:bCs/>
                <w:sz w:val="30"/>
                <w:szCs w:val="30"/>
              </w:rPr>
              <w:t>1</w:t>
            </w:r>
          </w:p>
        </w:tc>
      </w:tr>
      <w:tr w:rsidR="001B763B" w14:paraId="3390D645"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43" w14:textId="77777777" w:rsidR="001B763B" w:rsidRDefault="00000000">
            <w:pPr>
              <w:spacing w:after="200"/>
              <w:rPr>
                <w:rFonts w:eastAsia="Times New Roman"/>
                <w:b/>
                <w:bCs/>
                <w:sz w:val="30"/>
                <w:szCs w:val="30"/>
              </w:rPr>
            </w:pPr>
            <w:r>
              <w:rPr>
                <w:rFonts w:eastAsia="Times New Roman"/>
                <w:b/>
                <w:bCs/>
                <w:sz w:val="30"/>
                <w:szCs w:val="30"/>
              </w:rPr>
              <w:t>276</w:t>
            </w:r>
          </w:p>
        </w:tc>
        <w:tc>
          <w:tcPr>
            <w:tcW w:w="2825" w:type="dxa"/>
            <w:tcBorders>
              <w:top w:val="nil"/>
              <w:left w:val="nil"/>
              <w:bottom w:val="nil"/>
              <w:right w:val="nil"/>
            </w:tcBorders>
            <w:tcMar>
              <w:top w:w="100" w:type="dxa"/>
              <w:left w:w="100" w:type="dxa"/>
              <w:bottom w:w="100" w:type="dxa"/>
              <w:right w:w="100" w:type="dxa"/>
            </w:tcMar>
          </w:tcPr>
          <w:p w14:paraId="3390D644" w14:textId="77777777" w:rsidR="001B763B" w:rsidRDefault="00000000">
            <w:pPr>
              <w:spacing w:after="200"/>
              <w:rPr>
                <w:rFonts w:eastAsia="Times New Roman"/>
                <w:b/>
                <w:bCs/>
                <w:sz w:val="30"/>
                <w:szCs w:val="30"/>
              </w:rPr>
            </w:pPr>
            <w:r>
              <w:rPr>
                <w:rFonts w:eastAsia="Times New Roman"/>
                <w:b/>
                <w:bCs/>
                <w:sz w:val="30"/>
                <w:szCs w:val="30"/>
              </w:rPr>
              <w:t>2</w:t>
            </w:r>
          </w:p>
        </w:tc>
      </w:tr>
      <w:tr w:rsidR="001B763B" w14:paraId="3390D648"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46" w14:textId="77777777" w:rsidR="001B763B" w:rsidRDefault="00000000">
            <w:pPr>
              <w:spacing w:after="200"/>
              <w:rPr>
                <w:rFonts w:eastAsia="Times New Roman"/>
                <w:b/>
                <w:bCs/>
                <w:sz w:val="30"/>
                <w:szCs w:val="30"/>
              </w:rPr>
            </w:pPr>
            <w:r>
              <w:rPr>
                <w:rFonts w:eastAsia="Times New Roman"/>
                <w:b/>
                <w:bCs/>
                <w:sz w:val="30"/>
                <w:szCs w:val="30"/>
              </w:rPr>
              <w:lastRenderedPageBreak/>
              <w:t>277</w:t>
            </w:r>
          </w:p>
        </w:tc>
        <w:tc>
          <w:tcPr>
            <w:tcW w:w="2825" w:type="dxa"/>
            <w:tcBorders>
              <w:top w:val="nil"/>
              <w:left w:val="nil"/>
              <w:bottom w:val="nil"/>
              <w:right w:val="nil"/>
            </w:tcBorders>
            <w:tcMar>
              <w:top w:w="100" w:type="dxa"/>
              <w:left w:w="100" w:type="dxa"/>
              <w:bottom w:w="100" w:type="dxa"/>
              <w:right w:w="100" w:type="dxa"/>
            </w:tcMar>
          </w:tcPr>
          <w:p w14:paraId="3390D647" w14:textId="77777777" w:rsidR="001B763B" w:rsidRDefault="00000000">
            <w:pPr>
              <w:spacing w:after="200"/>
              <w:rPr>
                <w:rFonts w:eastAsia="Times New Roman"/>
                <w:b/>
                <w:bCs/>
                <w:sz w:val="30"/>
                <w:szCs w:val="30"/>
              </w:rPr>
            </w:pPr>
            <w:r>
              <w:rPr>
                <w:rFonts w:eastAsia="Times New Roman"/>
                <w:b/>
                <w:bCs/>
                <w:sz w:val="30"/>
                <w:szCs w:val="30"/>
              </w:rPr>
              <w:t>28</w:t>
            </w:r>
          </w:p>
        </w:tc>
      </w:tr>
      <w:tr w:rsidR="001B763B" w14:paraId="3390D64B"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49" w14:textId="77777777" w:rsidR="001B763B" w:rsidRDefault="00000000">
            <w:pPr>
              <w:spacing w:after="200"/>
              <w:rPr>
                <w:rFonts w:eastAsia="Times New Roman"/>
                <w:b/>
                <w:bCs/>
                <w:sz w:val="30"/>
                <w:szCs w:val="30"/>
              </w:rPr>
            </w:pPr>
            <w:r>
              <w:rPr>
                <w:rFonts w:eastAsia="Times New Roman"/>
                <w:b/>
                <w:bCs/>
                <w:sz w:val="30"/>
                <w:szCs w:val="30"/>
              </w:rPr>
              <w:t>278</w:t>
            </w:r>
          </w:p>
        </w:tc>
        <w:tc>
          <w:tcPr>
            <w:tcW w:w="2825" w:type="dxa"/>
            <w:tcBorders>
              <w:top w:val="nil"/>
              <w:left w:val="nil"/>
              <w:bottom w:val="nil"/>
              <w:right w:val="nil"/>
            </w:tcBorders>
            <w:tcMar>
              <w:top w:w="100" w:type="dxa"/>
              <w:left w:w="100" w:type="dxa"/>
              <w:bottom w:w="100" w:type="dxa"/>
              <w:right w:w="100" w:type="dxa"/>
            </w:tcMar>
          </w:tcPr>
          <w:p w14:paraId="3390D64A" w14:textId="77777777" w:rsidR="001B763B" w:rsidRDefault="00000000">
            <w:pPr>
              <w:spacing w:after="200"/>
              <w:rPr>
                <w:rFonts w:eastAsia="Times New Roman"/>
                <w:b/>
                <w:bCs/>
                <w:sz w:val="30"/>
                <w:szCs w:val="30"/>
              </w:rPr>
            </w:pPr>
            <w:r>
              <w:rPr>
                <w:rFonts w:eastAsia="Times New Roman"/>
                <w:b/>
                <w:bCs/>
                <w:sz w:val="30"/>
                <w:szCs w:val="30"/>
              </w:rPr>
              <w:t>35</w:t>
            </w:r>
          </w:p>
        </w:tc>
      </w:tr>
      <w:tr w:rsidR="001B763B" w14:paraId="3390D64E"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4C" w14:textId="77777777" w:rsidR="001B763B" w:rsidRDefault="00000000">
            <w:pPr>
              <w:spacing w:after="200"/>
              <w:rPr>
                <w:rFonts w:eastAsia="Times New Roman"/>
                <w:b/>
                <w:bCs/>
                <w:sz w:val="30"/>
                <w:szCs w:val="30"/>
              </w:rPr>
            </w:pPr>
            <w:r>
              <w:rPr>
                <w:rFonts w:eastAsia="Times New Roman"/>
                <w:b/>
                <w:bCs/>
                <w:sz w:val="30"/>
                <w:szCs w:val="30"/>
              </w:rPr>
              <w:t>279</w:t>
            </w:r>
          </w:p>
        </w:tc>
        <w:tc>
          <w:tcPr>
            <w:tcW w:w="2825" w:type="dxa"/>
            <w:tcBorders>
              <w:top w:val="nil"/>
              <w:left w:val="nil"/>
              <w:bottom w:val="nil"/>
              <w:right w:val="nil"/>
            </w:tcBorders>
            <w:tcMar>
              <w:top w:w="100" w:type="dxa"/>
              <w:left w:w="100" w:type="dxa"/>
              <w:bottom w:w="100" w:type="dxa"/>
              <w:right w:w="100" w:type="dxa"/>
            </w:tcMar>
          </w:tcPr>
          <w:p w14:paraId="3390D64D" w14:textId="77777777" w:rsidR="001B763B" w:rsidRDefault="00000000">
            <w:pPr>
              <w:spacing w:after="200"/>
              <w:rPr>
                <w:rFonts w:eastAsia="Times New Roman"/>
                <w:b/>
                <w:bCs/>
                <w:sz w:val="30"/>
                <w:szCs w:val="30"/>
              </w:rPr>
            </w:pPr>
            <w:r>
              <w:rPr>
                <w:rFonts w:eastAsia="Times New Roman"/>
                <w:b/>
                <w:bCs/>
                <w:sz w:val="30"/>
                <w:szCs w:val="30"/>
              </w:rPr>
              <w:t>2</w:t>
            </w:r>
          </w:p>
        </w:tc>
      </w:tr>
      <w:tr w:rsidR="001B763B" w14:paraId="3390D651"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4F" w14:textId="77777777" w:rsidR="001B763B" w:rsidRDefault="00000000">
            <w:pPr>
              <w:spacing w:after="200"/>
              <w:rPr>
                <w:rFonts w:eastAsia="Times New Roman"/>
                <w:b/>
                <w:bCs/>
                <w:sz w:val="30"/>
                <w:szCs w:val="30"/>
              </w:rPr>
            </w:pPr>
            <w:r>
              <w:rPr>
                <w:rFonts w:eastAsia="Times New Roman"/>
                <w:b/>
                <w:bCs/>
                <w:sz w:val="30"/>
                <w:szCs w:val="30"/>
              </w:rPr>
              <w:t>280</w:t>
            </w:r>
          </w:p>
        </w:tc>
        <w:tc>
          <w:tcPr>
            <w:tcW w:w="2825" w:type="dxa"/>
            <w:tcBorders>
              <w:top w:val="nil"/>
              <w:left w:val="nil"/>
              <w:bottom w:val="nil"/>
              <w:right w:val="nil"/>
            </w:tcBorders>
            <w:tcMar>
              <w:top w:w="100" w:type="dxa"/>
              <w:left w:w="100" w:type="dxa"/>
              <w:bottom w:w="100" w:type="dxa"/>
              <w:right w:w="100" w:type="dxa"/>
            </w:tcMar>
          </w:tcPr>
          <w:p w14:paraId="3390D650" w14:textId="77777777" w:rsidR="001B763B" w:rsidRDefault="00000000">
            <w:pPr>
              <w:spacing w:after="200"/>
              <w:rPr>
                <w:rFonts w:eastAsia="Times New Roman"/>
                <w:b/>
                <w:bCs/>
                <w:sz w:val="30"/>
                <w:szCs w:val="30"/>
              </w:rPr>
            </w:pPr>
            <w:r>
              <w:rPr>
                <w:rFonts w:eastAsia="Times New Roman"/>
                <w:b/>
                <w:bCs/>
                <w:sz w:val="30"/>
                <w:szCs w:val="30"/>
              </w:rPr>
              <w:t>10</w:t>
            </w:r>
          </w:p>
        </w:tc>
      </w:tr>
      <w:tr w:rsidR="001B763B" w14:paraId="3390D654"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52" w14:textId="77777777" w:rsidR="001B763B" w:rsidRDefault="00000000">
            <w:pPr>
              <w:spacing w:after="200"/>
              <w:rPr>
                <w:rFonts w:eastAsia="Times New Roman"/>
                <w:b/>
                <w:bCs/>
                <w:sz w:val="30"/>
                <w:szCs w:val="30"/>
              </w:rPr>
            </w:pPr>
            <w:r>
              <w:rPr>
                <w:rFonts w:eastAsia="Times New Roman"/>
                <w:b/>
                <w:bCs/>
                <w:sz w:val="30"/>
                <w:szCs w:val="30"/>
              </w:rPr>
              <w:t>281</w:t>
            </w:r>
          </w:p>
        </w:tc>
        <w:tc>
          <w:tcPr>
            <w:tcW w:w="2825" w:type="dxa"/>
            <w:tcBorders>
              <w:top w:val="nil"/>
              <w:left w:val="nil"/>
              <w:bottom w:val="nil"/>
              <w:right w:val="nil"/>
            </w:tcBorders>
            <w:tcMar>
              <w:top w:w="100" w:type="dxa"/>
              <w:left w:w="100" w:type="dxa"/>
              <w:bottom w:w="100" w:type="dxa"/>
              <w:right w:w="100" w:type="dxa"/>
            </w:tcMar>
          </w:tcPr>
          <w:p w14:paraId="3390D653" w14:textId="77777777" w:rsidR="001B763B" w:rsidRDefault="00000000">
            <w:pPr>
              <w:spacing w:after="200"/>
              <w:rPr>
                <w:rFonts w:eastAsia="Times New Roman"/>
                <w:b/>
                <w:bCs/>
                <w:sz w:val="30"/>
                <w:szCs w:val="30"/>
              </w:rPr>
            </w:pPr>
            <w:r>
              <w:rPr>
                <w:rFonts w:eastAsia="Times New Roman"/>
                <w:b/>
                <w:bCs/>
                <w:sz w:val="30"/>
                <w:szCs w:val="30"/>
              </w:rPr>
              <w:t>377</w:t>
            </w:r>
          </w:p>
        </w:tc>
      </w:tr>
      <w:tr w:rsidR="001B763B" w14:paraId="3390D657"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55" w14:textId="77777777" w:rsidR="001B763B" w:rsidRDefault="00000000">
            <w:pPr>
              <w:spacing w:after="200"/>
              <w:rPr>
                <w:rFonts w:eastAsia="Times New Roman"/>
                <w:b/>
                <w:bCs/>
                <w:sz w:val="30"/>
                <w:szCs w:val="30"/>
              </w:rPr>
            </w:pPr>
            <w:r>
              <w:rPr>
                <w:rFonts w:eastAsia="Times New Roman"/>
                <w:b/>
                <w:bCs/>
                <w:sz w:val="30"/>
                <w:szCs w:val="30"/>
              </w:rPr>
              <w:t>282</w:t>
            </w:r>
          </w:p>
        </w:tc>
        <w:tc>
          <w:tcPr>
            <w:tcW w:w="2825" w:type="dxa"/>
            <w:tcBorders>
              <w:top w:val="nil"/>
              <w:left w:val="nil"/>
              <w:bottom w:val="nil"/>
              <w:right w:val="nil"/>
            </w:tcBorders>
            <w:tcMar>
              <w:top w:w="100" w:type="dxa"/>
              <w:left w:w="100" w:type="dxa"/>
              <w:bottom w:w="100" w:type="dxa"/>
              <w:right w:w="100" w:type="dxa"/>
            </w:tcMar>
          </w:tcPr>
          <w:p w14:paraId="3390D656" w14:textId="77777777" w:rsidR="001B763B" w:rsidRDefault="00000000">
            <w:pPr>
              <w:spacing w:after="200"/>
              <w:rPr>
                <w:rFonts w:eastAsia="Times New Roman"/>
                <w:b/>
                <w:bCs/>
                <w:sz w:val="30"/>
                <w:szCs w:val="30"/>
              </w:rPr>
            </w:pPr>
            <w:r>
              <w:rPr>
                <w:rFonts w:eastAsia="Times New Roman"/>
                <w:b/>
                <w:bCs/>
                <w:sz w:val="30"/>
                <w:szCs w:val="30"/>
              </w:rPr>
              <w:t>20</w:t>
            </w:r>
          </w:p>
        </w:tc>
      </w:tr>
      <w:tr w:rsidR="001B763B" w14:paraId="3390D65A"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58" w14:textId="77777777" w:rsidR="001B763B" w:rsidRDefault="00000000">
            <w:pPr>
              <w:spacing w:after="200"/>
              <w:rPr>
                <w:rFonts w:eastAsia="Times New Roman"/>
                <w:b/>
                <w:bCs/>
                <w:sz w:val="30"/>
                <w:szCs w:val="30"/>
              </w:rPr>
            </w:pPr>
            <w:r>
              <w:rPr>
                <w:rFonts w:eastAsia="Times New Roman"/>
                <w:b/>
                <w:bCs/>
                <w:sz w:val="30"/>
                <w:szCs w:val="30"/>
              </w:rPr>
              <w:t>284</w:t>
            </w:r>
          </w:p>
        </w:tc>
        <w:tc>
          <w:tcPr>
            <w:tcW w:w="2825" w:type="dxa"/>
            <w:tcBorders>
              <w:top w:val="nil"/>
              <w:left w:val="nil"/>
              <w:bottom w:val="nil"/>
              <w:right w:val="nil"/>
            </w:tcBorders>
            <w:tcMar>
              <w:top w:w="100" w:type="dxa"/>
              <w:left w:w="100" w:type="dxa"/>
              <w:bottom w:w="100" w:type="dxa"/>
              <w:right w:w="100" w:type="dxa"/>
            </w:tcMar>
          </w:tcPr>
          <w:p w14:paraId="3390D659" w14:textId="77777777" w:rsidR="001B763B" w:rsidRDefault="00000000">
            <w:pPr>
              <w:spacing w:after="200"/>
              <w:rPr>
                <w:rFonts w:eastAsia="Times New Roman"/>
                <w:b/>
                <w:bCs/>
                <w:sz w:val="30"/>
                <w:szCs w:val="30"/>
              </w:rPr>
            </w:pPr>
            <w:r>
              <w:rPr>
                <w:rFonts w:eastAsia="Times New Roman"/>
                <w:b/>
                <w:bCs/>
                <w:sz w:val="30"/>
                <w:szCs w:val="30"/>
              </w:rPr>
              <w:t>19</w:t>
            </w:r>
          </w:p>
        </w:tc>
      </w:tr>
      <w:tr w:rsidR="001B763B" w14:paraId="3390D65D"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5B" w14:textId="77777777" w:rsidR="001B763B" w:rsidRDefault="00000000">
            <w:pPr>
              <w:spacing w:after="200"/>
              <w:rPr>
                <w:rFonts w:eastAsia="Times New Roman"/>
                <w:b/>
                <w:bCs/>
                <w:sz w:val="30"/>
                <w:szCs w:val="30"/>
              </w:rPr>
            </w:pPr>
            <w:r>
              <w:rPr>
                <w:rFonts w:eastAsia="Times New Roman"/>
                <w:b/>
                <w:bCs/>
                <w:sz w:val="30"/>
                <w:szCs w:val="30"/>
              </w:rPr>
              <w:t>285</w:t>
            </w:r>
          </w:p>
        </w:tc>
        <w:tc>
          <w:tcPr>
            <w:tcW w:w="2825" w:type="dxa"/>
            <w:tcBorders>
              <w:top w:val="nil"/>
              <w:left w:val="nil"/>
              <w:bottom w:val="nil"/>
              <w:right w:val="nil"/>
            </w:tcBorders>
            <w:tcMar>
              <w:top w:w="100" w:type="dxa"/>
              <w:left w:w="100" w:type="dxa"/>
              <w:bottom w:w="100" w:type="dxa"/>
              <w:right w:w="100" w:type="dxa"/>
            </w:tcMar>
          </w:tcPr>
          <w:p w14:paraId="3390D65C" w14:textId="77777777" w:rsidR="001B763B" w:rsidRDefault="00000000">
            <w:pPr>
              <w:spacing w:after="200"/>
              <w:rPr>
                <w:rFonts w:eastAsia="Times New Roman"/>
                <w:b/>
                <w:bCs/>
                <w:sz w:val="30"/>
                <w:szCs w:val="30"/>
              </w:rPr>
            </w:pPr>
            <w:r>
              <w:rPr>
                <w:rFonts w:eastAsia="Times New Roman"/>
                <w:b/>
                <w:bCs/>
                <w:sz w:val="30"/>
                <w:szCs w:val="30"/>
              </w:rPr>
              <w:t>17</w:t>
            </w:r>
          </w:p>
        </w:tc>
      </w:tr>
      <w:tr w:rsidR="001B763B" w14:paraId="3390D660"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5E" w14:textId="77777777" w:rsidR="001B763B" w:rsidRDefault="00000000">
            <w:pPr>
              <w:spacing w:after="200"/>
              <w:rPr>
                <w:rFonts w:eastAsia="Times New Roman"/>
                <w:b/>
                <w:bCs/>
                <w:sz w:val="30"/>
                <w:szCs w:val="30"/>
              </w:rPr>
            </w:pPr>
            <w:r>
              <w:rPr>
                <w:rFonts w:eastAsia="Times New Roman"/>
                <w:b/>
                <w:bCs/>
                <w:sz w:val="30"/>
                <w:szCs w:val="30"/>
              </w:rPr>
              <w:t>287</w:t>
            </w:r>
          </w:p>
        </w:tc>
        <w:tc>
          <w:tcPr>
            <w:tcW w:w="2825" w:type="dxa"/>
            <w:tcBorders>
              <w:top w:val="nil"/>
              <w:left w:val="nil"/>
              <w:bottom w:val="nil"/>
              <w:right w:val="nil"/>
            </w:tcBorders>
            <w:tcMar>
              <w:top w:w="100" w:type="dxa"/>
              <w:left w:w="100" w:type="dxa"/>
              <w:bottom w:w="100" w:type="dxa"/>
              <w:right w:w="100" w:type="dxa"/>
            </w:tcMar>
          </w:tcPr>
          <w:p w14:paraId="3390D65F" w14:textId="77777777" w:rsidR="001B763B" w:rsidRDefault="00000000">
            <w:pPr>
              <w:spacing w:after="200"/>
              <w:rPr>
                <w:rFonts w:eastAsia="Times New Roman"/>
                <w:b/>
                <w:bCs/>
                <w:sz w:val="30"/>
                <w:szCs w:val="30"/>
              </w:rPr>
            </w:pPr>
            <w:r>
              <w:rPr>
                <w:rFonts w:eastAsia="Times New Roman"/>
                <w:b/>
                <w:bCs/>
                <w:sz w:val="30"/>
                <w:szCs w:val="30"/>
              </w:rPr>
              <w:t>114</w:t>
            </w:r>
          </w:p>
        </w:tc>
      </w:tr>
      <w:tr w:rsidR="001B763B" w14:paraId="3390D663"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61" w14:textId="77777777" w:rsidR="001B763B" w:rsidRDefault="00000000">
            <w:pPr>
              <w:spacing w:after="200"/>
              <w:rPr>
                <w:rFonts w:eastAsia="Times New Roman"/>
                <w:b/>
                <w:bCs/>
                <w:sz w:val="30"/>
                <w:szCs w:val="30"/>
              </w:rPr>
            </w:pPr>
            <w:r>
              <w:rPr>
                <w:rFonts w:eastAsia="Times New Roman"/>
                <w:b/>
                <w:bCs/>
                <w:sz w:val="30"/>
                <w:szCs w:val="30"/>
              </w:rPr>
              <w:t>288</w:t>
            </w:r>
          </w:p>
        </w:tc>
        <w:tc>
          <w:tcPr>
            <w:tcW w:w="2825" w:type="dxa"/>
            <w:tcBorders>
              <w:top w:val="nil"/>
              <w:left w:val="nil"/>
              <w:bottom w:val="nil"/>
              <w:right w:val="nil"/>
            </w:tcBorders>
            <w:tcMar>
              <w:top w:w="100" w:type="dxa"/>
              <w:left w:w="100" w:type="dxa"/>
              <w:bottom w:w="100" w:type="dxa"/>
              <w:right w:w="100" w:type="dxa"/>
            </w:tcMar>
          </w:tcPr>
          <w:p w14:paraId="3390D662" w14:textId="77777777" w:rsidR="001B763B" w:rsidRDefault="00000000">
            <w:pPr>
              <w:spacing w:after="200"/>
              <w:rPr>
                <w:rFonts w:eastAsia="Times New Roman"/>
                <w:b/>
                <w:bCs/>
                <w:sz w:val="30"/>
                <w:szCs w:val="30"/>
              </w:rPr>
            </w:pPr>
            <w:r>
              <w:rPr>
                <w:rFonts w:eastAsia="Times New Roman"/>
                <w:b/>
                <w:bCs/>
                <w:sz w:val="30"/>
                <w:szCs w:val="30"/>
              </w:rPr>
              <w:t>191</w:t>
            </w:r>
          </w:p>
        </w:tc>
      </w:tr>
      <w:tr w:rsidR="001B763B" w14:paraId="3390D666"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64" w14:textId="77777777" w:rsidR="001B763B" w:rsidRDefault="00000000">
            <w:pPr>
              <w:spacing w:after="200"/>
              <w:rPr>
                <w:rFonts w:eastAsia="Times New Roman"/>
                <w:b/>
                <w:bCs/>
                <w:sz w:val="30"/>
                <w:szCs w:val="30"/>
              </w:rPr>
            </w:pPr>
            <w:r>
              <w:rPr>
                <w:rFonts w:eastAsia="Times New Roman"/>
                <w:b/>
                <w:bCs/>
                <w:sz w:val="30"/>
                <w:szCs w:val="30"/>
              </w:rPr>
              <w:t>289</w:t>
            </w:r>
          </w:p>
        </w:tc>
        <w:tc>
          <w:tcPr>
            <w:tcW w:w="2825" w:type="dxa"/>
            <w:tcBorders>
              <w:top w:val="nil"/>
              <w:left w:val="nil"/>
              <w:bottom w:val="nil"/>
              <w:right w:val="nil"/>
            </w:tcBorders>
            <w:tcMar>
              <w:top w:w="100" w:type="dxa"/>
              <w:left w:w="100" w:type="dxa"/>
              <w:bottom w:w="100" w:type="dxa"/>
              <w:right w:w="100" w:type="dxa"/>
            </w:tcMar>
          </w:tcPr>
          <w:p w14:paraId="3390D665" w14:textId="77777777" w:rsidR="001B763B" w:rsidRDefault="00000000">
            <w:pPr>
              <w:spacing w:after="200"/>
              <w:rPr>
                <w:rFonts w:eastAsia="Times New Roman"/>
                <w:b/>
                <w:bCs/>
                <w:sz w:val="30"/>
                <w:szCs w:val="30"/>
              </w:rPr>
            </w:pPr>
            <w:r>
              <w:rPr>
                <w:rFonts w:eastAsia="Times New Roman"/>
                <w:b/>
                <w:bCs/>
                <w:sz w:val="30"/>
                <w:szCs w:val="30"/>
              </w:rPr>
              <w:t>1</w:t>
            </w:r>
          </w:p>
        </w:tc>
      </w:tr>
      <w:tr w:rsidR="001B763B" w14:paraId="3390D669"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67" w14:textId="77777777" w:rsidR="001B763B" w:rsidRDefault="00000000">
            <w:pPr>
              <w:spacing w:after="200"/>
              <w:rPr>
                <w:rFonts w:eastAsia="Times New Roman"/>
                <w:b/>
                <w:bCs/>
                <w:sz w:val="30"/>
                <w:szCs w:val="30"/>
              </w:rPr>
            </w:pPr>
            <w:r>
              <w:rPr>
                <w:rFonts w:eastAsia="Times New Roman"/>
                <w:b/>
                <w:bCs/>
                <w:sz w:val="30"/>
                <w:szCs w:val="30"/>
              </w:rPr>
              <w:t>290</w:t>
            </w:r>
          </w:p>
        </w:tc>
        <w:tc>
          <w:tcPr>
            <w:tcW w:w="2825" w:type="dxa"/>
            <w:tcBorders>
              <w:top w:val="nil"/>
              <w:left w:val="nil"/>
              <w:bottom w:val="nil"/>
              <w:right w:val="nil"/>
            </w:tcBorders>
            <w:tcMar>
              <w:top w:w="100" w:type="dxa"/>
              <w:left w:w="100" w:type="dxa"/>
              <w:bottom w:w="100" w:type="dxa"/>
              <w:right w:w="100" w:type="dxa"/>
            </w:tcMar>
          </w:tcPr>
          <w:p w14:paraId="3390D668" w14:textId="77777777" w:rsidR="001B763B" w:rsidRDefault="00000000">
            <w:pPr>
              <w:spacing w:after="200"/>
              <w:rPr>
                <w:rFonts w:eastAsia="Times New Roman"/>
                <w:b/>
                <w:bCs/>
                <w:sz w:val="30"/>
                <w:szCs w:val="30"/>
              </w:rPr>
            </w:pPr>
            <w:r>
              <w:rPr>
                <w:rFonts w:eastAsia="Times New Roman"/>
                <w:b/>
                <w:bCs/>
                <w:sz w:val="30"/>
                <w:szCs w:val="30"/>
              </w:rPr>
              <w:t>5</w:t>
            </w:r>
          </w:p>
        </w:tc>
      </w:tr>
      <w:tr w:rsidR="001B763B" w14:paraId="3390D66C"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6A" w14:textId="77777777" w:rsidR="001B763B" w:rsidRDefault="00000000">
            <w:pPr>
              <w:spacing w:after="200"/>
              <w:rPr>
                <w:rFonts w:eastAsia="Times New Roman"/>
                <w:b/>
                <w:bCs/>
                <w:sz w:val="30"/>
                <w:szCs w:val="30"/>
              </w:rPr>
            </w:pPr>
            <w:r>
              <w:rPr>
                <w:rFonts w:eastAsia="Times New Roman"/>
                <w:b/>
                <w:bCs/>
                <w:sz w:val="30"/>
                <w:szCs w:val="30"/>
              </w:rPr>
              <w:t>292</w:t>
            </w:r>
          </w:p>
        </w:tc>
        <w:tc>
          <w:tcPr>
            <w:tcW w:w="2825" w:type="dxa"/>
            <w:tcBorders>
              <w:top w:val="nil"/>
              <w:left w:val="nil"/>
              <w:bottom w:val="nil"/>
              <w:right w:val="nil"/>
            </w:tcBorders>
            <w:tcMar>
              <w:top w:w="100" w:type="dxa"/>
              <w:left w:w="100" w:type="dxa"/>
              <w:bottom w:w="100" w:type="dxa"/>
              <w:right w:w="100" w:type="dxa"/>
            </w:tcMar>
          </w:tcPr>
          <w:p w14:paraId="3390D66B" w14:textId="77777777" w:rsidR="001B763B" w:rsidRDefault="00000000">
            <w:pPr>
              <w:spacing w:after="200"/>
              <w:rPr>
                <w:rFonts w:eastAsia="Times New Roman"/>
                <w:b/>
                <w:bCs/>
                <w:sz w:val="30"/>
                <w:szCs w:val="30"/>
              </w:rPr>
            </w:pPr>
            <w:r>
              <w:rPr>
                <w:rFonts w:eastAsia="Times New Roman"/>
                <w:b/>
                <w:bCs/>
                <w:sz w:val="30"/>
                <w:szCs w:val="30"/>
              </w:rPr>
              <w:t>497</w:t>
            </w:r>
          </w:p>
        </w:tc>
      </w:tr>
      <w:tr w:rsidR="001B763B" w14:paraId="3390D66F"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6D" w14:textId="77777777" w:rsidR="001B763B" w:rsidRDefault="00000000">
            <w:pPr>
              <w:spacing w:after="200"/>
              <w:rPr>
                <w:rFonts w:eastAsia="Times New Roman"/>
                <w:b/>
                <w:bCs/>
                <w:sz w:val="30"/>
                <w:szCs w:val="30"/>
              </w:rPr>
            </w:pPr>
            <w:r>
              <w:rPr>
                <w:rFonts w:eastAsia="Times New Roman"/>
                <w:b/>
                <w:bCs/>
                <w:sz w:val="30"/>
                <w:szCs w:val="30"/>
              </w:rPr>
              <w:t>293</w:t>
            </w:r>
          </w:p>
        </w:tc>
        <w:tc>
          <w:tcPr>
            <w:tcW w:w="2825" w:type="dxa"/>
            <w:tcBorders>
              <w:top w:val="nil"/>
              <w:left w:val="nil"/>
              <w:bottom w:val="nil"/>
              <w:right w:val="nil"/>
            </w:tcBorders>
            <w:tcMar>
              <w:top w:w="100" w:type="dxa"/>
              <w:left w:w="100" w:type="dxa"/>
              <w:bottom w:w="100" w:type="dxa"/>
              <w:right w:w="100" w:type="dxa"/>
            </w:tcMar>
          </w:tcPr>
          <w:p w14:paraId="3390D66E" w14:textId="77777777" w:rsidR="001B763B" w:rsidRDefault="00000000">
            <w:pPr>
              <w:spacing w:after="200"/>
              <w:rPr>
                <w:rFonts w:eastAsia="Times New Roman"/>
                <w:b/>
                <w:bCs/>
                <w:sz w:val="30"/>
                <w:szCs w:val="30"/>
              </w:rPr>
            </w:pPr>
            <w:r>
              <w:rPr>
                <w:rFonts w:eastAsia="Times New Roman"/>
                <w:b/>
                <w:bCs/>
                <w:sz w:val="30"/>
                <w:szCs w:val="30"/>
              </w:rPr>
              <w:t>38</w:t>
            </w:r>
          </w:p>
        </w:tc>
      </w:tr>
      <w:tr w:rsidR="001B763B" w14:paraId="3390D672"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70" w14:textId="77777777" w:rsidR="001B763B" w:rsidRDefault="00000000">
            <w:pPr>
              <w:spacing w:after="200"/>
              <w:rPr>
                <w:rFonts w:eastAsia="Times New Roman"/>
                <w:b/>
                <w:bCs/>
                <w:sz w:val="30"/>
                <w:szCs w:val="30"/>
              </w:rPr>
            </w:pPr>
            <w:r>
              <w:rPr>
                <w:rFonts w:eastAsia="Times New Roman"/>
                <w:b/>
                <w:bCs/>
                <w:sz w:val="30"/>
                <w:szCs w:val="30"/>
              </w:rPr>
              <w:t>294</w:t>
            </w:r>
          </w:p>
        </w:tc>
        <w:tc>
          <w:tcPr>
            <w:tcW w:w="2825" w:type="dxa"/>
            <w:tcBorders>
              <w:top w:val="nil"/>
              <w:left w:val="nil"/>
              <w:bottom w:val="nil"/>
              <w:right w:val="nil"/>
            </w:tcBorders>
            <w:tcMar>
              <w:top w:w="100" w:type="dxa"/>
              <w:left w:w="100" w:type="dxa"/>
              <w:bottom w:w="100" w:type="dxa"/>
              <w:right w:w="100" w:type="dxa"/>
            </w:tcMar>
          </w:tcPr>
          <w:p w14:paraId="3390D671" w14:textId="77777777" w:rsidR="001B763B" w:rsidRDefault="00000000">
            <w:pPr>
              <w:spacing w:after="200"/>
              <w:rPr>
                <w:rFonts w:eastAsia="Times New Roman"/>
                <w:b/>
                <w:bCs/>
                <w:sz w:val="30"/>
                <w:szCs w:val="30"/>
              </w:rPr>
            </w:pPr>
            <w:r>
              <w:rPr>
                <w:rFonts w:eastAsia="Times New Roman"/>
                <w:b/>
                <w:bCs/>
                <w:sz w:val="30"/>
                <w:szCs w:val="30"/>
              </w:rPr>
              <w:t>202</w:t>
            </w:r>
          </w:p>
        </w:tc>
      </w:tr>
      <w:tr w:rsidR="001B763B" w14:paraId="3390D675"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73" w14:textId="77777777" w:rsidR="001B763B" w:rsidRDefault="00000000">
            <w:pPr>
              <w:spacing w:after="200"/>
              <w:rPr>
                <w:rFonts w:eastAsia="Times New Roman"/>
                <w:b/>
                <w:bCs/>
                <w:sz w:val="30"/>
                <w:szCs w:val="30"/>
              </w:rPr>
            </w:pPr>
            <w:r>
              <w:rPr>
                <w:rFonts w:eastAsia="Times New Roman"/>
                <w:b/>
                <w:bCs/>
                <w:sz w:val="30"/>
                <w:szCs w:val="30"/>
              </w:rPr>
              <w:t>295</w:t>
            </w:r>
          </w:p>
        </w:tc>
        <w:tc>
          <w:tcPr>
            <w:tcW w:w="2825" w:type="dxa"/>
            <w:tcBorders>
              <w:top w:val="nil"/>
              <w:left w:val="nil"/>
              <w:bottom w:val="nil"/>
              <w:right w:val="nil"/>
            </w:tcBorders>
            <w:tcMar>
              <w:top w:w="100" w:type="dxa"/>
              <w:left w:w="100" w:type="dxa"/>
              <w:bottom w:w="100" w:type="dxa"/>
              <w:right w:w="100" w:type="dxa"/>
            </w:tcMar>
          </w:tcPr>
          <w:p w14:paraId="3390D674" w14:textId="77777777" w:rsidR="001B763B" w:rsidRDefault="00000000">
            <w:pPr>
              <w:spacing w:after="200"/>
              <w:rPr>
                <w:rFonts w:eastAsia="Times New Roman"/>
                <w:b/>
                <w:bCs/>
                <w:sz w:val="30"/>
                <w:szCs w:val="30"/>
              </w:rPr>
            </w:pPr>
            <w:r>
              <w:rPr>
                <w:rFonts w:eastAsia="Times New Roman"/>
                <w:b/>
                <w:bCs/>
                <w:sz w:val="30"/>
                <w:szCs w:val="30"/>
              </w:rPr>
              <w:t>50</w:t>
            </w:r>
          </w:p>
        </w:tc>
      </w:tr>
      <w:tr w:rsidR="001B763B" w14:paraId="3390D678"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76" w14:textId="77777777" w:rsidR="001B763B" w:rsidRDefault="00000000">
            <w:pPr>
              <w:spacing w:after="200"/>
              <w:rPr>
                <w:rFonts w:eastAsia="Times New Roman"/>
                <w:b/>
                <w:bCs/>
                <w:sz w:val="30"/>
                <w:szCs w:val="30"/>
              </w:rPr>
            </w:pPr>
            <w:r>
              <w:rPr>
                <w:rFonts w:eastAsia="Times New Roman"/>
                <w:b/>
                <w:bCs/>
                <w:sz w:val="30"/>
                <w:szCs w:val="30"/>
              </w:rPr>
              <w:lastRenderedPageBreak/>
              <w:t>296</w:t>
            </w:r>
          </w:p>
        </w:tc>
        <w:tc>
          <w:tcPr>
            <w:tcW w:w="2825" w:type="dxa"/>
            <w:tcBorders>
              <w:top w:val="nil"/>
              <w:left w:val="nil"/>
              <w:bottom w:val="nil"/>
              <w:right w:val="nil"/>
            </w:tcBorders>
            <w:tcMar>
              <w:top w:w="100" w:type="dxa"/>
              <w:left w:w="100" w:type="dxa"/>
              <w:bottom w:w="100" w:type="dxa"/>
              <w:right w:w="100" w:type="dxa"/>
            </w:tcMar>
          </w:tcPr>
          <w:p w14:paraId="3390D677" w14:textId="77777777" w:rsidR="001B763B" w:rsidRDefault="00000000">
            <w:pPr>
              <w:spacing w:after="200"/>
              <w:rPr>
                <w:rFonts w:eastAsia="Times New Roman"/>
                <w:b/>
                <w:bCs/>
                <w:sz w:val="30"/>
                <w:szCs w:val="30"/>
              </w:rPr>
            </w:pPr>
            <w:r>
              <w:rPr>
                <w:rFonts w:eastAsia="Times New Roman"/>
                <w:b/>
                <w:bCs/>
                <w:sz w:val="30"/>
                <w:szCs w:val="30"/>
              </w:rPr>
              <w:t>226</w:t>
            </w:r>
          </w:p>
        </w:tc>
      </w:tr>
      <w:tr w:rsidR="001B763B" w14:paraId="3390D67B"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79" w14:textId="77777777" w:rsidR="001B763B" w:rsidRDefault="00000000">
            <w:pPr>
              <w:spacing w:after="200"/>
              <w:rPr>
                <w:rFonts w:eastAsia="Times New Roman"/>
                <w:b/>
                <w:bCs/>
                <w:sz w:val="30"/>
                <w:szCs w:val="30"/>
              </w:rPr>
            </w:pPr>
            <w:r>
              <w:rPr>
                <w:rFonts w:eastAsia="Times New Roman"/>
                <w:b/>
                <w:bCs/>
                <w:sz w:val="30"/>
                <w:szCs w:val="30"/>
              </w:rPr>
              <w:t>298</w:t>
            </w:r>
          </w:p>
        </w:tc>
        <w:tc>
          <w:tcPr>
            <w:tcW w:w="2825" w:type="dxa"/>
            <w:tcBorders>
              <w:top w:val="nil"/>
              <w:left w:val="nil"/>
              <w:bottom w:val="nil"/>
              <w:right w:val="nil"/>
            </w:tcBorders>
            <w:tcMar>
              <w:top w:w="100" w:type="dxa"/>
              <w:left w:w="100" w:type="dxa"/>
              <w:bottom w:w="100" w:type="dxa"/>
              <w:right w:w="100" w:type="dxa"/>
            </w:tcMar>
          </w:tcPr>
          <w:p w14:paraId="3390D67A" w14:textId="77777777" w:rsidR="001B763B" w:rsidRDefault="00000000">
            <w:pPr>
              <w:spacing w:after="200"/>
              <w:rPr>
                <w:rFonts w:eastAsia="Times New Roman"/>
                <w:b/>
                <w:bCs/>
                <w:sz w:val="30"/>
                <w:szCs w:val="30"/>
              </w:rPr>
            </w:pPr>
            <w:r>
              <w:rPr>
                <w:rFonts w:eastAsia="Times New Roman"/>
                <w:b/>
                <w:bCs/>
                <w:sz w:val="30"/>
                <w:szCs w:val="30"/>
              </w:rPr>
              <w:t>6</w:t>
            </w:r>
          </w:p>
        </w:tc>
      </w:tr>
      <w:tr w:rsidR="001B763B" w14:paraId="3390D67E"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7C" w14:textId="77777777" w:rsidR="001B763B" w:rsidRDefault="00000000">
            <w:pPr>
              <w:spacing w:after="200"/>
              <w:rPr>
                <w:rFonts w:eastAsia="Times New Roman"/>
                <w:b/>
                <w:bCs/>
                <w:sz w:val="30"/>
                <w:szCs w:val="30"/>
              </w:rPr>
            </w:pPr>
            <w:r>
              <w:rPr>
                <w:rFonts w:eastAsia="Times New Roman"/>
                <w:b/>
                <w:bCs/>
                <w:sz w:val="30"/>
                <w:szCs w:val="30"/>
              </w:rPr>
              <w:t>301</w:t>
            </w:r>
          </w:p>
        </w:tc>
        <w:tc>
          <w:tcPr>
            <w:tcW w:w="2825" w:type="dxa"/>
            <w:tcBorders>
              <w:top w:val="nil"/>
              <w:left w:val="nil"/>
              <w:bottom w:val="nil"/>
              <w:right w:val="nil"/>
            </w:tcBorders>
            <w:tcMar>
              <w:top w:w="100" w:type="dxa"/>
              <w:left w:w="100" w:type="dxa"/>
              <w:bottom w:w="100" w:type="dxa"/>
              <w:right w:w="100" w:type="dxa"/>
            </w:tcMar>
          </w:tcPr>
          <w:p w14:paraId="3390D67D" w14:textId="77777777" w:rsidR="001B763B" w:rsidRDefault="00000000">
            <w:pPr>
              <w:spacing w:after="200"/>
              <w:rPr>
                <w:rFonts w:eastAsia="Times New Roman"/>
                <w:b/>
                <w:bCs/>
                <w:sz w:val="30"/>
                <w:szCs w:val="30"/>
              </w:rPr>
            </w:pPr>
            <w:r>
              <w:rPr>
                <w:rFonts w:eastAsia="Times New Roman"/>
                <w:b/>
                <w:bCs/>
                <w:sz w:val="30"/>
                <w:szCs w:val="30"/>
              </w:rPr>
              <w:t>1</w:t>
            </w:r>
          </w:p>
        </w:tc>
      </w:tr>
      <w:tr w:rsidR="001B763B" w14:paraId="3390D681"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7F" w14:textId="77777777" w:rsidR="001B763B" w:rsidRDefault="00000000">
            <w:pPr>
              <w:spacing w:after="200"/>
              <w:rPr>
                <w:rFonts w:eastAsia="Times New Roman"/>
                <w:b/>
                <w:bCs/>
                <w:sz w:val="30"/>
                <w:szCs w:val="30"/>
              </w:rPr>
            </w:pPr>
            <w:r>
              <w:rPr>
                <w:rFonts w:eastAsia="Times New Roman"/>
                <w:b/>
                <w:bCs/>
                <w:sz w:val="30"/>
                <w:szCs w:val="30"/>
              </w:rPr>
              <w:t>302</w:t>
            </w:r>
          </w:p>
        </w:tc>
        <w:tc>
          <w:tcPr>
            <w:tcW w:w="2825" w:type="dxa"/>
            <w:tcBorders>
              <w:top w:val="nil"/>
              <w:left w:val="nil"/>
              <w:bottom w:val="nil"/>
              <w:right w:val="nil"/>
            </w:tcBorders>
            <w:tcMar>
              <w:top w:w="100" w:type="dxa"/>
              <w:left w:w="100" w:type="dxa"/>
              <w:bottom w:w="100" w:type="dxa"/>
              <w:right w:w="100" w:type="dxa"/>
            </w:tcMar>
          </w:tcPr>
          <w:p w14:paraId="3390D680" w14:textId="77777777" w:rsidR="001B763B" w:rsidRDefault="00000000">
            <w:pPr>
              <w:spacing w:after="200"/>
              <w:rPr>
                <w:rFonts w:eastAsia="Times New Roman"/>
                <w:b/>
                <w:bCs/>
                <w:sz w:val="30"/>
                <w:szCs w:val="30"/>
              </w:rPr>
            </w:pPr>
            <w:r>
              <w:rPr>
                <w:rFonts w:eastAsia="Times New Roman"/>
                <w:b/>
                <w:bCs/>
                <w:sz w:val="30"/>
                <w:szCs w:val="30"/>
              </w:rPr>
              <w:t>1</w:t>
            </w:r>
          </w:p>
        </w:tc>
      </w:tr>
      <w:tr w:rsidR="001B763B" w14:paraId="3390D684"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82" w14:textId="77777777" w:rsidR="001B763B" w:rsidRDefault="00000000">
            <w:pPr>
              <w:spacing w:after="200"/>
              <w:rPr>
                <w:rFonts w:eastAsia="Times New Roman"/>
                <w:b/>
                <w:bCs/>
                <w:sz w:val="30"/>
                <w:szCs w:val="30"/>
              </w:rPr>
            </w:pPr>
            <w:r>
              <w:rPr>
                <w:rFonts w:eastAsia="Times New Roman"/>
                <w:b/>
                <w:bCs/>
                <w:sz w:val="30"/>
                <w:szCs w:val="30"/>
              </w:rPr>
              <w:t>304</w:t>
            </w:r>
          </w:p>
        </w:tc>
        <w:tc>
          <w:tcPr>
            <w:tcW w:w="2825" w:type="dxa"/>
            <w:tcBorders>
              <w:top w:val="nil"/>
              <w:left w:val="nil"/>
              <w:bottom w:val="nil"/>
              <w:right w:val="nil"/>
            </w:tcBorders>
            <w:tcMar>
              <w:top w:w="100" w:type="dxa"/>
              <w:left w:w="100" w:type="dxa"/>
              <w:bottom w:w="100" w:type="dxa"/>
              <w:right w:w="100" w:type="dxa"/>
            </w:tcMar>
          </w:tcPr>
          <w:p w14:paraId="3390D683" w14:textId="77777777" w:rsidR="001B763B" w:rsidRDefault="00000000">
            <w:pPr>
              <w:spacing w:after="200"/>
              <w:rPr>
                <w:rFonts w:eastAsia="Times New Roman"/>
                <w:b/>
                <w:bCs/>
                <w:sz w:val="30"/>
                <w:szCs w:val="30"/>
              </w:rPr>
            </w:pPr>
            <w:r>
              <w:rPr>
                <w:rFonts w:eastAsia="Times New Roman"/>
                <w:b/>
                <w:bCs/>
                <w:sz w:val="30"/>
                <w:szCs w:val="30"/>
              </w:rPr>
              <w:t>1</w:t>
            </w:r>
          </w:p>
        </w:tc>
      </w:tr>
      <w:tr w:rsidR="001B763B" w14:paraId="3390D687"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85" w14:textId="77777777" w:rsidR="001B763B" w:rsidRDefault="00000000">
            <w:pPr>
              <w:spacing w:after="200"/>
              <w:rPr>
                <w:rFonts w:eastAsia="Times New Roman"/>
                <w:b/>
                <w:bCs/>
                <w:sz w:val="30"/>
                <w:szCs w:val="30"/>
              </w:rPr>
            </w:pPr>
            <w:r>
              <w:rPr>
                <w:rFonts w:eastAsia="Times New Roman"/>
                <w:b/>
                <w:bCs/>
                <w:sz w:val="30"/>
                <w:szCs w:val="30"/>
              </w:rPr>
              <w:t>310</w:t>
            </w:r>
          </w:p>
        </w:tc>
        <w:tc>
          <w:tcPr>
            <w:tcW w:w="2825" w:type="dxa"/>
            <w:tcBorders>
              <w:top w:val="nil"/>
              <w:left w:val="nil"/>
              <w:bottom w:val="nil"/>
              <w:right w:val="nil"/>
            </w:tcBorders>
            <w:tcMar>
              <w:top w:w="100" w:type="dxa"/>
              <w:left w:w="100" w:type="dxa"/>
              <w:bottom w:w="100" w:type="dxa"/>
              <w:right w:w="100" w:type="dxa"/>
            </w:tcMar>
          </w:tcPr>
          <w:p w14:paraId="3390D686" w14:textId="77777777" w:rsidR="001B763B" w:rsidRDefault="00000000">
            <w:pPr>
              <w:spacing w:after="200"/>
              <w:rPr>
                <w:rFonts w:eastAsia="Times New Roman"/>
                <w:b/>
                <w:bCs/>
                <w:sz w:val="30"/>
                <w:szCs w:val="30"/>
              </w:rPr>
            </w:pPr>
            <w:r>
              <w:rPr>
                <w:rFonts w:eastAsia="Times New Roman"/>
                <w:b/>
                <w:bCs/>
                <w:sz w:val="30"/>
                <w:szCs w:val="30"/>
              </w:rPr>
              <w:t>18</w:t>
            </w:r>
          </w:p>
        </w:tc>
      </w:tr>
      <w:tr w:rsidR="001B763B" w14:paraId="3390D68A"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88" w14:textId="77777777" w:rsidR="001B763B" w:rsidRDefault="00000000">
            <w:pPr>
              <w:spacing w:after="200"/>
              <w:rPr>
                <w:rFonts w:eastAsia="Times New Roman"/>
                <w:b/>
                <w:bCs/>
                <w:sz w:val="30"/>
                <w:szCs w:val="30"/>
              </w:rPr>
            </w:pPr>
            <w:r>
              <w:rPr>
                <w:rFonts w:eastAsia="Times New Roman"/>
                <w:b/>
                <w:bCs/>
                <w:sz w:val="30"/>
                <w:szCs w:val="30"/>
              </w:rPr>
              <w:t>311</w:t>
            </w:r>
          </w:p>
        </w:tc>
        <w:tc>
          <w:tcPr>
            <w:tcW w:w="2825" w:type="dxa"/>
            <w:tcBorders>
              <w:top w:val="nil"/>
              <w:left w:val="nil"/>
              <w:bottom w:val="nil"/>
              <w:right w:val="nil"/>
            </w:tcBorders>
            <w:tcMar>
              <w:top w:w="100" w:type="dxa"/>
              <w:left w:w="100" w:type="dxa"/>
              <w:bottom w:w="100" w:type="dxa"/>
              <w:right w:w="100" w:type="dxa"/>
            </w:tcMar>
          </w:tcPr>
          <w:p w14:paraId="3390D689" w14:textId="77777777" w:rsidR="001B763B" w:rsidRDefault="00000000">
            <w:pPr>
              <w:spacing w:after="200"/>
              <w:rPr>
                <w:rFonts w:eastAsia="Times New Roman"/>
                <w:b/>
                <w:bCs/>
                <w:sz w:val="30"/>
                <w:szCs w:val="30"/>
              </w:rPr>
            </w:pPr>
            <w:r>
              <w:rPr>
                <w:rFonts w:eastAsia="Times New Roman"/>
                <w:b/>
                <w:bCs/>
                <w:sz w:val="30"/>
                <w:szCs w:val="30"/>
              </w:rPr>
              <w:t>71</w:t>
            </w:r>
          </w:p>
        </w:tc>
      </w:tr>
      <w:tr w:rsidR="001B763B" w14:paraId="3390D68D"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8B" w14:textId="77777777" w:rsidR="001B763B" w:rsidRDefault="00000000">
            <w:pPr>
              <w:spacing w:after="200"/>
              <w:rPr>
                <w:rFonts w:eastAsia="Times New Roman"/>
                <w:b/>
                <w:bCs/>
                <w:sz w:val="30"/>
                <w:szCs w:val="30"/>
              </w:rPr>
            </w:pPr>
            <w:r>
              <w:rPr>
                <w:rFonts w:eastAsia="Times New Roman"/>
                <w:b/>
                <w:bCs/>
                <w:sz w:val="30"/>
                <w:szCs w:val="30"/>
              </w:rPr>
              <w:t>313</w:t>
            </w:r>
          </w:p>
        </w:tc>
        <w:tc>
          <w:tcPr>
            <w:tcW w:w="2825" w:type="dxa"/>
            <w:tcBorders>
              <w:top w:val="nil"/>
              <w:left w:val="nil"/>
              <w:bottom w:val="nil"/>
              <w:right w:val="nil"/>
            </w:tcBorders>
            <w:tcMar>
              <w:top w:w="100" w:type="dxa"/>
              <w:left w:w="100" w:type="dxa"/>
              <w:bottom w:w="100" w:type="dxa"/>
              <w:right w:w="100" w:type="dxa"/>
            </w:tcMar>
          </w:tcPr>
          <w:p w14:paraId="3390D68C" w14:textId="77777777" w:rsidR="001B763B" w:rsidRDefault="00000000">
            <w:pPr>
              <w:spacing w:after="200"/>
              <w:rPr>
                <w:rFonts w:eastAsia="Times New Roman"/>
                <w:b/>
                <w:bCs/>
                <w:sz w:val="30"/>
                <w:szCs w:val="30"/>
              </w:rPr>
            </w:pPr>
            <w:r>
              <w:rPr>
                <w:rFonts w:eastAsia="Times New Roman"/>
                <w:b/>
                <w:bCs/>
                <w:sz w:val="30"/>
                <w:szCs w:val="30"/>
              </w:rPr>
              <w:t>32</w:t>
            </w:r>
          </w:p>
        </w:tc>
      </w:tr>
      <w:tr w:rsidR="001B763B" w14:paraId="3390D690"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8E" w14:textId="77777777" w:rsidR="001B763B" w:rsidRDefault="00000000">
            <w:pPr>
              <w:spacing w:after="200"/>
              <w:rPr>
                <w:rFonts w:eastAsia="Times New Roman"/>
                <w:b/>
                <w:bCs/>
                <w:sz w:val="30"/>
                <w:szCs w:val="30"/>
              </w:rPr>
            </w:pPr>
            <w:r>
              <w:rPr>
                <w:rFonts w:eastAsia="Times New Roman"/>
                <w:b/>
                <w:bCs/>
                <w:sz w:val="30"/>
                <w:szCs w:val="30"/>
              </w:rPr>
              <w:t>314</w:t>
            </w:r>
          </w:p>
        </w:tc>
        <w:tc>
          <w:tcPr>
            <w:tcW w:w="2825" w:type="dxa"/>
            <w:tcBorders>
              <w:top w:val="nil"/>
              <w:left w:val="nil"/>
              <w:bottom w:val="nil"/>
              <w:right w:val="nil"/>
            </w:tcBorders>
            <w:tcMar>
              <w:top w:w="100" w:type="dxa"/>
              <w:left w:w="100" w:type="dxa"/>
              <w:bottom w:w="100" w:type="dxa"/>
              <w:right w:w="100" w:type="dxa"/>
            </w:tcMar>
          </w:tcPr>
          <w:p w14:paraId="3390D68F" w14:textId="77777777" w:rsidR="001B763B" w:rsidRDefault="00000000">
            <w:pPr>
              <w:spacing w:after="200"/>
              <w:rPr>
                <w:rFonts w:eastAsia="Times New Roman"/>
                <w:b/>
                <w:bCs/>
                <w:sz w:val="30"/>
                <w:szCs w:val="30"/>
              </w:rPr>
            </w:pPr>
            <w:r>
              <w:rPr>
                <w:rFonts w:eastAsia="Times New Roman"/>
                <w:b/>
                <w:bCs/>
                <w:sz w:val="30"/>
                <w:szCs w:val="30"/>
              </w:rPr>
              <w:t>5</w:t>
            </w:r>
          </w:p>
        </w:tc>
      </w:tr>
      <w:tr w:rsidR="001B763B" w14:paraId="3390D693"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91" w14:textId="77777777" w:rsidR="001B763B" w:rsidRDefault="00000000">
            <w:pPr>
              <w:spacing w:after="200"/>
              <w:rPr>
                <w:rFonts w:eastAsia="Times New Roman"/>
                <w:b/>
                <w:bCs/>
                <w:sz w:val="30"/>
                <w:szCs w:val="30"/>
              </w:rPr>
            </w:pPr>
            <w:r>
              <w:rPr>
                <w:rFonts w:eastAsia="Times New Roman"/>
                <w:b/>
                <w:bCs/>
                <w:sz w:val="30"/>
                <w:szCs w:val="30"/>
              </w:rPr>
              <w:t>316</w:t>
            </w:r>
          </w:p>
        </w:tc>
        <w:tc>
          <w:tcPr>
            <w:tcW w:w="2825" w:type="dxa"/>
            <w:tcBorders>
              <w:top w:val="nil"/>
              <w:left w:val="nil"/>
              <w:bottom w:val="nil"/>
              <w:right w:val="nil"/>
            </w:tcBorders>
            <w:tcMar>
              <w:top w:w="100" w:type="dxa"/>
              <w:left w:w="100" w:type="dxa"/>
              <w:bottom w:w="100" w:type="dxa"/>
              <w:right w:w="100" w:type="dxa"/>
            </w:tcMar>
          </w:tcPr>
          <w:p w14:paraId="3390D692" w14:textId="77777777" w:rsidR="001B763B" w:rsidRDefault="00000000">
            <w:pPr>
              <w:spacing w:after="200"/>
              <w:rPr>
                <w:rFonts w:eastAsia="Times New Roman"/>
                <w:b/>
                <w:bCs/>
                <w:sz w:val="30"/>
                <w:szCs w:val="30"/>
              </w:rPr>
            </w:pPr>
            <w:r>
              <w:rPr>
                <w:rFonts w:eastAsia="Times New Roman"/>
                <w:b/>
                <w:bCs/>
                <w:sz w:val="30"/>
                <w:szCs w:val="30"/>
              </w:rPr>
              <w:t>7</w:t>
            </w:r>
          </w:p>
        </w:tc>
      </w:tr>
      <w:tr w:rsidR="001B763B" w14:paraId="3390D696"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94" w14:textId="77777777" w:rsidR="001B763B" w:rsidRDefault="00000000">
            <w:pPr>
              <w:spacing w:after="200"/>
              <w:rPr>
                <w:rFonts w:eastAsia="Times New Roman"/>
                <w:b/>
                <w:bCs/>
                <w:sz w:val="30"/>
                <w:szCs w:val="30"/>
              </w:rPr>
            </w:pPr>
            <w:r>
              <w:rPr>
                <w:rFonts w:eastAsia="Times New Roman"/>
                <w:b/>
                <w:bCs/>
                <w:sz w:val="30"/>
                <w:szCs w:val="30"/>
              </w:rPr>
              <w:t>317</w:t>
            </w:r>
          </w:p>
        </w:tc>
        <w:tc>
          <w:tcPr>
            <w:tcW w:w="2825" w:type="dxa"/>
            <w:tcBorders>
              <w:top w:val="nil"/>
              <w:left w:val="nil"/>
              <w:bottom w:val="nil"/>
              <w:right w:val="nil"/>
            </w:tcBorders>
            <w:tcMar>
              <w:top w:w="100" w:type="dxa"/>
              <w:left w:w="100" w:type="dxa"/>
              <w:bottom w:w="100" w:type="dxa"/>
              <w:right w:w="100" w:type="dxa"/>
            </w:tcMar>
          </w:tcPr>
          <w:p w14:paraId="3390D695" w14:textId="77777777" w:rsidR="001B763B" w:rsidRDefault="00000000">
            <w:pPr>
              <w:spacing w:after="200"/>
              <w:rPr>
                <w:rFonts w:eastAsia="Times New Roman"/>
                <w:b/>
                <w:bCs/>
                <w:sz w:val="30"/>
                <w:szCs w:val="30"/>
              </w:rPr>
            </w:pPr>
            <w:r>
              <w:rPr>
                <w:rFonts w:eastAsia="Times New Roman"/>
                <w:b/>
                <w:bCs/>
                <w:sz w:val="30"/>
                <w:szCs w:val="30"/>
              </w:rPr>
              <w:t>4</w:t>
            </w:r>
          </w:p>
        </w:tc>
      </w:tr>
      <w:tr w:rsidR="001B763B" w14:paraId="3390D699"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97" w14:textId="77777777" w:rsidR="001B763B" w:rsidRDefault="00000000">
            <w:pPr>
              <w:spacing w:after="200"/>
              <w:rPr>
                <w:rFonts w:eastAsia="Times New Roman"/>
                <w:b/>
                <w:bCs/>
                <w:sz w:val="30"/>
                <w:szCs w:val="30"/>
              </w:rPr>
            </w:pPr>
            <w:r>
              <w:rPr>
                <w:rFonts w:eastAsia="Times New Roman"/>
                <w:b/>
                <w:bCs/>
                <w:sz w:val="30"/>
                <w:szCs w:val="30"/>
              </w:rPr>
              <w:t>318</w:t>
            </w:r>
          </w:p>
        </w:tc>
        <w:tc>
          <w:tcPr>
            <w:tcW w:w="2825" w:type="dxa"/>
            <w:tcBorders>
              <w:top w:val="nil"/>
              <w:left w:val="nil"/>
              <w:bottom w:val="nil"/>
              <w:right w:val="nil"/>
            </w:tcBorders>
            <w:tcMar>
              <w:top w:w="100" w:type="dxa"/>
              <w:left w:w="100" w:type="dxa"/>
              <w:bottom w:w="100" w:type="dxa"/>
              <w:right w:w="100" w:type="dxa"/>
            </w:tcMar>
          </w:tcPr>
          <w:p w14:paraId="3390D698" w14:textId="77777777" w:rsidR="001B763B" w:rsidRDefault="00000000">
            <w:pPr>
              <w:spacing w:after="200"/>
              <w:rPr>
                <w:rFonts w:eastAsia="Times New Roman"/>
                <w:b/>
                <w:bCs/>
                <w:sz w:val="30"/>
                <w:szCs w:val="30"/>
              </w:rPr>
            </w:pPr>
            <w:r>
              <w:rPr>
                <w:rFonts w:eastAsia="Times New Roman"/>
                <w:b/>
                <w:bCs/>
                <w:sz w:val="30"/>
                <w:szCs w:val="30"/>
              </w:rPr>
              <w:t>9</w:t>
            </w:r>
          </w:p>
        </w:tc>
      </w:tr>
      <w:tr w:rsidR="001B763B" w14:paraId="3390D69C"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9A" w14:textId="77777777" w:rsidR="001B763B" w:rsidRDefault="00000000">
            <w:pPr>
              <w:spacing w:after="200"/>
              <w:rPr>
                <w:rFonts w:eastAsia="Times New Roman"/>
                <w:b/>
                <w:bCs/>
                <w:sz w:val="30"/>
                <w:szCs w:val="30"/>
              </w:rPr>
            </w:pPr>
            <w:r>
              <w:rPr>
                <w:rFonts w:eastAsia="Times New Roman"/>
                <w:b/>
                <w:bCs/>
                <w:sz w:val="30"/>
                <w:szCs w:val="30"/>
              </w:rPr>
              <w:t>319</w:t>
            </w:r>
          </w:p>
        </w:tc>
        <w:tc>
          <w:tcPr>
            <w:tcW w:w="2825" w:type="dxa"/>
            <w:tcBorders>
              <w:top w:val="nil"/>
              <w:left w:val="nil"/>
              <w:bottom w:val="nil"/>
              <w:right w:val="nil"/>
            </w:tcBorders>
            <w:tcMar>
              <w:top w:w="100" w:type="dxa"/>
              <w:left w:w="100" w:type="dxa"/>
              <w:bottom w:w="100" w:type="dxa"/>
              <w:right w:w="100" w:type="dxa"/>
            </w:tcMar>
          </w:tcPr>
          <w:p w14:paraId="3390D69B" w14:textId="77777777" w:rsidR="001B763B" w:rsidRDefault="00000000">
            <w:pPr>
              <w:spacing w:after="200"/>
              <w:rPr>
                <w:rFonts w:eastAsia="Times New Roman"/>
                <w:b/>
                <w:bCs/>
                <w:sz w:val="30"/>
                <w:szCs w:val="30"/>
              </w:rPr>
            </w:pPr>
            <w:r>
              <w:rPr>
                <w:rFonts w:eastAsia="Times New Roman"/>
                <w:b/>
                <w:bCs/>
                <w:sz w:val="30"/>
                <w:szCs w:val="30"/>
              </w:rPr>
              <w:t>7</w:t>
            </w:r>
          </w:p>
        </w:tc>
      </w:tr>
      <w:tr w:rsidR="001B763B" w14:paraId="3390D69F"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9D" w14:textId="77777777" w:rsidR="001B763B" w:rsidRDefault="00000000">
            <w:pPr>
              <w:spacing w:after="200"/>
              <w:rPr>
                <w:rFonts w:eastAsia="Times New Roman"/>
                <w:b/>
                <w:bCs/>
                <w:sz w:val="30"/>
                <w:szCs w:val="30"/>
              </w:rPr>
            </w:pPr>
            <w:r>
              <w:rPr>
                <w:rFonts w:eastAsia="Times New Roman"/>
                <w:b/>
                <w:bCs/>
                <w:sz w:val="30"/>
                <w:szCs w:val="30"/>
              </w:rPr>
              <w:t>323</w:t>
            </w:r>
          </w:p>
        </w:tc>
        <w:tc>
          <w:tcPr>
            <w:tcW w:w="2825" w:type="dxa"/>
            <w:tcBorders>
              <w:top w:val="nil"/>
              <w:left w:val="nil"/>
              <w:bottom w:val="nil"/>
              <w:right w:val="nil"/>
            </w:tcBorders>
            <w:tcMar>
              <w:top w:w="100" w:type="dxa"/>
              <w:left w:w="100" w:type="dxa"/>
              <w:bottom w:w="100" w:type="dxa"/>
              <w:right w:w="100" w:type="dxa"/>
            </w:tcMar>
          </w:tcPr>
          <w:p w14:paraId="3390D69E" w14:textId="77777777" w:rsidR="001B763B" w:rsidRDefault="00000000">
            <w:pPr>
              <w:spacing w:after="200"/>
              <w:rPr>
                <w:rFonts w:eastAsia="Times New Roman"/>
                <w:b/>
                <w:bCs/>
                <w:sz w:val="30"/>
                <w:szCs w:val="30"/>
              </w:rPr>
            </w:pPr>
            <w:r>
              <w:rPr>
                <w:rFonts w:eastAsia="Times New Roman"/>
                <w:b/>
                <w:bCs/>
                <w:sz w:val="30"/>
                <w:szCs w:val="30"/>
              </w:rPr>
              <w:t>2</w:t>
            </w:r>
          </w:p>
        </w:tc>
      </w:tr>
      <w:tr w:rsidR="001B763B" w14:paraId="3390D6A2"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6A0" w14:textId="77777777" w:rsidR="001B763B" w:rsidRDefault="00000000">
            <w:pPr>
              <w:spacing w:after="200"/>
              <w:rPr>
                <w:rFonts w:eastAsia="Times New Roman"/>
                <w:b/>
                <w:bCs/>
                <w:sz w:val="30"/>
                <w:szCs w:val="30"/>
              </w:rPr>
            </w:pPr>
            <w:r>
              <w:rPr>
                <w:rFonts w:eastAsia="Times New Roman"/>
                <w:b/>
                <w:bCs/>
                <w:sz w:val="30"/>
                <w:szCs w:val="30"/>
              </w:rPr>
              <w:t>325</w:t>
            </w:r>
          </w:p>
        </w:tc>
        <w:tc>
          <w:tcPr>
            <w:tcW w:w="2825" w:type="dxa"/>
            <w:tcBorders>
              <w:top w:val="nil"/>
              <w:left w:val="nil"/>
              <w:bottom w:val="nil"/>
              <w:right w:val="nil"/>
            </w:tcBorders>
            <w:tcMar>
              <w:top w:w="100" w:type="dxa"/>
              <w:left w:w="100" w:type="dxa"/>
              <w:bottom w:w="100" w:type="dxa"/>
              <w:right w:w="100" w:type="dxa"/>
            </w:tcMar>
          </w:tcPr>
          <w:p w14:paraId="3390D6A1" w14:textId="77777777" w:rsidR="001B763B" w:rsidRDefault="00000000">
            <w:pPr>
              <w:spacing w:after="200"/>
              <w:rPr>
                <w:rFonts w:eastAsia="Times New Roman"/>
                <w:b/>
                <w:bCs/>
                <w:sz w:val="30"/>
                <w:szCs w:val="30"/>
              </w:rPr>
            </w:pPr>
            <w:r>
              <w:rPr>
                <w:rFonts w:eastAsia="Times New Roman"/>
                <w:b/>
                <w:bCs/>
                <w:sz w:val="30"/>
                <w:szCs w:val="30"/>
              </w:rPr>
              <w:t>22</w:t>
            </w:r>
          </w:p>
        </w:tc>
      </w:tr>
      <w:tr w:rsidR="001B763B" w14:paraId="3390D6A5" w14:textId="77777777">
        <w:trPr>
          <w:trHeight w:val="455"/>
        </w:trPr>
        <w:tc>
          <w:tcPr>
            <w:tcW w:w="1655" w:type="dxa"/>
            <w:tcBorders>
              <w:top w:val="single" w:sz="8" w:space="0" w:color="8CB5F9"/>
              <w:left w:val="nil"/>
              <w:bottom w:val="nil"/>
              <w:right w:val="nil"/>
            </w:tcBorders>
            <w:shd w:val="clear" w:color="auto" w:fill="D9E7FD"/>
            <w:tcMar>
              <w:top w:w="100" w:type="dxa"/>
              <w:left w:w="100" w:type="dxa"/>
              <w:bottom w:w="100" w:type="dxa"/>
              <w:right w:w="100" w:type="dxa"/>
            </w:tcMar>
          </w:tcPr>
          <w:p w14:paraId="3390D6A3" w14:textId="77777777" w:rsidR="001B763B" w:rsidRDefault="00000000">
            <w:pPr>
              <w:spacing w:after="200"/>
              <w:rPr>
                <w:rFonts w:eastAsia="Times New Roman"/>
                <w:b/>
                <w:bCs/>
                <w:sz w:val="30"/>
                <w:szCs w:val="30"/>
              </w:rPr>
            </w:pPr>
            <w:r>
              <w:rPr>
                <w:b/>
                <w:bCs/>
                <w:sz w:val="20"/>
                <w:szCs w:val="20"/>
              </w:rPr>
              <w:t>Grand Total</w:t>
            </w:r>
          </w:p>
        </w:tc>
        <w:tc>
          <w:tcPr>
            <w:tcW w:w="2825" w:type="dxa"/>
            <w:tcBorders>
              <w:top w:val="single" w:sz="8" w:space="0" w:color="8CB5F9"/>
              <w:left w:val="nil"/>
              <w:bottom w:val="nil"/>
              <w:right w:val="nil"/>
            </w:tcBorders>
            <w:shd w:val="clear" w:color="auto" w:fill="D9E7FD"/>
            <w:tcMar>
              <w:top w:w="100" w:type="dxa"/>
              <w:left w:w="100" w:type="dxa"/>
              <w:bottom w:w="100" w:type="dxa"/>
              <w:right w:w="100" w:type="dxa"/>
            </w:tcMar>
          </w:tcPr>
          <w:p w14:paraId="3390D6A4" w14:textId="77777777" w:rsidR="001B763B" w:rsidRDefault="00000000">
            <w:pPr>
              <w:spacing w:after="200"/>
              <w:rPr>
                <w:rFonts w:eastAsia="Times New Roman"/>
                <w:b/>
                <w:bCs/>
                <w:sz w:val="30"/>
                <w:szCs w:val="30"/>
              </w:rPr>
            </w:pPr>
            <w:r>
              <w:rPr>
                <w:b/>
                <w:bCs/>
                <w:sz w:val="20"/>
                <w:szCs w:val="20"/>
              </w:rPr>
              <w:t>8508</w:t>
            </w:r>
          </w:p>
        </w:tc>
      </w:tr>
    </w:tbl>
    <w:p w14:paraId="3390D6A6" w14:textId="77777777" w:rsidR="001B763B" w:rsidRDefault="001B763B">
      <w:pPr>
        <w:spacing w:after="200"/>
        <w:rPr>
          <w:rFonts w:eastAsia="Times New Roman"/>
          <w:sz w:val="24"/>
          <w:szCs w:val="24"/>
        </w:rPr>
      </w:pPr>
    </w:p>
    <w:p w14:paraId="3390D6A7" w14:textId="77777777" w:rsidR="001B763B" w:rsidRDefault="00000000">
      <w:pPr>
        <w:numPr>
          <w:ilvl w:val="0"/>
          <w:numId w:val="10"/>
        </w:numPr>
        <w:spacing w:after="200"/>
        <w:rPr>
          <w:rFonts w:eastAsia="Times New Roman"/>
          <w:b/>
          <w:bCs/>
          <w:sz w:val="30"/>
          <w:szCs w:val="30"/>
        </w:rPr>
      </w:pPr>
      <w:r>
        <w:rPr>
          <w:rFonts w:eastAsia="Times New Roman"/>
          <w:b/>
          <w:bCs/>
          <w:sz w:val="30"/>
          <w:szCs w:val="30"/>
        </w:rPr>
        <w:lastRenderedPageBreak/>
        <w:t>For UserID</w:t>
      </w:r>
    </w:p>
    <w:p w14:paraId="3390D6A8" w14:textId="77777777" w:rsidR="001B763B" w:rsidRDefault="001B763B">
      <w:pPr>
        <w:spacing w:after="200"/>
        <w:rPr>
          <w:rFonts w:eastAsia="Times New Roman"/>
          <w:b/>
          <w:bCs/>
          <w:sz w:val="30"/>
          <w:szCs w:val="30"/>
        </w:rPr>
      </w:pPr>
    </w:p>
    <w:tbl>
      <w:tblPr>
        <w:tblStyle w:val="Style17"/>
        <w:tblW w:w="480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980"/>
        <w:gridCol w:w="2820"/>
      </w:tblGrid>
      <w:tr w:rsidR="001B763B" w14:paraId="3390D6AB" w14:textId="77777777">
        <w:trPr>
          <w:trHeight w:val="285"/>
        </w:trPr>
        <w:tc>
          <w:tcPr>
            <w:tcW w:w="1980" w:type="dxa"/>
            <w:tcBorders>
              <w:top w:val="nil"/>
              <w:left w:val="nil"/>
              <w:bottom w:val="single" w:sz="8" w:space="0" w:color="8ABBD5"/>
              <w:right w:val="nil"/>
            </w:tcBorders>
            <w:shd w:val="clear" w:color="auto" w:fill="D8E9F1"/>
            <w:tcMar>
              <w:top w:w="0" w:type="dxa"/>
              <w:left w:w="100" w:type="dxa"/>
              <w:bottom w:w="0" w:type="dxa"/>
              <w:right w:w="100" w:type="dxa"/>
            </w:tcMar>
            <w:vAlign w:val="bottom"/>
          </w:tcPr>
          <w:p w14:paraId="3390D6A9" w14:textId="77777777" w:rsidR="001B763B" w:rsidRDefault="00000000">
            <w:pPr>
              <w:spacing w:before="240"/>
              <w:rPr>
                <w:rFonts w:eastAsia="Times New Roman"/>
                <w:b/>
                <w:bCs/>
              </w:rPr>
            </w:pPr>
            <w:r>
              <w:rPr>
                <w:rFonts w:eastAsia="Times New Roman"/>
                <w:b/>
                <w:bCs/>
              </w:rPr>
              <w:t>consultationType</w:t>
            </w:r>
          </w:p>
        </w:tc>
        <w:tc>
          <w:tcPr>
            <w:tcW w:w="2820" w:type="dxa"/>
            <w:tcBorders>
              <w:top w:val="nil"/>
              <w:left w:val="nil"/>
              <w:bottom w:val="single" w:sz="8" w:space="0" w:color="8ABBD5"/>
              <w:right w:val="nil"/>
            </w:tcBorders>
            <w:shd w:val="clear" w:color="auto" w:fill="D8E9F1"/>
            <w:tcMar>
              <w:top w:w="0" w:type="dxa"/>
              <w:left w:w="100" w:type="dxa"/>
              <w:bottom w:w="0" w:type="dxa"/>
              <w:right w:w="100" w:type="dxa"/>
            </w:tcMar>
            <w:vAlign w:val="bottom"/>
          </w:tcPr>
          <w:p w14:paraId="3390D6AA" w14:textId="77777777" w:rsidR="001B763B" w:rsidRDefault="00000000">
            <w:pPr>
              <w:spacing w:before="240"/>
              <w:rPr>
                <w:rFonts w:eastAsia="Times New Roman"/>
                <w:b/>
                <w:bCs/>
              </w:rPr>
            </w:pPr>
            <w:r>
              <w:rPr>
                <w:rFonts w:eastAsia="Times New Roman"/>
                <w:b/>
                <w:bCs/>
              </w:rPr>
              <w:t>Call</w:t>
            </w:r>
          </w:p>
        </w:tc>
      </w:tr>
      <w:tr w:rsidR="001B763B" w14:paraId="3390D6AE"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6AC" w14:textId="77777777" w:rsidR="001B763B" w:rsidRDefault="00000000">
            <w:pPr>
              <w:spacing w:before="240"/>
              <w:rPr>
                <w:rFonts w:eastAsia="Times New Roman"/>
                <w:b/>
                <w:bCs/>
              </w:rPr>
            </w:pPr>
            <w:r>
              <w:rPr>
                <w:rFonts w:eastAsia="Times New Roman"/>
                <w:b/>
                <w:bCs/>
              </w:rPr>
              <w:t xml:space="preserve"> </w:t>
            </w:r>
          </w:p>
        </w:tc>
        <w:tc>
          <w:tcPr>
            <w:tcW w:w="2820" w:type="dxa"/>
            <w:tcBorders>
              <w:top w:val="nil"/>
              <w:left w:val="nil"/>
              <w:bottom w:val="nil"/>
              <w:right w:val="nil"/>
            </w:tcBorders>
            <w:tcMar>
              <w:top w:w="0" w:type="dxa"/>
              <w:left w:w="100" w:type="dxa"/>
              <w:bottom w:w="0" w:type="dxa"/>
              <w:right w:w="100" w:type="dxa"/>
            </w:tcMar>
            <w:vAlign w:val="bottom"/>
          </w:tcPr>
          <w:p w14:paraId="3390D6AD" w14:textId="77777777" w:rsidR="001B763B" w:rsidRDefault="00000000">
            <w:pPr>
              <w:spacing w:before="240"/>
              <w:rPr>
                <w:rFonts w:eastAsia="Times New Roman"/>
                <w:b/>
                <w:bCs/>
                <w:sz w:val="20"/>
                <w:szCs w:val="20"/>
              </w:rPr>
            </w:pPr>
            <w:r>
              <w:rPr>
                <w:rFonts w:eastAsia="Times New Roman"/>
                <w:b/>
                <w:bCs/>
                <w:sz w:val="20"/>
                <w:szCs w:val="20"/>
              </w:rPr>
              <w:t xml:space="preserve"> </w:t>
            </w:r>
          </w:p>
        </w:tc>
      </w:tr>
      <w:tr w:rsidR="001B763B" w14:paraId="3390D6B1" w14:textId="77777777">
        <w:trPr>
          <w:trHeight w:val="285"/>
        </w:trPr>
        <w:tc>
          <w:tcPr>
            <w:tcW w:w="1980" w:type="dxa"/>
            <w:tcBorders>
              <w:top w:val="nil"/>
              <w:left w:val="nil"/>
              <w:bottom w:val="single" w:sz="8" w:space="0" w:color="8ABBD5"/>
              <w:right w:val="nil"/>
            </w:tcBorders>
            <w:shd w:val="clear" w:color="auto" w:fill="D8E9F1"/>
            <w:tcMar>
              <w:top w:w="0" w:type="dxa"/>
              <w:left w:w="100" w:type="dxa"/>
              <w:bottom w:w="0" w:type="dxa"/>
              <w:right w:w="100" w:type="dxa"/>
            </w:tcMar>
            <w:vAlign w:val="bottom"/>
          </w:tcPr>
          <w:p w14:paraId="3390D6AF" w14:textId="77777777" w:rsidR="001B763B" w:rsidRDefault="00000000">
            <w:pPr>
              <w:spacing w:before="240"/>
              <w:rPr>
                <w:rFonts w:eastAsia="Times New Roman"/>
                <w:b/>
                <w:bCs/>
              </w:rPr>
            </w:pPr>
            <w:r>
              <w:rPr>
                <w:rFonts w:eastAsia="Times New Roman"/>
                <w:b/>
                <w:bCs/>
              </w:rPr>
              <w:t>Row Labels</w:t>
            </w:r>
          </w:p>
        </w:tc>
        <w:tc>
          <w:tcPr>
            <w:tcW w:w="2820" w:type="dxa"/>
            <w:tcBorders>
              <w:top w:val="nil"/>
              <w:left w:val="nil"/>
              <w:bottom w:val="single" w:sz="8" w:space="0" w:color="8ABBD5"/>
              <w:right w:val="nil"/>
            </w:tcBorders>
            <w:shd w:val="clear" w:color="auto" w:fill="D8E9F1"/>
            <w:tcMar>
              <w:top w:w="0" w:type="dxa"/>
              <w:left w:w="100" w:type="dxa"/>
              <w:bottom w:w="0" w:type="dxa"/>
              <w:right w:w="100" w:type="dxa"/>
            </w:tcMar>
            <w:vAlign w:val="bottom"/>
          </w:tcPr>
          <w:p w14:paraId="3390D6B0" w14:textId="77777777" w:rsidR="001B763B" w:rsidRDefault="00000000">
            <w:pPr>
              <w:spacing w:before="240"/>
              <w:rPr>
                <w:rFonts w:eastAsia="Times New Roman"/>
                <w:b/>
                <w:bCs/>
              </w:rPr>
            </w:pPr>
            <w:r>
              <w:rPr>
                <w:rFonts w:eastAsia="Times New Roman"/>
                <w:b/>
                <w:bCs/>
              </w:rPr>
              <w:t>Count of consultationType</w:t>
            </w:r>
          </w:p>
        </w:tc>
      </w:tr>
      <w:tr w:rsidR="001B763B" w14:paraId="3390D6B4"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6B2" w14:textId="77777777" w:rsidR="001B763B" w:rsidRDefault="00000000">
            <w:pPr>
              <w:spacing w:before="240"/>
              <w:rPr>
                <w:rFonts w:eastAsia="Times New Roman"/>
                <w:b/>
                <w:bCs/>
                <w:sz w:val="30"/>
                <w:szCs w:val="30"/>
              </w:rPr>
            </w:pPr>
            <w:r>
              <w:rPr>
                <w:rFonts w:eastAsia="Times New Roman"/>
                <w:b/>
                <w:bCs/>
                <w:sz w:val="30"/>
                <w:szCs w:val="30"/>
              </w:rPr>
              <w:t>437</w:t>
            </w:r>
          </w:p>
        </w:tc>
        <w:tc>
          <w:tcPr>
            <w:tcW w:w="2820" w:type="dxa"/>
            <w:tcBorders>
              <w:top w:val="nil"/>
              <w:left w:val="nil"/>
              <w:bottom w:val="nil"/>
              <w:right w:val="nil"/>
            </w:tcBorders>
            <w:tcMar>
              <w:top w:w="0" w:type="dxa"/>
              <w:left w:w="100" w:type="dxa"/>
              <w:bottom w:w="0" w:type="dxa"/>
              <w:right w:w="100" w:type="dxa"/>
            </w:tcMar>
            <w:vAlign w:val="bottom"/>
          </w:tcPr>
          <w:p w14:paraId="3390D6B3" w14:textId="77777777" w:rsidR="001B763B" w:rsidRDefault="00000000">
            <w:pPr>
              <w:spacing w:before="240"/>
              <w:jc w:val="right"/>
              <w:rPr>
                <w:rFonts w:eastAsia="Times New Roman"/>
                <w:b/>
                <w:bCs/>
                <w:sz w:val="30"/>
                <w:szCs w:val="30"/>
              </w:rPr>
            </w:pPr>
            <w:r>
              <w:rPr>
                <w:rFonts w:eastAsia="Times New Roman"/>
                <w:b/>
                <w:bCs/>
                <w:sz w:val="30"/>
                <w:szCs w:val="30"/>
              </w:rPr>
              <w:t>9</w:t>
            </w:r>
          </w:p>
        </w:tc>
      </w:tr>
      <w:tr w:rsidR="001B763B" w14:paraId="3390D6B7"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6B5" w14:textId="77777777" w:rsidR="001B763B" w:rsidRDefault="00000000">
            <w:pPr>
              <w:spacing w:before="240"/>
              <w:rPr>
                <w:rFonts w:eastAsia="Times New Roman"/>
                <w:b/>
                <w:bCs/>
                <w:sz w:val="30"/>
                <w:szCs w:val="30"/>
              </w:rPr>
            </w:pPr>
            <w:r>
              <w:rPr>
                <w:rFonts w:eastAsia="Times New Roman"/>
                <w:b/>
                <w:bCs/>
                <w:sz w:val="30"/>
                <w:szCs w:val="30"/>
              </w:rPr>
              <w:t>507</w:t>
            </w:r>
          </w:p>
        </w:tc>
        <w:tc>
          <w:tcPr>
            <w:tcW w:w="2820" w:type="dxa"/>
            <w:tcBorders>
              <w:top w:val="nil"/>
              <w:left w:val="nil"/>
              <w:bottom w:val="nil"/>
              <w:right w:val="nil"/>
            </w:tcBorders>
            <w:tcMar>
              <w:top w:w="0" w:type="dxa"/>
              <w:left w:w="100" w:type="dxa"/>
              <w:bottom w:w="0" w:type="dxa"/>
              <w:right w:w="100" w:type="dxa"/>
            </w:tcMar>
            <w:vAlign w:val="bottom"/>
          </w:tcPr>
          <w:p w14:paraId="3390D6B6" w14:textId="77777777" w:rsidR="001B763B" w:rsidRDefault="00000000">
            <w:pPr>
              <w:spacing w:before="240"/>
              <w:jc w:val="right"/>
              <w:rPr>
                <w:rFonts w:eastAsia="Times New Roman"/>
                <w:b/>
                <w:bCs/>
                <w:sz w:val="30"/>
                <w:szCs w:val="30"/>
              </w:rPr>
            </w:pPr>
            <w:r>
              <w:rPr>
                <w:rFonts w:eastAsia="Times New Roman"/>
                <w:b/>
                <w:bCs/>
                <w:sz w:val="30"/>
                <w:szCs w:val="30"/>
              </w:rPr>
              <w:t>1</w:t>
            </w:r>
          </w:p>
        </w:tc>
      </w:tr>
      <w:tr w:rsidR="001B763B" w14:paraId="3390D6BA"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6B8" w14:textId="77777777" w:rsidR="001B763B" w:rsidRDefault="00000000">
            <w:pPr>
              <w:spacing w:before="240"/>
              <w:rPr>
                <w:rFonts w:eastAsia="Times New Roman"/>
                <w:b/>
                <w:bCs/>
                <w:sz w:val="30"/>
                <w:szCs w:val="30"/>
              </w:rPr>
            </w:pPr>
            <w:r>
              <w:rPr>
                <w:rFonts w:eastAsia="Times New Roman"/>
                <w:b/>
                <w:bCs/>
                <w:sz w:val="30"/>
                <w:szCs w:val="30"/>
              </w:rPr>
              <w:t>511</w:t>
            </w:r>
          </w:p>
        </w:tc>
        <w:tc>
          <w:tcPr>
            <w:tcW w:w="2820" w:type="dxa"/>
            <w:tcBorders>
              <w:top w:val="nil"/>
              <w:left w:val="nil"/>
              <w:bottom w:val="nil"/>
              <w:right w:val="nil"/>
            </w:tcBorders>
            <w:tcMar>
              <w:top w:w="0" w:type="dxa"/>
              <w:left w:w="100" w:type="dxa"/>
              <w:bottom w:w="0" w:type="dxa"/>
              <w:right w:w="100" w:type="dxa"/>
            </w:tcMar>
            <w:vAlign w:val="bottom"/>
          </w:tcPr>
          <w:p w14:paraId="3390D6B9" w14:textId="77777777" w:rsidR="001B763B" w:rsidRDefault="00000000">
            <w:pPr>
              <w:spacing w:before="240"/>
              <w:jc w:val="right"/>
              <w:rPr>
                <w:rFonts w:eastAsia="Times New Roman"/>
                <w:b/>
                <w:bCs/>
                <w:sz w:val="30"/>
                <w:szCs w:val="30"/>
              </w:rPr>
            </w:pPr>
            <w:r>
              <w:rPr>
                <w:rFonts w:eastAsia="Times New Roman"/>
                <w:b/>
                <w:bCs/>
                <w:sz w:val="30"/>
                <w:szCs w:val="30"/>
              </w:rPr>
              <w:t>2</w:t>
            </w:r>
          </w:p>
        </w:tc>
      </w:tr>
      <w:tr w:rsidR="001B763B" w14:paraId="3390D6BD"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6BB" w14:textId="77777777" w:rsidR="001B763B" w:rsidRDefault="00000000">
            <w:pPr>
              <w:spacing w:before="240"/>
              <w:rPr>
                <w:rFonts w:eastAsia="Times New Roman"/>
                <w:b/>
                <w:bCs/>
                <w:sz w:val="30"/>
                <w:szCs w:val="30"/>
              </w:rPr>
            </w:pPr>
            <w:r>
              <w:rPr>
                <w:rFonts w:eastAsia="Times New Roman"/>
                <w:b/>
                <w:bCs/>
                <w:sz w:val="30"/>
                <w:szCs w:val="30"/>
              </w:rPr>
              <w:t>543</w:t>
            </w:r>
          </w:p>
        </w:tc>
        <w:tc>
          <w:tcPr>
            <w:tcW w:w="2820" w:type="dxa"/>
            <w:tcBorders>
              <w:top w:val="nil"/>
              <w:left w:val="nil"/>
              <w:bottom w:val="nil"/>
              <w:right w:val="nil"/>
            </w:tcBorders>
            <w:tcMar>
              <w:top w:w="0" w:type="dxa"/>
              <w:left w:w="100" w:type="dxa"/>
              <w:bottom w:w="0" w:type="dxa"/>
              <w:right w:w="100" w:type="dxa"/>
            </w:tcMar>
            <w:vAlign w:val="bottom"/>
          </w:tcPr>
          <w:p w14:paraId="3390D6BC" w14:textId="77777777" w:rsidR="001B763B" w:rsidRDefault="00000000">
            <w:pPr>
              <w:spacing w:before="240"/>
              <w:jc w:val="right"/>
              <w:rPr>
                <w:rFonts w:eastAsia="Times New Roman"/>
                <w:b/>
                <w:bCs/>
                <w:sz w:val="30"/>
                <w:szCs w:val="30"/>
              </w:rPr>
            </w:pPr>
            <w:r>
              <w:rPr>
                <w:rFonts w:eastAsia="Times New Roman"/>
                <w:b/>
                <w:bCs/>
                <w:sz w:val="30"/>
                <w:szCs w:val="30"/>
              </w:rPr>
              <w:t>6</w:t>
            </w:r>
          </w:p>
        </w:tc>
      </w:tr>
      <w:tr w:rsidR="001B763B" w14:paraId="3390D6C0"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6BE" w14:textId="77777777" w:rsidR="001B763B" w:rsidRDefault="00000000">
            <w:pPr>
              <w:spacing w:before="240"/>
              <w:rPr>
                <w:rFonts w:eastAsia="Times New Roman"/>
                <w:b/>
                <w:bCs/>
                <w:sz w:val="30"/>
                <w:szCs w:val="30"/>
              </w:rPr>
            </w:pPr>
            <w:r>
              <w:rPr>
                <w:rFonts w:eastAsia="Times New Roman"/>
                <w:b/>
                <w:bCs/>
                <w:sz w:val="30"/>
                <w:szCs w:val="30"/>
              </w:rPr>
              <w:t>787</w:t>
            </w:r>
          </w:p>
        </w:tc>
        <w:tc>
          <w:tcPr>
            <w:tcW w:w="2820" w:type="dxa"/>
            <w:tcBorders>
              <w:top w:val="nil"/>
              <w:left w:val="nil"/>
              <w:bottom w:val="nil"/>
              <w:right w:val="nil"/>
            </w:tcBorders>
            <w:tcMar>
              <w:top w:w="0" w:type="dxa"/>
              <w:left w:w="100" w:type="dxa"/>
              <w:bottom w:w="0" w:type="dxa"/>
              <w:right w:w="100" w:type="dxa"/>
            </w:tcMar>
            <w:vAlign w:val="bottom"/>
          </w:tcPr>
          <w:p w14:paraId="3390D6BF" w14:textId="77777777" w:rsidR="001B763B" w:rsidRDefault="00000000">
            <w:pPr>
              <w:spacing w:before="240"/>
              <w:jc w:val="right"/>
              <w:rPr>
                <w:rFonts w:eastAsia="Times New Roman"/>
                <w:b/>
                <w:bCs/>
                <w:sz w:val="30"/>
                <w:szCs w:val="30"/>
              </w:rPr>
            </w:pPr>
            <w:r>
              <w:rPr>
                <w:rFonts w:eastAsia="Times New Roman"/>
                <w:b/>
                <w:bCs/>
                <w:sz w:val="30"/>
                <w:szCs w:val="30"/>
              </w:rPr>
              <w:t>20</w:t>
            </w:r>
          </w:p>
        </w:tc>
      </w:tr>
      <w:tr w:rsidR="001B763B" w14:paraId="3390D6C3"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6C1" w14:textId="77777777" w:rsidR="001B763B" w:rsidRDefault="00000000">
            <w:pPr>
              <w:spacing w:before="240"/>
              <w:rPr>
                <w:rFonts w:eastAsia="Times New Roman"/>
                <w:b/>
                <w:bCs/>
                <w:sz w:val="30"/>
                <w:szCs w:val="30"/>
              </w:rPr>
            </w:pPr>
            <w:r>
              <w:rPr>
                <w:rFonts w:eastAsia="Times New Roman"/>
                <w:b/>
                <w:bCs/>
                <w:sz w:val="30"/>
                <w:szCs w:val="30"/>
              </w:rPr>
              <w:t>1103</w:t>
            </w:r>
          </w:p>
        </w:tc>
        <w:tc>
          <w:tcPr>
            <w:tcW w:w="2820" w:type="dxa"/>
            <w:tcBorders>
              <w:top w:val="nil"/>
              <w:left w:val="nil"/>
              <w:bottom w:val="nil"/>
              <w:right w:val="nil"/>
            </w:tcBorders>
            <w:tcMar>
              <w:top w:w="0" w:type="dxa"/>
              <w:left w:w="100" w:type="dxa"/>
              <w:bottom w:w="0" w:type="dxa"/>
              <w:right w:w="100" w:type="dxa"/>
            </w:tcMar>
            <w:vAlign w:val="bottom"/>
          </w:tcPr>
          <w:p w14:paraId="3390D6C2" w14:textId="77777777" w:rsidR="001B763B" w:rsidRDefault="00000000">
            <w:pPr>
              <w:spacing w:before="240"/>
              <w:jc w:val="right"/>
              <w:rPr>
                <w:rFonts w:eastAsia="Times New Roman"/>
                <w:b/>
                <w:bCs/>
                <w:sz w:val="30"/>
                <w:szCs w:val="30"/>
              </w:rPr>
            </w:pPr>
            <w:r>
              <w:rPr>
                <w:rFonts w:eastAsia="Times New Roman"/>
                <w:b/>
                <w:bCs/>
                <w:sz w:val="30"/>
                <w:szCs w:val="30"/>
              </w:rPr>
              <w:t>4</w:t>
            </w:r>
          </w:p>
        </w:tc>
      </w:tr>
      <w:tr w:rsidR="001B763B" w14:paraId="3390D6C6"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6C4" w14:textId="77777777" w:rsidR="001B763B" w:rsidRDefault="00000000">
            <w:pPr>
              <w:spacing w:before="240"/>
              <w:rPr>
                <w:rFonts w:eastAsia="Times New Roman"/>
                <w:b/>
                <w:bCs/>
                <w:sz w:val="30"/>
                <w:szCs w:val="30"/>
              </w:rPr>
            </w:pPr>
            <w:r>
              <w:rPr>
                <w:rFonts w:eastAsia="Times New Roman"/>
                <w:b/>
                <w:bCs/>
                <w:sz w:val="30"/>
                <w:szCs w:val="30"/>
              </w:rPr>
              <w:t>1105</w:t>
            </w:r>
          </w:p>
        </w:tc>
        <w:tc>
          <w:tcPr>
            <w:tcW w:w="2820" w:type="dxa"/>
            <w:tcBorders>
              <w:top w:val="nil"/>
              <w:left w:val="nil"/>
              <w:bottom w:val="nil"/>
              <w:right w:val="nil"/>
            </w:tcBorders>
            <w:tcMar>
              <w:top w:w="0" w:type="dxa"/>
              <w:left w:w="100" w:type="dxa"/>
              <w:bottom w:w="0" w:type="dxa"/>
              <w:right w:w="100" w:type="dxa"/>
            </w:tcMar>
            <w:vAlign w:val="bottom"/>
          </w:tcPr>
          <w:p w14:paraId="3390D6C5" w14:textId="77777777" w:rsidR="001B763B" w:rsidRDefault="00000000">
            <w:pPr>
              <w:spacing w:before="240"/>
              <w:jc w:val="right"/>
              <w:rPr>
                <w:rFonts w:eastAsia="Times New Roman"/>
                <w:b/>
                <w:bCs/>
                <w:sz w:val="30"/>
                <w:szCs w:val="30"/>
              </w:rPr>
            </w:pPr>
            <w:r>
              <w:rPr>
                <w:rFonts w:eastAsia="Times New Roman"/>
                <w:b/>
                <w:bCs/>
                <w:sz w:val="30"/>
                <w:szCs w:val="30"/>
              </w:rPr>
              <w:t>6</w:t>
            </w:r>
          </w:p>
        </w:tc>
      </w:tr>
      <w:tr w:rsidR="001B763B" w14:paraId="3390D6C9"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6C7" w14:textId="77777777" w:rsidR="001B763B" w:rsidRDefault="00000000">
            <w:pPr>
              <w:spacing w:before="240"/>
              <w:rPr>
                <w:rFonts w:eastAsia="Times New Roman"/>
                <w:b/>
                <w:bCs/>
                <w:sz w:val="30"/>
                <w:szCs w:val="30"/>
              </w:rPr>
            </w:pPr>
            <w:r>
              <w:rPr>
                <w:rFonts w:eastAsia="Times New Roman"/>
                <w:b/>
                <w:bCs/>
                <w:sz w:val="30"/>
                <w:szCs w:val="30"/>
              </w:rPr>
              <w:t>1233</w:t>
            </w:r>
          </w:p>
        </w:tc>
        <w:tc>
          <w:tcPr>
            <w:tcW w:w="2820" w:type="dxa"/>
            <w:tcBorders>
              <w:top w:val="nil"/>
              <w:left w:val="nil"/>
              <w:bottom w:val="nil"/>
              <w:right w:val="nil"/>
            </w:tcBorders>
            <w:tcMar>
              <w:top w:w="0" w:type="dxa"/>
              <w:left w:w="100" w:type="dxa"/>
              <w:bottom w:w="0" w:type="dxa"/>
              <w:right w:w="100" w:type="dxa"/>
            </w:tcMar>
            <w:vAlign w:val="bottom"/>
          </w:tcPr>
          <w:p w14:paraId="3390D6C8" w14:textId="77777777" w:rsidR="001B763B" w:rsidRDefault="00000000">
            <w:pPr>
              <w:spacing w:before="240"/>
              <w:jc w:val="right"/>
              <w:rPr>
                <w:rFonts w:eastAsia="Times New Roman"/>
                <w:b/>
                <w:bCs/>
                <w:sz w:val="30"/>
                <w:szCs w:val="30"/>
              </w:rPr>
            </w:pPr>
            <w:r>
              <w:rPr>
                <w:rFonts w:eastAsia="Times New Roman"/>
                <w:b/>
                <w:bCs/>
                <w:sz w:val="30"/>
                <w:szCs w:val="30"/>
              </w:rPr>
              <w:t>1</w:t>
            </w:r>
          </w:p>
        </w:tc>
      </w:tr>
      <w:tr w:rsidR="001B763B" w14:paraId="3390D6CC"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6CA" w14:textId="77777777" w:rsidR="001B763B" w:rsidRDefault="00000000">
            <w:pPr>
              <w:spacing w:before="240"/>
              <w:rPr>
                <w:rFonts w:eastAsia="Times New Roman"/>
                <w:b/>
                <w:bCs/>
                <w:sz w:val="30"/>
                <w:szCs w:val="30"/>
              </w:rPr>
            </w:pPr>
            <w:r>
              <w:rPr>
                <w:rFonts w:eastAsia="Times New Roman"/>
                <w:b/>
                <w:bCs/>
                <w:sz w:val="30"/>
                <w:szCs w:val="30"/>
              </w:rPr>
              <w:t>1520</w:t>
            </w:r>
          </w:p>
        </w:tc>
        <w:tc>
          <w:tcPr>
            <w:tcW w:w="2820" w:type="dxa"/>
            <w:tcBorders>
              <w:top w:val="nil"/>
              <w:left w:val="nil"/>
              <w:bottom w:val="nil"/>
              <w:right w:val="nil"/>
            </w:tcBorders>
            <w:tcMar>
              <w:top w:w="0" w:type="dxa"/>
              <w:left w:w="100" w:type="dxa"/>
              <w:bottom w:w="0" w:type="dxa"/>
              <w:right w:w="100" w:type="dxa"/>
            </w:tcMar>
            <w:vAlign w:val="bottom"/>
          </w:tcPr>
          <w:p w14:paraId="3390D6CB" w14:textId="77777777" w:rsidR="001B763B" w:rsidRDefault="00000000">
            <w:pPr>
              <w:spacing w:before="240"/>
              <w:jc w:val="right"/>
              <w:rPr>
                <w:rFonts w:eastAsia="Times New Roman"/>
                <w:b/>
                <w:bCs/>
                <w:sz w:val="30"/>
                <w:szCs w:val="30"/>
              </w:rPr>
            </w:pPr>
            <w:r>
              <w:rPr>
                <w:rFonts w:eastAsia="Times New Roman"/>
                <w:b/>
                <w:bCs/>
                <w:sz w:val="30"/>
                <w:szCs w:val="30"/>
              </w:rPr>
              <w:t>5</w:t>
            </w:r>
          </w:p>
        </w:tc>
      </w:tr>
      <w:tr w:rsidR="001B763B" w14:paraId="3390D6CF"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6CD" w14:textId="77777777" w:rsidR="001B763B" w:rsidRDefault="00000000">
            <w:pPr>
              <w:spacing w:before="240"/>
              <w:rPr>
                <w:rFonts w:eastAsia="Times New Roman"/>
                <w:b/>
                <w:bCs/>
                <w:sz w:val="30"/>
                <w:szCs w:val="30"/>
              </w:rPr>
            </w:pPr>
            <w:r>
              <w:rPr>
                <w:rFonts w:eastAsia="Times New Roman"/>
                <w:b/>
                <w:bCs/>
                <w:sz w:val="30"/>
                <w:szCs w:val="30"/>
              </w:rPr>
              <w:t>1555</w:t>
            </w:r>
          </w:p>
        </w:tc>
        <w:tc>
          <w:tcPr>
            <w:tcW w:w="2820" w:type="dxa"/>
            <w:tcBorders>
              <w:top w:val="nil"/>
              <w:left w:val="nil"/>
              <w:bottom w:val="nil"/>
              <w:right w:val="nil"/>
            </w:tcBorders>
            <w:tcMar>
              <w:top w:w="0" w:type="dxa"/>
              <w:left w:w="100" w:type="dxa"/>
              <w:bottom w:w="0" w:type="dxa"/>
              <w:right w:w="100" w:type="dxa"/>
            </w:tcMar>
            <w:vAlign w:val="bottom"/>
          </w:tcPr>
          <w:p w14:paraId="3390D6CE" w14:textId="77777777" w:rsidR="001B763B" w:rsidRDefault="00000000">
            <w:pPr>
              <w:spacing w:before="240"/>
              <w:jc w:val="right"/>
              <w:rPr>
                <w:rFonts w:eastAsia="Times New Roman"/>
                <w:b/>
                <w:bCs/>
                <w:sz w:val="30"/>
                <w:szCs w:val="30"/>
              </w:rPr>
            </w:pPr>
            <w:r>
              <w:rPr>
                <w:rFonts w:eastAsia="Times New Roman"/>
                <w:b/>
                <w:bCs/>
                <w:sz w:val="30"/>
                <w:szCs w:val="30"/>
              </w:rPr>
              <w:t>2</w:t>
            </w:r>
          </w:p>
        </w:tc>
      </w:tr>
      <w:tr w:rsidR="001B763B" w14:paraId="3390D6D2"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6D0" w14:textId="77777777" w:rsidR="001B763B" w:rsidRDefault="00000000">
            <w:pPr>
              <w:spacing w:before="240"/>
              <w:rPr>
                <w:rFonts w:eastAsia="Times New Roman"/>
                <w:b/>
                <w:bCs/>
                <w:sz w:val="30"/>
                <w:szCs w:val="30"/>
              </w:rPr>
            </w:pPr>
            <w:r>
              <w:rPr>
                <w:rFonts w:eastAsia="Times New Roman"/>
                <w:b/>
                <w:bCs/>
                <w:sz w:val="30"/>
                <w:szCs w:val="30"/>
              </w:rPr>
              <w:t>1935</w:t>
            </w:r>
          </w:p>
        </w:tc>
        <w:tc>
          <w:tcPr>
            <w:tcW w:w="2820" w:type="dxa"/>
            <w:tcBorders>
              <w:top w:val="nil"/>
              <w:left w:val="nil"/>
              <w:bottom w:val="nil"/>
              <w:right w:val="nil"/>
            </w:tcBorders>
            <w:tcMar>
              <w:top w:w="0" w:type="dxa"/>
              <w:left w:w="100" w:type="dxa"/>
              <w:bottom w:w="0" w:type="dxa"/>
              <w:right w:w="100" w:type="dxa"/>
            </w:tcMar>
            <w:vAlign w:val="bottom"/>
          </w:tcPr>
          <w:p w14:paraId="3390D6D1" w14:textId="77777777" w:rsidR="001B763B" w:rsidRDefault="00000000">
            <w:pPr>
              <w:spacing w:before="240"/>
              <w:jc w:val="right"/>
              <w:rPr>
                <w:rFonts w:eastAsia="Times New Roman"/>
                <w:b/>
                <w:bCs/>
                <w:sz w:val="30"/>
                <w:szCs w:val="30"/>
              </w:rPr>
            </w:pPr>
            <w:r>
              <w:rPr>
                <w:rFonts w:eastAsia="Times New Roman"/>
                <w:b/>
                <w:bCs/>
                <w:sz w:val="30"/>
                <w:szCs w:val="30"/>
              </w:rPr>
              <w:t>6</w:t>
            </w:r>
          </w:p>
        </w:tc>
      </w:tr>
      <w:tr w:rsidR="001B763B" w14:paraId="3390D6D5"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6D3" w14:textId="77777777" w:rsidR="001B763B" w:rsidRDefault="00000000">
            <w:pPr>
              <w:spacing w:before="240"/>
              <w:rPr>
                <w:rFonts w:eastAsia="Times New Roman"/>
                <w:b/>
                <w:bCs/>
                <w:sz w:val="30"/>
                <w:szCs w:val="30"/>
              </w:rPr>
            </w:pPr>
            <w:r>
              <w:rPr>
                <w:rFonts w:eastAsia="Times New Roman"/>
                <w:b/>
                <w:bCs/>
                <w:sz w:val="30"/>
                <w:szCs w:val="30"/>
              </w:rPr>
              <w:t>2044</w:t>
            </w:r>
          </w:p>
        </w:tc>
        <w:tc>
          <w:tcPr>
            <w:tcW w:w="2820" w:type="dxa"/>
            <w:tcBorders>
              <w:top w:val="nil"/>
              <w:left w:val="nil"/>
              <w:bottom w:val="nil"/>
              <w:right w:val="nil"/>
            </w:tcBorders>
            <w:tcMar>
              <w:top w:w="0" w:type="dxa"/>
              <w:left w:w="100" w:type="dxa"/>
              <w:bottom w:w="0" w:type="dxa"/>
              <w:right w:w="100" w:type="dxa"/>
            </w:tcMar>
            <w:vAlign w:val="bottom"/>
          </w:tcPr>
          <w:p w14:paraId="3390D6D4" w14:textId="77777777" w:rsidR="001B763B" w:rsidRDefault="00000000">
            <w:pPr>
              <w:spacing w:before="240"/>
              <w:jc w:val="right"/>
              <w:rPr>
                <w:rFonts w:eastAsia="Times New Roman"/>
                <w:b/>
                <w:bCs/>
                <w:sz w:val="30"/>
                <w:szCs w:val="30"/>
              </w:rPr>
            </w:pPr>
            <w:r>
              <w:rPr>
                <w:rFonts w:eastAsia="Times New Roman"/>
                <w:b/>
                <w:bCs/>
                <w:sz w:val="30"/>
                <w:szCs w:val="30"/>
              </w:rPr>
              <w:t>15</w:t>
            </w:r>
          </w:p>
        </w:tc>
      </w:tr>
      <w:tr w:rsidR="001B763B" w14:paraId="3390D6D8"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6D6" w14:textId="77777777" w:rsidR="001B763B" w:rsidRDefault="00000000">
            <w:pPr>
              <w:spacing w:before="240"/>
              <w:rPr>
                <w:rFonts w:eastAsia="Times New Roman"/>
                <w:b/>
                <w:bCs/>
                <w:sz w:val="30"/>
                <w:szCs w:val="30"/>
              </w:rPr>
            </w:pPr>
            <w:r>
              <w:rPr>
                <w:rFonts w:eastAsia="Times New Roman"/>
                <w:b/>
                <w:bCs/>
                <w:sz w:val="30"/>
                <w:szCs w:val="30"/>
              </w:rPr>
              <w:t>2228</w:t>
            </w:r>
          </w:p>
        </w:tc>
        <w:tc>
          <w:tcPr>
            <w:tcW w:w="2820" w:type="dxa"/>
            <w:tcBorders>
              <w:top w:val="nil"/>
              <w:left w:val="nil"/>
              <w:bottom w:val="nil"/>
              <w:right w:val="nil"/>
            </w:tcBorders>
            <w:tcMar>
              <w:top w:w="0" w:type="dxa"/>
              <w:left w:w="100" w:type="dxa"/>
              <w:bottom w:w="0" w:type="dxa"/>
              <w:right w:w="100" w:type="dxa"/>
            </w:tcMar>
            <w:vAlign w:val="bottom"/>
          </w:tcPr>
          <w:p w14:paraId="3390D6D7" w14:textId="77777777" w:rsidR="001B763B" w:rsidRDefault="00000000">
            <w:pPr>
              <w:spacing w:before="240"/>
              <w:jc w:val="right"/>
              <w:rPr>
                <w:rFonts w:eastAsia="Times New Roman"/>
                <w:b/>
                <w:bCs/>
                <w:sz w:val="30"/>
                <w:szCs w:val="30"/>
              </w:rPr>
            </w:pPr>
            <w:r>
              <w:rPr>
                <w:rFonts w:eastAsia="Times New Roman"/>
                <w:b/>
                <w:bCs/>
                <w:sz w:val="30"/>
                <w:szCs w:val="30"/>
              </w:rPr>
              <w:t>4</w:t>
            </w:r>
          </w:p>
        </w:tc>
      </w:tr>
      <w:tr w:rsidR="001B763B" w14:paraId="3390D6DB"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6D9" w14:textId="77777777" w:rsidR="001B763B" w:rsidRDefault="00000000">
            <w:pPr>
              <w:spacing w:before="240"/>
              <w:rPr>
                <w:rFonts w:eastAsia="Times New Roman"/>
                <w:b/>
                <w:bCs/>
                <w:sz w:val="30"/>
                <w:szCs w:val="30"/>
              </w:rPr>
            </w:pPr>
            <w:r>
              <w:rPr>
                <w:rFonts w:eastAsia="Times New Roman"/>
                <w:b/>
                <w:bCs/>
                <w:sz w:val="30"/>
                <w:szCs w:val="30"/>
              </w:rPr>
              <w:t>2329</w:t>
            </w:r>
          </w:p>
        </w:tc>
        <w:tc>
          <w:tcPr>
            <w:tcW w:w="2820" w:type="dxa"/>
            <w:tcBorders>
              <w:top w:val="nil"/>
              <w:left w:val="nil"/>
              <w:bottom w:val="nil"/>
              <w:right w:val="nil"/>
            </w:tcBorders>
            <w:tcMar>
              <w:top w:w="0" w:type="dxa"/>
              <w:left w:w="100" w:type="dxa"/>
              <w:bottom w:w="0" w:type="dxa"/>
              <w:right w:w="100" w:type="dxa"/>
            </w:tcMar>
            <w:vAlign w:val="bottom"/>
          </w:tcPr>
          <w:p w14:paraId="3390D6DA" w14:textId="77777777" w:rsidR="001B763B" w:rsidRDefault="00000000">
            <w:pPr>
              <w:spacing w:before="240"/>
              <w:jc w:val="right"/>
              <w:rPr>
                <w:rFonts w:eastAsia="Times New Roman"/>
                <w:b/>
                <w:bCs/>
                <w:sz w:val="30"/>
                <w:szCs w:val="30"/>
              </w:rPr>
            </w:pPr>
            <w:r>
              <w:rPr>
                <w:rFonts w:eastAsia="Times New Roman"/>
                <w:b/>
                <w:bCs/>
                <w:sz w:val="30"/>
                <w:szCs w:val="30"/>
              </w:rPr>
              <w:t>10</w:t>
            </w:r>
          </w:p>
        </w:tc>
      </w:tr>
      <w:tr w:rsidR="001B763B" w14:paraId="3390D6DE"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6DC" w14:textId="77777777" w:rsidR="001B763B" w:rsidRDefault="00000000">
            <w:pPr>
              <w:spacing w:before="240"/>
              <w:rPr>
                <w:rFonts w:eastAsia="Times New Roman"/>
                <w:b/>
                <w:bCs/>
                <w:sz w:val="30"/>
                <w:szCs w:val="30"/>
              </w:rPr>
            </w:pPr>
            <w:r>
              <w:rPr>
                <w:rFonts w:eastAsia="Times New Roman"/>
                <w:b/>
                <w:bCs/>
                <w:sz w:val="30"/>
                <w:szCs w:val="30"/>
              </w:rPr>
              <w:t>2347</w:t>
            </w:r>
          </w:p>
        </w:tc>
        <w:tc>
          <w:tcPr>
            <w:tcW w:w="2820" w:type="dxa"/>
            <w:tcBorders>
              <w:top w:val="nil"/>
              <w:left w:val="nil"/>
              <w:bottom w:val="nil"/>
              <w:right w:val="nil"/>
            </w:tcBorders>
            <w:tcMar>
              <w:top w:w="0" w:type="dxa"/>
              <w:left w:w="100" w:type="dxa"/>
              <w:bottom w:w="0" w:type="dxa"/>
              <w:right w:w="100" w:type="dxa"/>
            </w:tcMar>
            <w:vAlign w:val="bottom"/>
          </w:tcPr>
          <w:p w14:paraId="3390D6DD" w14:textId="77777777" w:rsidR="001B763B" w:rsidRDefault="00000000">
            <w:pPr>
              <w:spacing w:before="240"/>
              <w:jc w:val="right"/>
              <w:rPr>
                <w:rFonts w:eastAsia="Times New Roman"/>
                <w:b/>
                <w:bCs/>
                <w:sz w:val="30"/>
                <w:szCs w:val="30"/>
              </w:rPr>
            </w:pPr>
            <w:r>
              <w:rPr>
                <w:rFonts w:eastAsia="Times New Roman"/>
                <w:b/>
                <w:bCs/>
                <w:sz w:val="30"/>
                <w:szCs w:val="30"/>
              </w:rPr>
              <w:t>4</w:t>
            </w:r>
          </w:p>
        </w:tc>
      </w:tr>
      <w:tr w:rsidR="001B763B" w14:paraId="3390D6E1"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6DF" w14:textId="77777777" w:rsidR="001B763B" w:rsidRDefault="00000000">
            <w:pPr>
              <w:spacing w:before="240"/>
              <w:rPr>
                <w:rFonts w:eastAsia="Times New Roman"/>
                <w:b/>
                <w:bCs/>
                <w:sz w:val="30"/>
                <w:szCs w:val="30"/>
              </w:rPr>
            </w:pPr>
            <w:r>
              <w:rPr>
                <w:rFonts w:eastAsia="Times New Roman"/>
                <w:b/>
                <w:bCs/>
                <w:sz w:val="30"/>
                <w:szCs w:val="30"/>
              </w:rPr>
              <w:lastRenderedPageBreak/>
              <w:t>2394</w:t>
            </w:r>
          </w:p>
        </w:tc>
        <w:tc>
          <w:tcPr>
            <w:tcW w:w="2820" w:type="dxa"/>
            <w:tcBorders>
              <w:top w:val="nil"/>
              <w:left w:val="nil"/>
              <w:bottom w:val="nil"/>
              <w:right w:val="nil"/>
            </w:tcBorders>
            <w:tcMar>
              <w:top w:w="0" w:type="dxa"/>
              <w:left w:w="100" w:type="dxa"/>
              <w:bottom w:w="0" w:type="dxa"/>
              <w:right w:w="100" w:type="dxa"/>
            </w:tcMar>
            <w:vAlign w:val="bottom"/>
          </w:tcPr>
          <w:p w14:paraId="3390D6E0" w14:textId="77777777" w:rsidR="001B763B" w:rsidRDefault="00000000">
            <w:pPr>
              <w:spacing w:before="240"/>
              <w:jc w:val="right"/>
              <w:rPr>
                <w:rFonts w:eastAsia="Times New Roman"/>
                <w:b/>
                <w:bCs/>
                <w:sz w:val="30"/>
                <w:szCs w:val="30"/>
              </w:rPr>
            </w:pPr>
            <w:r>
              <w:rPr>
                <w:rFonts w:eastAsia="Times New Roman"/>
                <w:b/>
                <w:bCs/>
                <w:sz w:val="30"/>
                <w:szCs w:val="30"/>
              </w:rPr>
              <w:t>10</w:t>
            </w:r>
          </w:p>
        </w:tc>
      </w:tr>
      <w:tr w:rsidR="001B763B" w14:paraId="3390D6E4"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6E2" w14:textId="77777777" w:rsidR="001B763B" w:rsidRDefault="00000000">
            <w:pPr>
              <w:spacing w:before="240"/>
              <w:rPr>
                <w:rFonts w:eastAsia="Times New Roman"/>
                <w:b/>
                <w:bCs/>
                <w:sz w:val="30"/>
                <w:szCs w:val="30"/>
              </w:rPr>
            </w:pPr>
            <w:r>
              <w:rPr>
                <w:rFonts w:eastAsia="Times New Roman"/>
                <w:b/>
                <w:bCs/>
                <w:sz w:val="30"/>
                <w:szCs w:val="30"/>
              </w:rPr>
              <w:t>2429</w:t>
            </w:r>
          </w:p>
        </w:tc>
        <w:tc>
          <w:tcPr>
            <w:tcW w:w="2820" w:type="dxa"/>
            <w:tcBorders>
              <w:top w:val="nil"/>
              <w:left w:val="nil"/>
              <w:bottom w:val="nil"/>
              <w:right w:val="nil"/>
            </w:tcBorders>
            <w:tcMar>
              <w:top w:w="0" w:type="dxa"/>
              <w:left w:w="100" w:type="dxa"/>
              <w:bottom w:w="0" w:type="dxa"/>
              <w:right w:w="100" w:type="dxa"/>
            </w:tcMar>
            <w:vAlign w:val="bottom"/>
          </w:tcPr>
          <w:p w14:paraId="3390D6E3" w14:textId="77777777" w:rsidR="001B763B" w:rsidRDefault="00000000">
            <w:pPr>
              <w:spacing w:before="240"/>
              <w:jc w:val="right"/>
              <w:rPr>
                <w:rFonts w:eastAsia="Times New Roman"/>
                <w:b/>
                <w:bCs/>
                <w:sz w:val="30"/>
                <w:szCs w:val="30"/>
              </w:rPr>
            </w:pPr>
            <w:r>
              <w:rPr>
                <w:rFonts w:eastAsia="Times New Roman"/>
                <w:b/>
                <w:bCs/>
                <w:sz w:val="30"/>
                <w:szCs w:val="30"/>
              </w:rPr>
              <w:t>6</w:t>
            </w:r>
          </w:p>
        </w:tc>
      </w:tr>
      <w:tr w:rsidR="001B763B" w14:paraId="3390D6E7"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6E5" w14:textId="77777777" w:rsidR="001B763B" w:rsidRDefault="00000000">
            <w:pPr>
              <w:spacing w:before="240"/>
              <w:rPr>
                <w:rFonts w:eastAsia="Times New Roman"/>
                <w:b/>
                <w:bCs/>
                <w:sz w:val="30"/>
                <w:szCs w:val="30"/>
              </w:rPr>
            </w:pPr>
            <w:r>
              <w:rPr>
                <w:rFonts w:eastAsia="Times New Roman"/>
                <w:b/>
                <w:bCs/>
                <w:sz w:val="30"/>
                <w:szCs w:val="30"/>
              </w:rPr>
              <w:t>2727</w:t>
            </w:r>
          </w:p>
        </w:tc>
        <w:tc>
          <w:tcPr>
            <w:tcW w:w="2820" w:type="dxa"/>
            <w:tcBorders>
              <w:top w:val="nil"/>
              <w:left w:val="nil"/>
              <w:bottom w:val="nil"/>
              <w:right w:val="nil"/>
            </w:tcBorders>
            <w:tcMar>
              <w:top w:w="0" w:type="dxa"/>
              <w:left w:w="100" w:type="dxa"/>
              <w:bottom w:w="0" w:type="dxa"/>
              <w:right w:w="100" w:type="dxa"/>
            </w:tcMar>
            <w:vAlign w:val="bottom"/>
          </w:tcPr>
          <w:p w14:paraId="3390D6E6" w14:textId="77777777" w:rsidR="001B763B" w:rsidRDefault="00000000">
            <w:pPr>
              <w:spacing w:before="240"/>
              <w:jc w:val="right"/>
              <w:rPr>
                <w:rFonts w:eastAsia="Times New Roman"/>
                <w:b/>
                <w:bCs/>
                <w:sz w:val="30"/>
                <w:szCs w:val="30"/>
              </w:rPr>
            </w:pPr>
            <w:r>
              <w:rPr>
                <w:rFonts w:eastAsia="Times New Roman"/>
                <w:b/>
                <w:bCs/>
                <w:sz w:val="30"/>
                <w:szCs w:val="30"/>
              </w:rPr>
              <w:t>2</w:t>
            </w:r>
          </w:p>
        </w:tc>
      </w:tr>
      <w:tr w:rsidR="001B763B" w14:paraId="3390D6EA"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6E8" w14:textId="77777777" w:rsidR="001B763B" w:rsidRDefault="00000000">
            <w:pPr>
              <w:spacing w:before="240"/>
              <w:rPr>
                <w:rFonts w:eastAsia="Times New Roman"/>
                <w:b/>
                <w:bCs/>
                <w:sz w:val="30"/>
                <w:szCs w:val="30"/>
              </w:rPr>
            </w:pPr>
            <w:r>
              <w:rPr>
                <w:rFonts w:eastAsia="Times New Roman"/>
                <w:b/>
                <w:bCs/>
                <w:sz w:val="30"/>
                <w:szCs w:val="30"/>
              </w:rPr>
              <w:t>2735</w:t>
            </w:r>
          </w:p>
        </w:tc>
        <w:tc>
          <w:tcPr>
            <w:tcW w:w="2820" w:type="dxa"/>
            <w:tcBorders>
              <w:top w:val="nil"/>
              <w:left w:val="nil"/>
              <w:bottom w:val="nil"/>
              <w:right w:val="nil"/>
            </w:tcBorders>
            <w:tcMar>
              <w:top w:w="0" w:type="dxa"/>
              <w:left w:w="100" w:type="dxa"/>
              <w:bottom w:w="0" w:type="dxa"/>
              <w:right w:w="100" w:type="dxa"/>
            </w:tcMar>
            <w:vAlign w:val="bottom"/>
          </w:tcPr>
          <w:p w14:paraId="3390D6E9" w14:textId="77777777" w:rsidR="001B763B" w:rsidRDefault="00000000">
            <w:pPr>
              <w:spacing w:before="240"/>
              <w:jc w:val="right"/>
              <w:rPr>
                <w:rFonts w:eastAsia="Times New Roman"/>
                <w:b/>
                <w:bCs/>
                <w:sz w:val="30"/>
                <w:szCs w:val="30"/>
              </w:rPr>
            </w:pPr>
            <w:r>
              <w:rPr>
                <w:rFonts w:eastAsia="Times New Roman"/>
                <w:b/>
                <w:bCs/>
                <w:sz w:val="30"/>
                <w:szCs w:val="30"/>
              </w:rPr>
              <w:t>20</w:t>
            </w:r>
          </w:p>
        </w:tc>
      </w:tr>
      <w:tr w:rsidR="001B763B" w14:paraId="3390D6ED"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6EB" w14:textId="77777777" w:rsidR="001B763B" w:rsidRDefault="00000000">
            <w:pPr>
              <w:spacing w:before="240"/>
              <w:rPr>
                <w:rFonts w:eastAsia="Times New Roman"/>
                <w:b/>
                <w:bCs/>
                <w:sz w:val="30"/>
                <w:szCs w:val="30"/>
              </w:rPr>
            </w:pPr>
            <w:r>
              <w:rPr>
                <w:rFonts w:eastAsia="Times New Roman"/>
                <w:b/>
                <w:bCs/>
                <w:sz w:val="30"/>
                <w:szCs w:val="30"/>
              </w:rPr>
              <w:t>2878</w:t>
            </w:r>
          </w:p>
        </w:tc>
        <w:tc>
          <w:tcPr>
            <w:tcW w:w="2820" w:type="dxa"/>
            <w:tcBorders>
              <w:top w:val="nil"/>
              <w:left w:val="nil"/>
              <w:bottom w:val="nil"/>
              <w:right w:val="nil"/>
            </w:tcBorders>
            <w:tcMar>
              <w:top w:w="0" w:type="dxa"/>
              <w:left w:w="100" w:type="dxa"/>
              <w:bottom w:w="0" w:type="dxa"/>
              <w:right w:w="100" w:type="dxa"/>
            </w:tcMar>
            <w:vAlign w:val="bottom"/>
          </w:tcPr>
          <w:p w14:paraId="3390D6EC" w14:textId="77777777" w:rsidR="001B763B" w:rsidRDefault="00000000">
            <w:pPr>
              <w:spacing w:before="240"/>
              <w:jc w:val="right"/>
              <w:rPr>
                <w:rFonts w:eastAsia="Times New Roman"/>
                <w:b/>
                <w:bCs/>
                <w:sz w:val="30"/>
                <w:szCs w:val="30"/>
              </w:rPr>
            </w:pPr>
            <w:r>
              <w:rPr>
                <w:rFonts w:eastAsia="Times New Roman"/>
                <w:b/>
                <w:bCs/>
                <w:sz w:val="30"/>
                <w:szCs w:val="30"/>
              </w:rPr>
              <w:t>1</w:t>
            </w:r>
          </w:p>
        </w:tc>
      </w:tr>
      <w:tr w:rsidR="001B763B" w14:paraId="3390D6F0"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6EE" w14:textId="77777777" w:rsidR="001B763B" w:rsidRDefault="00000000">
            <w:pPr>
              <w:spacing w:before="240"/>
              <w:rPr>
                <w:rFonts w:eastAsia="Times New Roman"/>
                <w:b/>
                <w:bCs/>
                <w:sz w:val="30"/>
                <w:szCs w:val="30"/>
              </w:rPr>
            </w:pPr>
            <w:r>
              <w:rPr>
                <w:rFonts w:eastAsia="Times New Roman"/>
                <w:b/>
                <w:bCs/>
                <w:sz w:val="30"/>
                <w:szCs w:val="30"/>
              </w:rPr>
              <w:t>2887</w:t>
            </w:r>
          </w:p>
        </w:tc>
        <w:tc>
          <w:tcPr>
            <w:tcW w:w="2820" w:type="dxa"/>
            <w:tcBorders>
              <w:top w:val="nil"/>
              <w:left w:val="nil"/>
              <w:bottom w:val="nil"/>
              <w:right w:val="nil"/>
            </w:tcBorders>
            <w:tcMar>
              <w:top w:w="0" w:type="dxa"/>
              <w:left w:w="100" w:type="dxa"/>
              <w:bottom w:w="0" w:type="dxa"/>
              <w:right w:w="100" w:type="dxa"/>
            </w:tcMar>
            <w:vAlign w:val="bottom"/>
          </w:tcPr>
          <w:p w14:paraId="3390D6EF" w14:textId="77777777" w:rsidR="001B763B" w:rsidRDefault="00000000">
            <w:pPr>
              <w:spacing w:before="240"/>
              <w:jc w:val="right"/>
              <w:rPr>
                <w:rFonts w:eastAsia="Times New Roman"/>
                <w:b/>
                <w:bCs/>
                <w:sz w:val="30"/>
                <w:szCs w:val="30"/>
              </w:rPr>
            </w:pPr>
            <w:r>
              <w:rPr>
                <w:rFonts w:eastAsia="Times New Roman"/>
                <w:b/>
                <w:bCs/>
                <w:sz w:val="30"/>
                <w:szCs w:val="30"/>
              </w:rPr>
              <w:t>7</w:t>
            </w:r>
          </w:p>
        </w:tc>
      </w:tr>
      <w:tr w:rsidR="001B763B" w14:paraId="3390D6F3"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6F1" w14:textId="77777777" w:rsidR="001B763B" w:rsidRDefault="00000000">
            <w:pPr>
              <w:spacing w:before="240"/>
              <w:rPr>
                <w:rFonts w:eastAsia="Times New Roman"/>
                <w:b/>
                <w:bCs/>
                <w:sz w:val="30"/>
                <w:szCs w:val="30"/>
              </w:rPr>
            </w:pPr>
            <w:r>
              <w:rPr>
                <w:rFonts w:eastAsia="Times New Roman"/>
                <w:b/>
                <w:bCs/>
                <w:sz w:val="30"/>
                <w:szCs w:val="30"/>
              </w:rPr>
              <w:t>2958</w:t>
            </w:r>
          </w:p>
        </w:tc>
        <w:tc>
          <w:tcPr>
            <w:tcW w:w="2820" w:type="dxa"/>
            <w:tcBorders>
              <w:top w:val="nil"/>
              <w:left w:val="nil"/>
              <w:bottom w:val="nil"/>
              <w:right w:val="nil"/>
            </w:tcBorders>
            <w:tcMar>
              <w:top w:w="0" w:type="dxa"/>
              <w:left w:w="100" w:type="dxa"/>
              <w:bottom w:w="0" w:type="dxa"/>
              <w:right w:w="100" w:type="dxa"/>
            </w:tcMar>
            <w:vAlign w:val="bottom"/>
          </w:tcPr>
          <w:p w14:paraId="3390D6F2" w14:textId="77777777" w:rsidR="001B763B" w:rsidRDefault="00000000">
            <w:pPr>
              <w:spacing w:before="240"/>
              <w:jc w:val="right"/>
              <w:rPr>
                <w:rFonts w:eastAsia="Times New Roman"/>
                <w:b/>
                <w:bCs/>
                <w:sz w:val="30"/>
                <w:szCs w:val="30"/>
              </w:rPr>
            </w:pPr>
            <w:r>
              <w:rPr>
                <w:rFonts w:eastAsia="Times New Roman"/>
                <w:b/>
                <w:bCs/>
                <w:sz w:val="30"/>
                <w:szCs w:val="30"/>
              </w:rPr>
              <w:t>4</w:t>
            </w:r>
          </w:p>
        </w:tc>
      </w:tr>
      <w:tr w:rsidR="001B763B" w14:paraId="3390D6F6"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6F4" w14:textId="77777777" w:rsidR="001B763B" w:rsidRDefault="00000000">
            <w:pPr>
              <w:spacing w:before="240"/>
              <w:rPr>
                <w:rFonts w:eastAsia="Times New Roman"/>
                <w:b/>
                <w:bCs/>
                <w:sz w:val="30"/>
                <w:szCs w:val="30"/>
              </w:rPr>
            </w:pPr>
            <w:r>
              <w:rPr>
                <w:rFonts w:eastAsia="Times New Roman"/>
                <w:b/>
                <w:bCs/>
                <w:sz w:val="30"/>
                <w:szCs w:val="30"/>
              </w:rPr>
              <w:t>2986</w:t>
            </w:r>
          </w:p>
        </w:tc>
        <w:tc>
          <w:tcPr>
            <w:tcW w:w="2820" w:type="dxa"/>
            <w:tcBorders>
              <w:top w:val="nil"/>
              <w:left w:val="nil"/>
              <w:bottom w:val="nil"/>
              <w:right w:val="nil"/>
            </w:tcBorders>
            <w:tcMar>
              <w:top w:w="0" w:type="dxa"/>
              <w:left w:w="100" w:type="dxa"/>
              <w:bottom w:w="0" w:type="dxa"/>
              <w:right w:w="100" w:type="dxa"/>
            </w:tcMar>
            <w:vAlign w:val="bottom"/>
          </w:tcPr>
          <w:p w14:paraId="3390D6F5" w14:textId="77777777" w:rsidR="001B763B" w:rsidRDefault="00000000">
            <w:pPr>
              <w:spacing w:before="240"/>
              <w:jc w:val="right"/>
              <w:rPr>
                <w:rFonts w:eastAsia="Times New Roman"/>
                <w:b/>
                <w:bCs/>
                <w:sz w:val="30"/>
                <w:szCs w:val="30"/>
              </w:rPr>
            </w:pPr>
            <w:r>
              <w:rPr>
                <w:rFonts w:eastAsia="Times New Roman"/>
                <w:b/>
                <w:bCs/>
                <w:sz w:val="30"/>
                <w:szCs w:val="30"/>
              </w:rPr>
              <w:t>11</w:t>
            </w:r>
          </w:p>
        </w:tc>
      </w:tr>
      <w:tr w:rsidR="001B763B" w14:paraId="3390D6F9"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6F7" w14:textId="77777777" w:rsidR="001B763B" w:rsidRDefault="00000000">
            <w:pPr>
              <w:spacing w:before="240"/>
              <w:rPr>
                <w:rFonts w:eastAsia="Times New Roman"/>
                <w:b/>
                <w:bCs/>
                <w:sz w:val="30"/>
                <w:szCs w:val="30"/>
              </w:rPr>
            </w:pPr>
            <w:r>
              <w:rPr>
                <w:rFonts w:eastAsia="Times New Roman"/>
                <w:b/>
                <w:bCs/>
                <w:sz w:val="30"/>
                <w:szCs w:val="30"/>
              </w:rPr>
              <w:t>3100</w:t>
            </w:r>
          </w:p>
        </w:tc>
        <w:tc>
          <w:tcPr>
            <w:tcW w:w="2820" w:type="dxa"/>
            <w:tcBorders>
              <w:top w:val="nil"/>
              <w:left w:val="nil"/>
              <w:bottom w:val="nil"/>
              <w:right w:val="nil"/>
            </w:tcBorders>
            <w:tcMar>
              <w:top w:w="0" w:type="dxa"/>
              <w:left w:w="100" w:type="dxa"/>
              <w:bottom w:w="0" w:type="dxa"/>
              <w:right w:w="100" w:type="dxa"/>
            </w:tcMar>
            <w:vAlign w:val="bottom"/>
          </w:tcPr>
          <w:p w14:paraId="3390D6F8" w14:textId="77777777" w:rsidR="001B763B" w:rsidRDefault="00000000">
            <w:pPr>
              <w:spacing w:before="240"/>
              <w:jc w:val="right"/>
              <w:rPr>
                <w:rFonts w:eastAsia="Times New Roman"/>
                <w:b/>
                <w:bCs/>
                <w:sz w:val="30"/>
                <w:szCs w:val="30"/>
              </w:rPr>
            </w:pPr>
            <w:r>
              <w:rPr>
                <w:rFonts w:eastAsia="Times New Roman"/>
                <w:b/>
                <w:bCs/>
                <w:sz w:val="30"/>
                <w:szCs w:val="30"/>
              </w:rPr>
              <w:t>6</w:t>
            </w:r>
          </w:p>
        </w:tc>
      </w:tr>
      <w:tr w:rsidR="001B763B" w14:paraId="3390D6FC"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6FA" w14:textId="77777777" w:rsidR="001B763B" w:rsidRDefault="00000000">
            <w:pPr>
              <w:spacing w:before="240"/>
              <w:rPr>
                <w:rFonts w:eastAsia="Times New Roman"/>
                <w:b/>
                <w:bCs/>
                <w:sz w:val="30"/>
                <w:szCs w:val="30"/>
              </w:rPr>
            </w:pPr>
            <w:r>
              <w:rPr>
                <w:rFonts w:eastAsia="Times New Roman"/>
                <w:b/>
                <w:bCs/>
                <w:sz w:val="30"/>
                <w:szCs w:val="30"/>
              </w:rPr>
              <w:t>3473</w:t>
            </w:r>
          </w:p>
        </w:tc>
        <w:tc>
          <w:tcPr>
            <w:tcW w:w="2820" w:type="dxa"/>
            <w:tcBorders>
              <w:top w:val="nil"/>
              <w:left w:val="nil"/>
              <w:bottom w:val="nil"/>
              <w:right w:val="nil"/>
            </w:tcBorders>
            <w:tcMar>
              <w:top w:w="0" w:type="dxa"/>
              <w:left w:w="100" w:type="dxa"/>
              <w:bottom w:w="0" w:type="dxa"/>
              <w:right w:w="100" w:type="dxa"/>
            </w:tcMar>
            <w:vAlign w:val="bottom"/>
          </w:tcPr>
          <w:p w14:paraId="3390D6FB" w14:textId="77777777" w:rsidR="001B763B" w:rsidRDefault="00000000">
            <w:pPr>
              <w:spacing w:before="240"/>
              <w:jc w:val="right"/>
              <w:rPr>
                <w:rFonts w:eastAsia="Times New Roman"/>
                <w:b/>
                <w:bCs/>
                <w:sz w:val="30"/>
                <w:szCs w:val="30"/>
              </w:rPr>
            </w:pPr>
            <w:r>
              <w:rPr>
                <w:rFonts w:eastAsia="Times New Roman"/>
                <w:b/>
                <w:bCs/>
                <w:sz w:val="30"/>
                <w:szCs w:val="30"/>
              </w:rPr>
              <w:t>1</w:t>
            </w:r>
          </w:p>
        </w:tc>
      </w:tr>
      <w:tr w:rsidR="001B763B" w14:paraId="3390D6FF"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6FD" w14:textId="77777777" w:rsidR="001B763B" w:rsidRDefault="00000000">
            <w:pPr>
              <w:spacing w:before="240"/>
              <w:rPr>
                <w:rFonts w:eastAsia="Times New Roman"/>
                <w:b/>
                <w:bCs/>
                <w:sz w:val="30"/>
                <w:szCs w:val="30"/>
              </w:rPr>
            </w:pPr>
            <w:r>
              <w:rPr>
                <w:rFonts w:eastAsia="Times New Roman"/>
                <w:b/>
                <w:bCs/>
                <w:sz w:val="30"/>
                <w:szCs w:val="30"/>
              </w:rPr>
              <w:t>3615</w:t>
            </w:r>
          </w:p>
        </w:tc>
        <w:tc>
          <w:tcPr>
            <w:tcW w:w="2820" w:type="dxa"/>
            <w:tcBorders>
              <w:top w:val="nil"/>
              <w:left w:val="nil"/>
              <w:bottom w:val="nil"/>
              <w:right w:val="nil"/>
            </w:tcBorders>
            <w:tcMar>
              <w:top w:w="0" w:type="dxa"/>
              <w:left w:w="100" w:type="dxa"/>
              <w:bottom w:w="0" w:type="dxa"/>
              <w:right w:w="100" w:type="dxa"/>
            </w:tcMar>
            <w:vAlign w:val="bottom"/>
          </w:tcPr>
          <w:p w14:paraId="3390D6FE" w14:textId="77777777" w:rsidR="001B763B" w:rsidRDefault="00000000">
            <w:pPr>
              <w:spacing w:before="240"/>
              <w:jc w:val="right"/>
              <w:rPr>
                <w:rFonts w:eastAsia="Times New Roman"/>
                <w:b/>
                <w:bCs/>
                <w:sz w:val="30"/>
                <w:szCs w:val="30"/>
              </w:rPr>
            </w:pPr>
            <w:r>
              <w:rPr>
                <w:rFonts w:eastAsia="Times New Roman"/>
                <w:b/>
                <w:bCs/>
                <w:sz w:val="30"/>
                <w:szCs w:val="30"/>
              </w:rPr>
              <w:t>10</w:t>
            </w:r>
          </w:p>
        </w:tc>
      </w:tr>
      <w:tr w:rsidR="001B763B" w14:paraId="3390D702"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700" w14:textId="77777777" w:rsidR="001B763B" w:rsidRDefault="00000000">
            <w:pPr>
              <w:spacing w:before="240"/>
              <w:rPr>
                <w:rFonts w:eastAsia="Times New Roman"/>
                <w:b/>
                <w:bCs/>
                <w:sz w:val="30"/>
                <w:szCs w:val="30"/>
              </w:rPr>
            </w:pPr>
            <w:r>
              <w:rPr>
                <w:rFonts w:eastAsia="Times New Roman"/>
                <w:b/>
                <w:bCs/>
                <w:sz w:val="30"/>
                <w:szCs w:val="30"/>
              </w:rPr>
              <w:t>3642</w:t>
            </w:r>
          </w:p>
        </w:tc>
        <w:tc>
          <w:tcPr>
            <w:tcW w:w="2820" w:type="dxa"/>
            <w:tcBorders>
              <w:top w:val="nil"/>
              <w:left w:val="nil"/>
              <w:bottom w:val="nil"/>
              <w:right w:val="nil"/>
            </w:tcBorders>
            <w:tcMar>
              <w:top w:w="0" w:type="dxa"/>
              <w:left w:w="100" w:type="dxa"/>
              <w:bottom w:w="0" w:type="dxa"/>
              <w:right w:w="100" w:type="dxa"/>
            </w:tcMar>
            <w:vAlign w:val="bottom"/>
          </w:tcPr>
          <w:p w14:paraId="3390D701" w14:textId="77777777" w:rsidR="001B763B" w:rsidRDefault="00000000">
            <w:pPr>
              <w:spacing w:before="240"/>
              <w:jc w:val="right"/>
              <w:rPr>
                <w:rFonts w:eastAsia="Times New Roman"/>
                <w:b/>
                <w:bCs/>
                <w:sz w:val="30"/>
                <w:szCs w:val="30"/>
              </w:rPr>
            </w:pPr>
            <w:r>
              <w:rPr>
                <w:rFonts w:eastAsia="Times New Roman"/>
                <w:b/>
                <w:bCs/>
                <w:sz w:val="30"/>
                <w:szCs w:val="30"/>
              </w:rPr>
              <w:t>1</w:t>
            </w:r>
          </w:p>
        </w:tc>
      </w:tr>
      <w:tr w:rsidR="001B763B" w14:paraId="3390D705"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703" w14:textId="77777777" w:rsidR="001B763B" w:rsidRDefault="00000000">
            <w:pPr>
              <w:spacing w:before="240"/>
              <w:rPr>
                <w:rFonts w:eastAsia="Times New Roman"/>
                <w:b/>
                <w:bCs/>
                <w:sz w:val="30"/>
                <w:szCs w:val="30"/>
              </w:rPr>
            </w:pPr>
            <w:r>
              <w:rPr>
                <w:rFonts w:eastAsia="Times New Roman"/>
                <w:b/>
                <w:bCs/>
                <w:sz w:val="30"/>
                <w:szCs w:val="30"/>
              </w:rPr>
              <w:t>3829</w:t>
            </w:r>
          </w:p>
        </w:tc>
        <w:tc>
          <w:tcPr>
            <w:tcW w:w="2820" w:type="dxa"/>
            <w:tcBorders>
              <w:top w:val="nil"/>
              <w:left w:val="nil"/>
              <w:bottom w:val="nil"/>
              <w:right w:val="nil"/>
            </w:tcBorders>
            <w:tcMar>
              <w:top w:w="0" w:type="dxa"/>
              <w:left w:w="100" w:type="dxa"/>
              <w:bottom w:w="0" w:type="dxa"/>
              <w:right w:w="100" w:type="dxa"/>
            </w:tcMar>
            <w:vAlign w:val="bottom"/>
          </w:tcPr>
          <w:p w14:paraId="3390D704" w14:textId="77777777" w:rsidR="001B763B" w:rsidRDefault="00000000">
            <w:pPr>
              <w:spacing w:before="240"/>
              <w:jc w:val="right"/>
              <w:rPr>
                <w:rFonts w:eastAsia="Times New Roman"/>
                <w:b/>
                <w:bCs/>
                <w:sz w:val="30"/>
                <w:szCs w:val="30"/>
              </w:rPr>
            </w:pPr>
            <w:r>
              <w:rPr>
                <w:rFonts w:eastAsia="Times New Roman"/>
                <w:b/>
                <w:bCs/>
                <w:sz w:val="30"/>
                <w:szCs w:val="30"/>
              </w:rPr>
              <w:t>1</w:t>
            </w:r>
          </w:p>
        </w:tc>
      </w:tr>
      <w:tr w:rsidR="001B763B" w14:paraId="3390D708"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706" w14:textId="77777777" w:rsidR="001B763B" w:rsidRDefault="00000000">
            <w:pPr>
              <w:spacing w:before="240"/>
              <w:rPr>
                <w:rFonts w:eastAsia="Times New Roman"/>
                <w:b/>
                <w:bCs/>
                <w:sz w:val="30"/>
                <w:szCs w:val="30"/>
              </w:rPr>
            </w:pPr>
            <w:r>
              <w:rPr>
                <w:rFonts w:eastAsia="Times New Roman"/>
                <w:b/>
                <w:bCs/>
                <w:sz w:val="30"/>
                <w:szCs w:val="30"/>
              </w:rPr>
              <w:t>4020</w:t>
            </w:r>
          </w:p>
        </w:tc>
        <w:tc>
          <w:tcPr>
            <w:tcW w:w="2820" w:type="dxa"/>
            <w:tcBorders>
              <w:top w:val="nil"/>
              <w:left w:val="nil"/>
              <w:bottom w:val="nil"/>
              <w:right w:val="nil"/>
            </w:tcBorders>
            <w:tcMar>
              <w:top w:w="0" w:type="dxa"/>
              <w:left w:w="100" w:type="dxa"/>
              <w:bottom w:w="0" w:type="dxa"/>
              <w:right w:w="100" w:type="dxa"/>
            </w:tcMar>
            <w:vAlign w:val="bottom"/>
          </w:tcPr>
          <w:p w14:paraId="3390D707" w14:textId="77777777" w:rsidR="001B763B" w:rsidRDefault="00000000">
            <w:pPr>
              <w:spacing w:before="240"/>
              <w:jc w:val="right"/>
              <w:rPr>
                <w:rFonts w:eastAsia="Times New Roman"/>
                <w:b/>
                <w:bCs/>
                <w:sz w:val="30"/>
                <w:szCs w:val="30"/>
              </w:rPr>
            </w:pPr>
            <w:r>
              <w:rPr>
                <w:rFonts w:eastAsia="Times New Roman"/>
                <w:b/>
                <w:bCs/>
                <w:sz w:val="30"/>
                <w:szCs w:val="30"/>
              </w:rPr>
              <w:t>5</w:t>
            </w:r>
          </w:p>
        </w:tc>
      </w:tr>
      <w:tr w:rsidR="001B763B" w14:paraId="3390D70B"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709" w14:textId="77777777" w:rsidR="001B763B" w:rsidRDefault="00000000">
            <w:pPr>
              <w:spacing w:before="240"/>
              <w:rPr>
                <w:rFonts w:eastAsia="Times New Roman"/>
                <w:b/>
                <w:bCs/>
                <w:sz w:val="30"/>
                <w:szCs w:val="30"/>
              </w:rPr>
            </w:pPr>
            <w:r>
              <w:rPr>
                <w:rFonts w:eastAsia="Times New Roman"/>
                <w:b/>
                <w:bCs/>
                <w:sz w:val="30"/>
                <w:szCs w:val="30"/>
              </w:rPr>
              <w:t>4071</w:t>
            </w:r>
          </w:p>
        </w:tc>
        <w:tc>
          <w:tcPr>
            <w:tcW w:w="2820" w:type="dxa"/>
            <w:tcBorders>
              <w:top w:val="nil"/>
              <w:left w:val="nil"/>
              <w:bottom w:val="nil"/>
              <w:right w:val="nil"/>
            </w:tcBorders>
            <w:tcMar>
              <w:top w:w="0" w:type="dxa"/>
              <w:left w:w="100" w:type="dxa"/>
              <w:bottom w:w="0" w:type="dxa"/>
              <w:right w:w="100" w:type="dxa"/>
            </w:tcMar>
            <w:vAlign w:val="bottom"/>
          </w:tcPr>
          <w:p w14:paraId="3390D70A" w14:textId="77777777" w:rsidR="001B763B" w:rsidRDefault="00000000">
            <w:pPr>
              <w:spacing w:before="240"/>
              <w:jc w:val="right"/>
              <w:rPr>
                <w:rFonts w:eastAsia="Times New Roman"/>
                <w:b/>
                <w:bCs/>
                <w:sz w:val="30"/>
                <w:szCs w:val="30"/>
              </w:rPr>
            </w:pPr>
            <w:r>
              <w:rPr>
                <w:rFonts w:eastAsia="Times New Roman"/>
                <w:b/>
                <w:bCs/>
                <w:sz w:val="30"/>
                <w:szCs w:val="30"/>
              </w:rPr>
              <w:t>6</w:t>
            </w:r>
          </w:p>
        </w:tc>
      </w:tr>
      <w:tr w:rsidR="001B763B" w14:paraId="3390D70E"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70C" w14:textId="77777777" w:rsidR="001B763B" w:rsidRDefault="00000000">
            <w:pPr>
              <w:spacing w:before="240"/>
              <w:rPr>
                <w:rFonts w:eastAsia="Times New Roman"/>
                <w:b/>
                <w:bCs/>
                <w:sz w:val="30"/>
                <w:szCs w:val="30"/>
              </w:rPr>
            </w:pPr>
            <w:r>
              <w:rPr>
                <w:rFonts w:eastAsia="Times New Roman"/>
                <w:b/>
                <w:bCs/>
                <w:sz w:val="30"/>
                <w:szCs w:val="30"/>
              </w:rPr>
              <w:t>4295</w:t>
            </w:r>
          </w:p>
        </w:tc>
        <w:tc>
          <w:tcPr>
            <w:tcW w:w="2820" w:type="dxa"/>
            <w:tcBorders>
              <w:top w:val="nil"/>
              <w:left w:val="nil"/>
              <w:bottom w:val="nil"/>
              <w:right w:val="nil"/>
            </w:tcBorders>
            <w:tcMar>
              <w:top w:w="0" w:type="dxa"/>
              <w:left w:w="100" w:type="dxa"/>
              <w:bottom w:w="0" w:type="dxa"/>
              <w:right w:w="100" w:type="dxa"/>
            </w:tcMar>
            <w:vAlign w:val="bottom"/>
          </w:tcPr>
          <w:p w14:paraId="3390D70D" w14:textId="77777777" w:rsidR="001B763B" w:rsidRDefault="00000000">
            <w:pPr>
              <w:spacing w:before="240"/>
              <w:jc w:val="right"/>
              <w:rPr>
                <w:rFonts w:eastAsia="Times New Roman"/>
                <w:b/>
                <w:bCs/>
                <w:sz w:val="30"/>
                <w:szCs w:val="30"/>
              </w:rPr>
            </w:pPr>
            <w:r>
              <w:rPr>
                <w:rFonts w:eastAsia="Times New Roman"/>
                <w:b/>
                <w:bCs/>
                <w:sz w:val="30"/>
                <w:szCs w:val="30"/>
              </w:rPr>
              <w:t>1</w:t>
            </w:r>
          </w:p>
        </w:tc>
      </w:tr>
      <w:tr w:rsidR="001B763B" w14:paraId="3390D711"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70F" w14:textId="77777777" w:rsidR="001B763B" w:rsidRDefault="00000000">
            <w:pPr>
              <w:spacing w:before="240"/>
              <w:rPr>
                <w:rFonts w:eastAsia="Times New Roman"/>
                <w:b/>
                <w:bCs/>
                <w:sz w:val="30"/>
                <w:szCs w:val="30"/>
              </w:rPr>
            </w:pPr>
            <w:r>
              <w:rPr>
                <w:rFonts w:eastAsia="Times New Roman"/>
                <w:b/>
                <w:bCs/>
                <w:sz w:val="30"/>
                <w:szCs w:val="30"/>
              </w:rPr>
              <w:t>4352</w:t>
            </w:r>
          </w:p>
        </w:tc>
        <w:tc>
          <w:tcPr>
            <w:tcW w:w="2820" w:type="dxa"/>
            <w:tcBorders>
              <w:top w:val="nil"/>
              <w:left w:val="nil"/>
              <w:bottom w:val="nil"/>
              <w:right w:val="nil"/>
            </w:tcBorders>
            <w:tcMar>
              <w:top w:w="0" w:type="dxa"/>
              <w:left w:w="100" w:type="dxa"/>
              <w:bottom w:w="0" w:type="dxa"/>
              <w:right w:w="100" w:type="dxa"/>
            </w:tcMar>
            <w:vAlign w:val="bottom"/>
          </w:tcPr>
          <w:p w14:paraId="3390D710" w14:textId="77777777" w:rsidR="001B763B" w:rsidRDefault="00000000">
            <w:pPr>
              <w:spacing w:before="240"/>
              <w:jc w:val="right"/>
              <w:rPr>
                <w:rFonts w:eastAsia="Times New Roman"/>
                <w:b/>
                <w:bCs/>
                <w:sz w:val="30"/>
                <w:szCs w:val="30"/>
              </w:rPr>
            </w:pPr>
            <w:r>
              <w:rPr>
                <w:rFonts w:eastAsia="Times New Roman"/>
                <w:b/>
                <w:bCs/>
                <w:sz w:val="30"/>
                <w:szCs w:val="30"/>
              </w:rPr>
              <w:t>13</w:t>
            </w:r>
          </w:p>
        </w:tc>
      </w:tr>
      <w:tr w:rsidR="001B763B" w14:paraId="3390D714"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712" w14:textId="77777777" w:rsidR="001B763B" w:rsidRDefault="00000000">
            <w:pPr>
              <w:spacing w:before="240"/>
              <w:rPr>
                <w:rFonts w:eastAsia="Times New Roman"/>
                <w:b/>
                <w:bCs/>
                <w:sz w:val="30"/>
                <w:szCs w:val="30"/>
              </w:rPr>
            </w:pPr>
            <w:r>
              <w:rPr>
                <w:rFonts w:eastAsia="Times New Roman"/>
                <w:b/>
                <w:bCs/>
                <w:sz w:val="30"/>
                <w:szCs w:val="30"/>
              </w:rPr>
              <w:t>4529</w:t>
            </w:r>
          </w:p>
        </w:tc>
        <w:tc>
          <w:tcPr>
            <w:tcW w:w="2820" w:type="dxa"/>
            <w:tcBorders>
              <w:top w:val="nil"/>
              <w:left w:val="nil"/>
              <w:bottom w:val="nil"/>
              <w:right w:val="nil"/>
            </w:tcBorders>
            <w:tcMar>
              <w:top w:w="0" w:type="dxa"/>
              <w:left w:w="100" w:type="dxa"/>
              <w:bottom w:w="0" w:type="dxa"/>
              <w:right w:w="100" w:type="dxa"/>
            </w:tcMar>
            <w:vAlign w:val="bottom"/>
          </w:tcPr>
          <w:p w14:paraId="3390D713" w14:textId="77777777" w:rsidR="001B763B" w:rsidRDefault="00000000">
            <w:pPr>
              <w:spacing w:before="240"/>
              <w:jc w:val="right"/>
              <w:rPr>
                <w:rFonts w:eastAsia="Times New Roman"/>
                <w:b/>
                <w:bCs/>
                <w:sz w:val="30"/>
                <w:szCs w:val="30"/>
              </w:rPr>
            </w:pPr>
            <w:r>
              <w:rPr>
                <w:rFonts w:eastAsia="Times New Roman"/>
                <w:b/>
                <w:bCs/>
                <w:sz w:val="30"/>
                <w:szCs w:val="30"/>
              </w:rPr>
              <w:t>5</w:t>
            </w:r>
          </w:p>
        </w:tc>
      </w:tr>
      <w:tr w:rsidR="001B763B" w14:paraId="3390D717"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715" w14:textId="77777777" w:rsidR="001B763B" w:rsidRDefault="00000000">
            <w:pPr>
              <w:spacing w:before="240"/>
              <w:rPr>
                <w:rFonts w:eastAsia="Times New Roman"/>
                <w:b/>
                <w:bCs/>
                <w:sz w:val="30"/>
                <w:szCs w:val="30"/>
              </w:rPr>
            </w:pPr>
            <w:r>
              <w:rPr>
                <w:rFonts w:eastAsia="Times New Roman"/>
                <w:b/>
                <w:bCs/>
                <w:sz w:val="30"/>
                <w:szCs w:val="30"/>
              </w:rPr>
              <w:t>4534</w:t>
            </w:r>
          </w:p>
        </w:tc>
        <w:tc>
          <w:tcPr>
            <w:tcW w:w="2820" w:type="dxa"/>
            <w:tcBorders>
              <w:top w:val="nil"/>
              <w:left w:val="nil"/>
              <w:bottom w:val="nil"/>
              <w:right w:val="nil"/>
            </w:tcBorders>
            <w:tcMar>
              <w:top w:w="0" w:type="dxa"/>
              <w:left w:w="100" w:type="dxa"/>
              <w:bottom w:w="0" w:type="dxa"/>
              <w:right w:w="100" w:type="dxa"/>
            </w:tcMar>
            <w:vAlign w:val="bottom"/>
          </w:tcPr>
          <w:p w14:paraId="3390D716" w14:textId="77777777" w:rsidR="001B763B" w:rsidRDefault="00000000">
            <w:pPr>
              <w:spacing w:before="240"/>
              <w:jc w:val="right"/>
              <w:rPr>
                <w:rFonts w:eastAsia="Times New Roman"/>
                <w:b/>
                <w:bCs/>
                <w:sz w:val="30"/>
                <w:szCs w:val="30"/>
              </w:rPr>
            </w:pPr>
            <w:r>
              <w:rPr>
                <w:rFonts w:eastAsia="Times New Roman"/>
                <w:b/>
                <w:bCs/>
                <w:sz w:val="30"/>
                <w:szCs w:val="30"/>
              </w:rPr>
              <w:t>1</w:t>
            </w:r>
          </w:p>
        </w:tc>
      </w:tr>
      <w:tr w:rsidR="001B763B" w14:paraId="3390D71A"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718" w14:textId="77777777" w:rsidR="001B763B" w:rsidRDefault="00000000">
            <w:pPr>
              <w:spacing w:before="240"/>
              <w:rPr>
                <w:rFonts w:eastAsia="Times New Roman"/>
                <w:b/>
                <w:bCs/>
                <w:sz w:val="30"/>
                <w:szCs w:val="30"/>
              </w:rPr>
            </w:pPr>
            <w:r>
              <w:rPr>
                <w:rFonts w:eastAsia="Times New Roman"/>
                <w:b/>
                <w:bCs/>
                <w:sz w:val="30"/>
                <w:szCs w:val="30"/>
              </w:rPr>
              <w:t>4640</w:t>
            </w:r>
          </w:p>
        </w:tc>
        <w:tc>
          <w:tcPr>
            <w:tcW w:w="2820" w:type="dxa"/>
            <w:tcBorders>
              <w:top w:val="nil"/>
              <w:left w:val="nil"/>
              <w:bottom w:val="nil"/>
              <w:right w:val="nil"/>
            </w:tcBorders>
            <w:tcMar>
              <w:top w:w="0" w:type="dxa"/>
              <w:left w:w="100" w:type="dxa"/>
              <w:bottom w:w="0" w:type="dxa"/>
              <w:right w:w="100" w:type="dxa"/>
            </w:tcMar>
            <w:vAlign w:val="bottom"/>
          </w:tcPr>
          <w:p w14:paraId="3390D719" w14:textId="77777777" w:rsidR="001B763B" w:rsidRDefault="00000000">
            <w:pPr>
              <w:spacing w:before="240"/>
              <w:jc w:val="right"/>
              <w:rPr>
                <w:rFonts w:eastAsia="Times New Roman"/>
                <w:b/>
                <w:bCs/>
                <w:sz w:val="30"/>
                <w:szCs w:val="30"/>
              </w:rPr>
            </w:pPr>
            <w:r>
              <w:rPr>
                <w:rFonts w:eastAsia="Times New Roman"/>
                <w:b/>
                <w:bCs/>
                <w:sz w:val="30"/>
                <w:szCs w:val="30"/>
              </w:rPr>
              <w:t>1</w:t>
            </w:r>
          </w:p>
        </w:tc>
      </w:tr>
      <w:tr w:rsidR="001B763B" w14:paraId="3390D71D"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71B" w14:textId="77777777" w:rsidR="001B763B" w:rsidRDefault="00000000">
            <w:pPr>
              <w:spacing w:before="240"/>
              <w:rPr>
                <w:rFonts w:eastAsia="Times New Roman"/>
                <w:b/>
                <w:bCs/>
                <w:sz w:val="30"/>
                <w:szCs w:val="30"/>
              </w:rPr>
            </w:pPr>
            <w:r>
              <w:rPr>
                <w:rFonts w:eastAsia="Times New Roman"/>
                <w:b/>
                <w:bCs/>
                <w:sz w:val="30"/>
                <w:szCs w:val="30"/>
              </w:rPr>
              <w:lastRenderedPageBreak/>
              <w:t>4855</w:t>
            </w:r>
          </w:p>
        </w:tc>
        <w:tc>
          <w:tcPr>
            <w:tcW w:w="2820" w:type="dxa"/>
            <w:tcBorders>
              <w:top w:val="nil"/>
              <w:left w:val="nil"/>
              <w:bottom w:val="nil"/>
              <w:right w:val="nil"/>
            </w:tcBorders>
            <w:tcMar>
              <w:top w:w="0" w:type="dxa"/>
              <w:left w:w="100" w:type="dxa"/>
              <w:bottom w:w="0" w:type="dxa"/>
              <w:right w:w="100" w:type="dxa"/>
            </w:tcMar>
            <w:vAlign w:val="bottom"/>
          </w:tcPr>
          <w:p w14:paraId="3390D71C" w14:textId="77777777" w:rsidR="001B763B" w:rsidRDefault="00000000">
            <w:pPr>
              <w:spacing w:before="240"/>
              <w:jc w:val="right"/>
              <w:rPr>
                <w:rFonts w:eastAsia="Times New Roman"/>
                <w:b/>
                <w:bCs/>
                <w:sz w:val="30"/>
                <w:szCs w:val="30"/>
              </w:rPr>
            </w:pPr>
            <w:r>
              <w:rPr>
                <w:rFonts w:eastAsia="Times New Roman"/>
                <w:b/>
                <w:bCs/>
                <w:sz w:val="30"/>
                <w:szCs w:val="30"/>
              </w:rPr>
              <w:t>5</w:t>
            </w:r>
          </w:p>
        </w:tc>
      </w:tr>
      <w:tr w:rsidR="001B763B" w14:paraId="3390D720"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71E" w14:textId="77777777" w:rsidR="001B763B" w:rsidRDefault="00000000">
            <w:pPr>
              <w:spacing w:before="240"/>
              <w:rPr>
                <w:rFonts w:eastAsia="Times New Roman"/>
                <w:b/>
                <w:bCs/>
                <w:sz w:val="30"/>
                <w:szCs w:val="30"/>
              </w:rPr>
            </w:pPr>
            <w:r>
              <w:rPr>
                <w:rFonts w:eastAsia="Times New Roman"/>
                <w:b/>
                <w:bCs/>
                <w:sz w:val="30"/>
                <w:szCs w:val="30"/>
              </w:rPr>
              <w:t>5065</w:t>
            </w:r>
          </w:p>
        </w:tc>
        <w:tc>
          <w:tcPr>
            <w:tcW w:w="2820" w:type="dxa"/>
            <w:tcBorders>
              <w:top w:val="nil"/>
              <w:left w:val="nil"/>
              <w:bottom w:val="nil"/>
              <w:right w:val="nil"/>
            </w:tcBorders>
            <w:tcMar>
              <w:top w:w="0" w:type="dxa"/>
              <w:left w:w="100" w:type="dxa"/>
              <w:bottom w:w="0" w:type="dxa"/>
              <w:right w:w="100" w:type="dxa"/>
            </w:tcMar>
            <w:vAlign w:val="bottom"/>
          </w:tcPr>
          <w:p w14:paraId="3390D71F" w14:textId="77777777" w:rsidR="001B763B" w:rsidRDefault="00000000">
            <w:pPr>
              <w:spacing w:before="240"/>
              <w:jc w:val="right"/>
              <w:rPr>
                <w:rFonts w:eastAsia="Times New Roman"/>
                <w:b/>
                <w:bCs/>
                <w:sz w:val="30"/>
                <w:szCs w:val="30"/>
              </w:rPr>
            </w:pPr>
            <w:r>
              <w:rPr>
                <w:rFonts w:eastAsia="Times New Roman"/>
                <w:b/>
                <w:bCs/>
                <w:sz w:val="30"/>
                <w:szCs w:val="30"/>
              </w:rPr>
              <w:t>2</w:t>
            </w:r>
          </w:p>
        </w:tc>
      </w:tr>
      <w:tr w:rsidR="001B763B" w14:paraId="3390D723"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721" w14:textId="77777777" w:rsidR="001B763B" w:rsidRDefault="00000000">
            <w:pPr>
              <w:spacing w:before="240"/>
              <w:rPr>
                <w:rFonts w:eastAsia="Times New Roman"/>
                <w:b/>
                <w:bCs/>
                <w:sz w:val="30"/>
                <w:szCs w:val="30"/>
              </w:rPr>
            </w:pPr>
            <w:r>
              <w:rPr>
                <w:rFonts w:eastAsia="Times New Roman"/>
                <w:b/>
                <w:bCs/>
                <w:sz w:val="30"/>
                <w:szCs w:val="30"/>
              </w:rPr>
              <w:t>5325</w:t>
            </w:r>
          </w:p>
        </w:tc>
        <w:tc>
          <w:tcPr>
            <w:tcW w:w="2820" w:type="dxa"/>
            <w:tcBorders>
              <w:top w:val="nil"/>
              <w:left w:val="nil"/>
              <w:bottom w:val="nil"/>
              <w:right w:val="nil"/>
            </w:tcBorders>
            <w:tcMar>
              <w:top w:w="0" w:type="dxa"/>
              <w:left w:w="100" w:type="dxa"/>
              <w:bottom w:w="0" w:type="dxa"/>
              <w:right w:w="100" w:type="dxa"/>
            </w:tcMar>
            <w:vAlign w:val="bottom"/>
          </w:tcPr>
          <w:p w14:paraId="3390D722" w14:textId="77777777" w:rsidR="001B763B" w:rsidRDefault="00000000">
            <w:pPr>
              <w:spacing w:before="240"/>
              <w:jc w:val="right"/>
              <w:rPr>
                <w:rFonts w:eastAsia="Times New Roman"/>
                <w:b/>
                <w:bCs/>
                <w:sz w:val="30"/>
                <w:szCs w:val="30"/>
              </w:rPr>
            </w:pPr>
            <w:r>
              <w:rPr>
                <w:rFonts w:eastAsia="Times New Roman"/>
                <w:b/>
                <w:bCs/>
                <w:sz w:val="30"/>
                <w:szCs w:val="30"/>
              </w:rPr>
              <w:t>14</w:t>
            </w:r>
          </w:p>
        </w:tc>
      </w:tr>
      <w:tr w:rsidR="001B763B" w14:paraId="3390D726"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724" w14:textId="77777777" w:rsidR="001B763B" w:rsidRDefault="00000000">
            <w:pPr>
              <w:spacing w:before="240"/>
              <w:rPr>
                <w:rFonts w:eastAsia="Times New Roman"/>
                <w:b/>
                <w:bCs/>
                <w:sz w:val="30"/>
                <w:szCs w:val="30"/>
              </w:rPr>
            </w:pPr>
            <w:r>
              <w:rPr>
                <w:rFonts w:eastAsia="Times New Roman"/>
                <w:b/>
                <w:bCs/>
                <w:sz w:val="30"/>
                <w:szCs w:val="30"/>
              </w:rPr>
              <w:t>5337</w:t>
            </w:r>
          </w:p>
        </w:tc>
        <w:tc>
          <w:tcPr>
            <w:tcW w:w="2820" w:type="dxa"/>
            <w:tcBorders>
              <w:top w:val="nil"/>
              <w:left w:val="nil"/>
              <w:bottom w:val="nil"/>
              <w:right w:val="nil"/>
            </w:tcBorders>
            <w:tcMar>
              <w:top w:w="0" w:type="dxa"/>
              <w:left w:w="100" w:type="dxa"/>
              <w:bottom w:w="0" w:type="dxa"/>
              <w:right w:w="100" w:type="dxa"/>
            </w:tcMar>
            <w:vAlign w:val="bottom"/>
          </w:tcPr>
          <w:p w14:paraId="3390D725" w14:textId="77777777" w:rsidR="001B763B" w:rsidRDefault="00000000">
            <w:pPr>
              <w:spacing w:before="240"/>
              <w:jc w:val="right"/>
              <w:rPr>
                <w:rFonts w:eastAsia="Times New Roman"/>
                <w:b/>
                <w:bCs/>
                <w:sz w:val="30"/>
                <w:szCs w:val="30"/>
              </w:rPr>
            </w:pPr>
            <w:r>
              <w:rPr>
                <w:rFonts w:eastAsia="Times New Roman"/>
                <w:b/>
                <w:bCs/>
                <w:sz w:val="30"/>
                <w:szCs w:val="30"/>
              </w:rPr>
              <w:t>2</w:t>
            </w:r>
          </w:p>
        </w:tc>
      </w:tr>
      <w:tr w:rsidR="001B763B" w14:paraId="3390D729"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727" w14:textId="77777777" w:rsidR="001B763B" w:rsidRDefault="00000000">
            <w:pPr>
              <w:spacing w:before="240"/>
              <w:rPr>
                <w:rFonts w:eastAsia="Times New Roman"/>
                <w:b/>
                <w:bCs/>
                <w:sz w:val="30"/>
                <w:szCs w:val="30"/>
              </w:rPr>
            </w:pPr>
            <w:r>
              <w:rPr>
                <w:rFonts w:eastAsia="Times New Roman"/>
                <w:b/>
                <w:bCs/>
                <w:sz w:val="30"/>
                <w:szCs w:val="30"/>
              </w:rPr>
              <w:t>5520</w:t>
            </w:r>
          </w:p>
        </w:tc>
        <w:tc>
          <w:tcPr>
            <w:tcW w:w="2820" w:type="dxa"/>
            <w:tcBorders>
              <w:top w:val="nil"/>
              <w:left w:val="nil"/>
              <w:bottom w:val="nil"/>
              <w:right w:val="nil"/>
            </w:tcBorders>
            <w:tcMar>
              <w:top w:w="0" w:type="dxa"/>
              <w:left w:w="100" w:type="dxa"/>
              <w:bottom w:w="0" w:type="dxa"/>
              <w:right w:w="100" w:type="dxa"/>
            </w:tcMar>
            <w:vAlign w:val="bottom"/>
          </w:tcPr>
          <w:p w14:paraId="3390D728" w14:textId="77777777" w:rsidR="001B763B" w:rsidRDefault="00000000">
            <w:pPr>
              <w:spacing w:before="240"/>
              <w:jc w:val="right"/>
              <w:rPr>
                <w:rFonts w:eastAsia="Times New Roman"/>
                <w:b/>
                <w:bCs/>
                <w:sz w:val="30"/>
                <w:szCs w:val="30"/>
              </w:rPr>
            </w:pPr>
            <w:r>
              <w:rPr>
                <w:rFonts w:eastAsia="Times New Roman"/>
                <w:b/>
                <w:bCs/>
                <w:sz w:val="30"/>
                <w:szCs w:val="30"/>
              </w:rPr>
              <w:t>6</w:t>
            </w:r>
          </w:p>
        </w:tc>
      </w:tr>
      <w:tr w:rsidR="001B763B" w14:paraId="3390D72C"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72A" w14:textId="77777777" w:rsidR="001B763B" w:rsidRDefault="00000000">
            <w:pPr>
              <w:spacing w:before="240"/>
              <w:rPr>
                <w:rFonts w:eastAsia="Times New Roman"/>
                <w:b/>
                <w:bCs/>
                <w:sz w:val="30"/>
                <w:szCs w:val="30"/>
              </w:rPr>
            </w:pPr>
            <w:r>
              <w:rPr>
                <w:rFonts w:eastAsia="Times New Roman"/>
                <w:b/>
                <w:bCs/>
                <w:sz w:val="30"/>
                <w:szCs w:val="30"/>
              </w:rPr>
              <w:t>6018</w:t>
            </w:r>
          </w:p>
        </w:tc>
        <w:tc>
          <w:tcPr>
            <w:tcW w:w="2820" w:type="dxa"/>
            <w:tcBorders>
              <w:top w:val="nil"/>
              <w:left w:val="nil"/>
              <w:bottom w:val="nil"/>
              <w:right w:val="nil"/>
            </w:tcBorders>
            <w:tcMar>
              <w:top w:w="0" w:type="dxa"/>
              <w:left w:w="100" w:type="dxa"/>
              <w:bottom w:w="0" w:type="dxa"/>
              <w:right w:w="100" w:type="dxa"/>
            </w:tcMar>
            <w:vAlign w:val="bottom"/>
          </w:tcPr>
          <w:p w14:paraId="3390D72B" w14:textId="77777777" w:rsidR="001B763B" w:rsidRDefault="00000000">
            <w:pPr>
              <w:spacing w:before="240"/>
              <w:jc w:val="right"/>
              <w:rPr>
                <w:rFonts w:eastAsia="Times New Roman"/>
                <w:b/>
                <w:bCs/>
                <w:sz w:val="30"/>
                <w:szCs w:val="30"/>
              </w:rPr>
            </w:pPr>
            <w:r>
              <w:rPr>
                <w:rFonts w:eastAsia="Times New Roman"/>
                <w:b/>
                <w:bCs/>
                <w:sz w:val="30"/>
                <w:szCs w:val="30"/>
              </w:rPr>
              <w:t>2</w:t>
            </w:r>
          </w:p>
        </w:tc>
      </w:tr>
      <w:tr w:rsidR="001B763B" w14:paraId="3390D72F"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72D" w14:textId="77777777" w:rsidR="001B763B" w:rsidRDefault="00000000">
            <w:pPr>
              <w:spacing w:before="240"/>
              <w:rPr>
                <w:rFonts w:eastAsia="Times New Roman"/>
                <w:b/>
                <w:bCs/>
                <w:sz w:val="30"/>
                <w:szCs w:val="30"/>
              </w:rPr>
            </w:pPr>
            <w:r>
              <w:rPr>
                <w:rFonts w:eastAsia="Times New Roman"/>
                <w:b/>
                <w:bCs/>
                <w:sz w:val="30"/>
                <w:szCs w:val="30"/>
              </w:rPr>
              <w:t>6145</w:t>
            </w:r>
          </w:p>
        </w:tc>
        <w:tc>
          <w:tcPr>
            <w:tcW w:w="2820" w:type="dxa"/>
            <w:tcBorders>
              <w:top w:val="nil"/>
              <w:left w:val="nil"/>
              <w:bottom w:val="nil"/>
              <w:right w:val="nil"/>
            </w:tcBorders>
            <w:tcMar>
              <w:top w:w="0" w:type="dxa"/>
              <w:left w:w="100" w:type="dxa"/>
              <w:bottom w:w="0" w:type="dxa"/>
              <w:right w:w="100" w:type="dxa"/>
            </w:tcMar>
            <w:vAlign w:val="bottom"/>
          </w:tcPr>
          <w:p w14:paraId="3390D72E" w14:textId="77777777" w:rsidR="001B763B" w:rsidRDefault="00000000">
            <w:pPr>
              <w:spacing w:before="240"/>
              <w:jc w:val="right"/>
              <w:rPr>
                <w:rFonts w:eastAsia="Times New Roman"/>
                <w:b/>
                <w:bCs/>
                <w:sz w:val="30"/>
                <w:szCs w:val="30"/>
              </w:rPr>
            </w:pPr>
            <w:r>
              <w:rPr>
                <w:rFonts w:eastAsia="Times New Roman"/>
                <w:b/>
                <w:bCs/>
                <w:sz w:val="30"/>
                <w:szCs w:val="30"/>
              </w:rPr>
              <w:t>2</w:t>
            </w:r>
          </w:p>
        </w:tc>
      </w:tr>
      <w:tr w:rsidR="001B763B" w14:paraId="3390D732"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730" w14:textId="77777777" w:rsidR="001B763B" w:rsidRDefault="00000000">
            <w:pPr>
              <w:spacing w:before="240"/>
              <w:rPr>
                <w:rFonts w:eastAsia="Times New Roman"/>
                <w:b/>
                <w:bCs/>
                <w:sz w:val="30"/>
                <w:szCs w:val="30"/>
              </w:rPr>
            </w:pPr>
            <w:r>
              <w:rPr>
                <w:rFonts w:eastAsia="Times New Roman"/>
                <w:b/>
                <w:bCs/>
                <w:sz w:val="30"/>
                <w:szCs w:val="30"/>
              </w:rPr>
              <w:t>6146</w:t>
            </w:r>
          </w:p>
        </w:tc>
        <w:tc>
          <w:tcPr>
            <w:tcW w:w="2820" w:type="dxa"/>
            <w:tcBorders>
              <w:top w:val="nil"/>
              <w:left w:val="nil"/>
              <w:bottom w:val="nil"/>
              <w:right w:val="nil"/>
            </w:tcBorders>
            <w:tcMar>
              <w:top w:w="0" w:type="dxa"/>
              <w:left w:w="100" w:type="dxa"/>
              <w:bottom w:w="0" w:type="dxa"/>
              <w:right w:w="100" w:type="dxa"/>
            </w:tcMar>
            <w:vAlign w:val="bottom"/>
          </w:tcPr>
          <w:p w14:paraId="3390D731" w14:textId="77777777" w:rsidR="001B763B" w:rsidRDefault="00000000">
            <w:pPr>
              <w:spacing w:before="240"/>
              <w:jc w:val="right"/>
              <w:rPr>
                <w:rFonts w:eastAsia="Times New Roman"/>
                <w:b/>
                <w:bCs/>
                <w:sz w:val="30"/>
                <w:szCs w:val="30"/>
              </w:rPr>
            </w:pPr>
            <w:r>
              <w:rPr>
                <w:rFonts w:eastAsia="Times New Roman"/>
                <w:b/>
                <w:bCs/>
                <w:sz w:val="30"/>
                <w:szCs w:val="30"/>
              </w:rPr>
              <w:t>10</w:t>
            </w:r>
          </w:p>
        </w:tc>
      </w:tr>
      <w:tr w:rsidR="001B763B" w14:paraId="3390D735"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733" w14:textId="77777777" w:rsidR="001B763B" w:rsidRDefault="00000000">
            <w:pPr>
              <w:spacing w:before="240"/>
              <w:rPr>
                <w:rFonts w:eastAsia="Times New Roman"/>
                <w:b/>
                <w:bCs/>
                <w:sz w:val="30"/>
                <w:szCs w:val="30"/>
              </w:rPr>
            </w:pPr>
            <w:r>
              <w:rPr>
                <w:rFonts w:eastAsia="Times New Roman"/>
                <w:b/>
                <w:bCs/>
                <w:sz w:val="30"/>
                <w:szCs w:val="30"/>
              </w:rPr>
              <w:t>6401</w:t>
            </w:r>
          </w:p>
        </w:tc>
        <w:tc>
          <w:tcPr>
            <w:tcW w:w="2820" w:type="dxa"/>
            <w:tcBorders>
              <w:top w:val="nil"/>
              <w:left w:val="nil"/>
              <w:bottom w:val="nil"/>
              <w:right w:val="nil"/>
            </w:tcBorders>
            <w:tcMar>
              <w:top w:w="0" w:type="dxa"/>
              <w:left w:w="100" w:type="dxa"/>
              <w:bottom w:w="0" w:type="dxa"/>
              <w:right w:w="100" w:type="dxa"/>
            </w:tcMar>
            <w:vAlign w:val="bottom"/>
          </w:tcPr>
          <w:p w14:paraId="3390D734" w14:textId="77777777" w:rsidR="001B763B" w:rsidRDefault="00000000">
            <w:pPr>
              <w:spacing w:before="240"/>
              <w:jc w:val="right"/>
              <w:rPr>
                <w:rFonts w:eastAsia="Times New Roman"/>
                <w:b/>
                <w:bCs/>
                <w:sz w:val="30"/>
                <w:szCs w:val="30"/>
              </w:rPr>
            </w:pPr>
            <w:r>
              <w:rPr>
                <w:rFonts w:eastAsia="Times New Roman"/>
                <w:b/>
                <w:bCs/>
                <w:sz w:val="30"/>
                <w:szCs w:val="30"/>
              </w:rPr>
              <w:t>4</w:t>
            </w:r>
          </w:p>
        </w:tc>
      </w:tr>
      <w:tr w:rsidR="001B763B" w14:paraId="3390D738"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736" w14:textId="77777777" w:rsidR="001B763B" w:rsidRDefault="00000000">
            <w:pPr>
              <w:spacing w:before="240"/>
              <w:rPr>
                <w:rFonts w:eastAsia="Times New Roman"/>
                <w:b/>
                <w:bCs/>
                <w:sz w:val="30"/>
                <w:szCs w:val="30"/>
              </w:rPr>
            </w:pPr>
            <w:r>
              <w:rPr>
                <w:rFonts w:eastAsia="Times New Roman"/>
                <w:b/>
                <w:bCs/>
                <w:sz w:val="30"/>
                <w:szCs w:val="30"/>
              </w:rPr>
              <w:t>6419</w:t>
            </w:r>
          </w:p>
        </w:tc>
        <w:tc>
          <w:tcPr>
            <w:tcW w:w="2820" w:type="dxa"/>
            <w:tcBorders>
              <w:top w:val="nil"/>
              <w:left w:val="nil"/>
              <w:bottom w:val="nil"/>
              <w:right w:val="nil"/>
            </w:tcBorders>
            <w:tcMar>
              <w:top w:w="0" w:type="dxa"/>
              <w:left w:w="100" w:type="dxa"/>
              <w:bottom w:w="0" w:type="dxa"/>
              <w:right w:w="100" w:type="dxa"/>
            </w:tcMar>
            <w:vAlign w:val="bottom"/>
          </w:tcPr>
          <w:p w14:paraId="3390D737" w14:textId="77777777" w:rsidR="001B763B" w:rsidRDefault="00000000">
            <w:pPr>
              <w:spacing w:before="240"/>
              <w:jc w:val="right"/>
              <w:rPr>
                <w:rFonts w:eastAsia="Times New Roman"/>
                <w:b/>
                <w:bCs/>
                <w:sz w:val="30"/>
                <w:szCs w:val="30"/>
              </w:rPr>
            </w:pPr>
            <w:r>
              <w:rPr>
                <w:rFonts w:eastAsia="Times New Roman"/>
                <w:b/>
                <w:bCs/>
                <w:sz w:val="30"/>
                <w:szCs w:val="30"/>
              </w:rPr>
              <w:t>1</w:t>
            </w:r>
          </w:p>
        </w:tc>
      </w:tr>
      <w:tr w:rsidR="001B763B" w14:paraId="3390D73B"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739" w14:textId="77777777" w:rsidR="001B763B" w:rsidRDefault="00000000">
            <w:pPr>
              <w:spacing w:before="240"/>
              <w:rPr>
                <w:rFonts w:eastAsia="Times New Roman"/>
                <w:b/>
                <w:bCs/>
                <w:sz w:val="30"/>
                <w:szCs w:val="30"/>
              </w:rPr>
            </w:pPr>
            <w:r>
              <w:rPr>
                <w:rFonts w:eastAsia="Times New Roman"/>
                <w:b/>
                <w:bCs/>
                <w:sz w:val="30"/>
                <w:szCs w:val="30"/>
              </w:rPr>
              <w:t>6633</w:t>
            </w:r>
          </w:p>
        </w:tc>
        <w:tc>
          <w:tcPr>
            <w:tcW w:w="2820" w:type="dxa"/>
            <w:tcBorders>
              <w:top w:val="nil"/>
              <w:left w:val="nil"/>
              <w:bottom w:val="nil"/>
              <w:right w:val="nil"/>
            </w:tcBorders>
            <w:tcMar>
              <w:top w:w="0" w:type="dxa"/>
              <w:left w:w="100" w:type="dxa"/>
              <w:bottom w:w="0" w:type="dxa"/>
              <w:right w:w="100" w:type="dxa"/>
            </w:tcMar>
            <w:vAlign w:val="bottom"/>
          </w:tcPr>
          <w:p w14:paraId="3390D73A" w14:textId="77777777" w:rsidR="001B763B" w:rsidRDefault="00000000">
            <w:pPr>
              <w:spacing w:before="240"/>
              <w:jc w:val="right"/>
              <w:rPr>
                <w:rFonts w:eastAsia="Times New Roman"/>
                <w:b/>
                <w:bCs/>
                <w:sz w:val="30"/>
                <w:szCs w:val="30"/>
              </w:rPr>
            </w:pPr>
            <w:r>
              <w:rPr>
                <w:rFonts w:eastAsia="Times New Roman"/>
                <w:b/>
                <w:bCs/>
                <w:sz w:val="30"/>
                <w:szCs w:val="30"/>
              </w:rPr>
              <w:t>2</w:t>
            </w:r>
          </w:p>
        </w:tc>
      </w:tr>
      <w:tr w:rsidR="001B763B" w14:paraId="3390D73E"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73C" w14:textId="77777777" w:rsidR="001B763B" w:rsidRDefault="00000000">
            <w:pPr>
              <w:spacing w:before="240"/>
              <w:rPr>
                <w:rFonts w:eastAsia="Times New Roman"/>
                <w:b/>
                <w:bCs/>
                <w:sz w:val="30"/>
                <w:szCs w:val="30"/>
              </w:rPr>
            </w:pPr>
            <w:r>
              <w:rPr>
                <w:rFonts w:eastAsia="Times New Roman"/>
                <w:b/>
                <w:bCs/>
                <w:sz w:val="30"/>
                <w:szCs w:val="30"/>
              </w:rPr>
              <w:t>7155</w:t>
            </w:r>
          </w:p>
        </w:tc>
        <w:tc>
          <w:tcPr>
            <w:tcW w:w="2820" w:type="dxa"/>
            <w:tcBorders>
              <w:top w:val="nil"/>
              <w:left w:val="nil"/>
              <w:bottom w:val="nil"/>
              <w:right w:val="nil"/>
            </w:tcBorders>
            <w:tcMar>
              <w:top w:w="0" w:type="dxa"/>
              <w:left w:w="100" w:type="dxa"/>
              <w:bottom w:w="0" w:type="dxa"/>
              <w:right w:w="100" w:type="dxa"/>
            </w:tcMar>
            <w:vAlign w:val="bottom"/>
          </w:tcPr>
          <w:p w14:paraId="3390D73D" w14:textId="77777777" w:rsidR="001B763B" w:rsidRDefault="00000000">
            <w:pPr>
              <w:spacing w:before="240"/>
              <w:jc w:val="right"/>
              <w:rPr>
                <w:rFonts w:eastAsia="Times New Roman"/>
                <w:b/>
                <w:bCs/>
                <w:sz w:val="30"/>
                <w:szCs w:val="30"/>
              </w:rPr>
            </w:pPr>
            <w:r>
              <w:rPr>
                <w:rFonts w:eastAsia="Times New Roman"/>
                <w:b/>
                <w:bCs/>
                <w:sz w:val="30"/>
                <w:szCs w:val="30"/>
              </w:rPr>
              <w:t>1</w:t>
            </w:r>
          </w:p>
        </w:tc>
      </w:tr>
      <w:tr w:rsidR="001B763B" w14:paraId="3390D741"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73F" w14:textId="77777777" w:rsidR="001B763B" w:rsidRDefault="00000000">
            <w:pPr>
              <w:spacing w:before="240"/>
              <w:rPr>
                <w:rFonts w:eastAsia="Times New Roman"/>
                <w:b/>
                <w:bCs/>
                <w:sz w:val="30"/>
                <w:szCs w:val="30"/>
              </w:rPr>
            </w:pPr>
            <w:r>
              <w:rPr>
                <w:rFonts w:eastAsia="Times New Roman"/>
                <w:b/>
                <w:bCs/>
                <w:sz w:val="30"/>
                <w:szCs w:val="30"/>
              </w:rPr>
              <w:t>7417</w:t>
            </w:r>
          </w:p>
        </w:tc>
        <w:tc>
          <w:tcPr>
            <w:tcW w:w="2820" w:type="dxa"/>
            <w:tcBorders>
              <w:top w:val="nil"/>
              <w:left w:val="nil"/>
              <w:bottom w:val="nil"/>
              <w:right w:val="nil"/>
            </w:tcBorders>
            <w:tcMar>
              <w:top w:w="0" w:type="dxa"/>
              <w:left w:w="100" w:type="dxa"/>
              <w:bottom w:w="0" w:type="dxa"/>
              <w:right w:w="100" w:type="dxa"/>
            </w:tcMar>
            <w:vAlign w:val="bottom"/>
          </w:tcPr>
          <w:p w14:paraId="3390D740" w14:textId="77777777" w:rsidR="001B763B" w:rsidRDefault="00000000">
            <w:pPr>
              <w:spacing w:before="240"/>
              <w:jc w:val="right"/>
              <w:rPr>
                <w:rFonts w:eastAsia="Times New Roman"/>
                <w:b/>
                <w:bCs/>
                <w:sz w:val="30"/>
                <w:szCs w:val="30"/>
              </w:rPr>
            </w:pPr>
            <w:r>
              <w:rPr>
                <w:rFonts w:eastAsia="Times New Roman"/>
                <w:b/>
                <w:bCs/>
                <w:sz w:val="30"/>
                <w:szCs w:val="30"/>
              </w:rPr>
              <w:t>48</w:t>
            </w:r>
          </w:p>
        </w:tc>
      </w:tr>
      <w:tr w:rsidR="001B763B" w14:paraId="3390D744"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742" w14:textId="77777777" w:rsidR="001B763B" w:rsidRDefault="00000000">
            <w:pPr>
              <w:spacing w:before="240"/>
              <w:rPr>
                <w:rFonts w:eastAsia="Times New Roman"/>
                <w:b/>
                <w:bCs/>
                <w:sz w:val="30"/>
                <w:szCs w:val="30"/>
              </w:rPr>
            </w:pPr>
            <w:r>
              <w:rPr>
                <w:rFonts w:eastAsia="Times New Roman"/>
                <w:b/>
                <w:bCs/>
                <w:sz w:val="30"/>
                <w:szCs w:val="30"/>
              </w:rPr>
              <w:t>8031</w:t>
            </w:r>
          </w:p>
        </w:tc>
        <w:tc>
          <w:tcPr>
            <w:tcW w:w="2820" w:type="dxa"/>
            <w:tcBorders>
              <w:top w:val="nil"/>
              <w:left w:val="nil"/>
              <w:bottom w:val="nil"/>
              <w:right w:val="nil"/>
            </w:tcBorders>
            <w:tcMar>
              <w:top w:w="0" w:type="dxa"/>
              <w:left w:w="100" w:type="dxa"/>
              <w:bottom w:w="0" w:type="dxa"/>
              <w:right w:w="100" w:type="dxa"/>
            </w:tcMar>
            <w:vAlign w:val="bottom"/>
          </w:tcPr>
          <w:p w14:paraId="3390D743" w14:textId="77777777" w:rsidR="001B763B" w:rsidRDefault="00000000">
            <w:pPr>
              <w:spacing w:before="240"/>
              <w:jc w:val="right"/>
              <w:rPr>
                <w:rFonts w:eastAsia="Times New Roman"/>
                <w:b/>
                <w:bCs/>
                <w:sz w:val="30"/>
                <w:szCs w:val="30"/>
              </w:rPr>
            </w:pPr>
            <w:r>
              <w:rPr>
                <w:rFonts w:eastAsia="Times New Roman"/>
                <w:b/>
                <w:bCs/>
                <w:sz w:val="30"/>
                <w:szCs w:val="30"/>
              </w:rPr>
              <w:t>14</w:t>
            </w:r>
          </w:p>
        </w:tc>
      </w:tr>
      <w:tr w:rsidR="001B763B" w14:paraId="3390D747"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745" w14:textId="77777777" w:rsidR="001B763B" w:rsidRDefault="00000000">
            <w:pPr>
              <w:spacing w:before="240"/>
              <w:rPr>
                <w:rFonts w:eastAsia="Times New Roman"/>
                <w:b/>
                <w:bCs/>
                <w:sz w:val="30"/>
                <w:szCs w:val="30"/>
              </w:rPr>
            </w:pPr>
            <w:r>
              <w:rPr>
                <w:rFonts w:eastAsia="Times New Roman"/>
                <w:b/>
                <w:bCs/>
                <w:sz w:val="30"/>
                <w:szCs w:val="30"/>
              </w:rPr>
              <w:t>8434</w:t>
            </w:r>
          </w:p>
        </w:tc>
        <w:tc>
          <w:tcPr>
            <w:tcW w:w="2820" w:type="dxa"/>
            <w:tcBorders>
              <w:top w:val="nil"/>
              <w:left w:val="nil"/>
              <w:bottom w:val="nil"/>
              <w:right w:val="nil"/>
            </w:tcBorders>
            <w:tcMar>
              <w:top w:w="0" w:type="dxa"/>
              <w:left w:w="100" w:type="dxa"/>
              <w:bottom w:w="0" w:type="dxa"/>
              <w:right w:w="100" w:type="dxa"/>
            </w:tcMar>
            <w:vAlign w:val="bottom"/>
          </w:tcPr>
          <w:p w14:paraId="3390D746" w14:textId="77777777" w:rsidR="001B763B" w:rsidRDefault="00000000">
            <w:pPr>
              <w:spacing w:before="240"/>
              <w:jc w:val="right"/>
              <w:rPr>
                <w:rFonts w:eastAsia="Times New Roman"/>
                <w:b/>
                <w:bCs/>
                <w:sz w:val="30"/>
                <w:szCs w:val="30"/>
              </w:rPr>
            </w:pPr>
            <w:r>
              <w:rPr>
                <w:rFonts w:eastAsia="Times New Roman"/>
                <w:b/>
                <w:bCs/>
                <w:sz w:val="30"/>
                <w:szCs w:val="30"/>
              </w:rPr>
              <w:t>10</w:t>
            </w:r>
          </w:p>
        </w:tc>
      </w:tr>
      <w:tr w:rsidR="001B763B" w14:paraId="3390D74A"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748" w14:textId="77777777" w:rsidR="001B763B" w:rsidRDefault="00000000">
            <w:pPr>
              <w:spacing w:before="240"/>
              <w:rPr>
                <w:rFonts w:eastAsia="Times New Roman"/>
                <w:b/>
                <w:bCs/>
                <w:sz w:val="30"/>
                <w:szCs w:val="30"/>
              </w:rPr>
            </w:pPr>
            <w:r>
              <w:rPr>
                <w:rFonts w:eastAsia="Times New Roman"/>
                <w:b/>
                <w:bCs/>
                <w:sz w:val="30"/>
                <w:szCs w:val="30"/>
              </w:rPr>
              <w:t>8547</w:t>
            </w:r>
          </w:p>
        </w:tc>
        <w:tc>
          <w:tcPr>
            <w:tcW w:w="2820" w:type="dxa"/>
            <w:tcBorders>
              <w:top w:val="nil"/>
              <w:left w:val="nil"/>
              <w:bottom w:val="nil"/>
              <w:right w:val="nil"/>
            </w:tcBorders>
            <w:tcMar>
              <w:top w:w="0" w:type="dxa"/>
              <w:left w:w="100" w:type="dxa"/>
              <w:bottom w:w="0" w:type="dxa"/>
              <w:right w:w="100" w:type="dxa"/>
            </w:tcMar>
            <w:vAlign w:val="bottom"/>
          </w:tcPr>
          <w:p w14:paraId="3390D749" w14:textId="77777777" w:rsidR="001B763B" w:rsidRDefault="00000000">
            <w:pPr>
              <w:spacing w:before="240"/>
              <w:jc w:val="right"/>
              <w:rPr>
                <w:rFonts w:eastAsia="Times New Roman"/>
                <w:b/>
                <w:bCs/>
                <w:sz w:val="30"/>
                <w:szCs w:val="30"/>
              </w:rPr>
            </w:pPr>
            <w:r>
              <w:rPr>
                <w:rFonts w:eastAsia="Times New Roman"/>
                <w:b/>
                <w:bCs/>
                <w:sz w:val="30"/>
                <w:szCs w:val="30"/>
              </w:rPr>
              <w:t>1</w:t>
            </w:r>
          </w:p>
        </w:tc>
      </w:tr>
      <w:tr w:rsidR="001B763B" w14:paraId="3390D74D"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74B" w14:textId="77777777" w:rsidR="001B763B" w:rsidRDefault="00000000">
            <w:pPr>
              <w:spacing w:before="240"/>
              <w:rPr>
                <w:rFonts w:eastAsia="Times New Roman"/>
                <w:b/>
                <w:bCs/>
                <w:sz w:val="30"/>
                <w:szCs w:val="30"/>
              </w:rPr>
            </w:pPr>
            <w:r>
              <w:rPr>
                <w:rFonts w:eastAsia="Times New Roman"/>
                <w:b/>
                <w:bCs/>
                <w:sz w:val="30"/>
                <w:szCs w:val="30"/>
              </w:rPr>
              <w:t>43933</w:t>
            </w:r>
          </w:p>
        </w:tc>
        <w:tc>
          <w:tcPr>
            <w:tcW w:w="2820" w:type="dxa"/>
            <w:tcBorders>
              <w:top w:val="nil"/>
              <w:left w:val="nil"/>
              <w:bottom w:val="nil"/>
              <w:right w:val="nil"/>
            </w:tcBorders>
            <w:tcMar>
              <w:top w:w="0" w:type="dxa"/>
              <w:left w:w="100" w:type="dxa"/>
              <w:bottom w:w="0" w:type="dxa"/>
              <w:right w:w="100" w:type="dxa"/>
            </w:tcMar>
            <w:vAlign w:val="bottom"/>
          </w:tcPr>
          <w:p w14:paraId="3390D74C" w14:textId="77777777" w:rsidR="001B763B" w:rsidRDefault="00000000">
            <w:pPr>
              <w:spacing w:before="240"/>
              <w:jc w:val="right"/>
              <w:rPr>
                <w:rFonts w:eastAsia="Times New Roman"/>
                <w:b/>
                <w:bCs/>
                <w:sz w:val="30"/>
                <w:szCs w:val="30"/>
              </w:rPr>
            </w:pPr>
            <w:r>
              <w:rPr>
                <w:rFonts w:eastAsia="Times New Roman"/>
                <w:b/>
                <w:bCs/>
                <w:sz w:val="30"/>
                <w:szCs w:val="30"/>
              </w:rPr>
              <w:t>2</w:t>
            </w:r>
          </w:p>
        </w:tc>
      </w:tr>
      <w:tr w:rsidR="001B763B" w14:paraId="3390D750"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74E" w14:textId="77777777" w:rsidR="001B763B" w:rsidRDefault="00000000">
            <w:pPr>
              <w:spacing w:before="240"/>
              <w:rPr>
                <w:rFonts w:eastAsia="Times New Roman"/>
                <w:b/>
                <w:bCs/>
                <w:sz w:val="30"/>
                <w:szCs w:val="30"/>
              </w:rPr>
            </w:pPr>
            <w:r>
              <w:rPr>
                <w:rFonts w:eastAsia="Times New Roman"/>
                <w:b/>
                <w:bCs/>
                <w:sz w:val="30"/>
                <w:szCs w:val="30"/>
              </w:rPr>
              <w:t>43945</w:t>
            </w:r>
          </w:p>
        </w:tc>
        <w:tc>
          <w:tcPr>
            <w:tcW w:w="2820" w:type="dxa"/>
            <w:tcBorders>
              <w:top w:val="nil"/>
              <w:left w:val="nil"/>
              <w:bottom w:val="nil"/>
              <w:right w:val="nil"/>
            </w:tcBorders>
            <w:tcMar>
              <w:top w:w="0" w:type="dxa"/>
              <w:left w:w="100" w:type="dxa"/>
              <w:bottom w:w="0" w:type="dxa"/>
              <w:right w:w="100" w:type="dxa"/>
            </w:tcMar>
            <w:vAlign w:val="bottom"/>
          </w:tcPr>
          <w:p w14:paraId="3390D74F" w14:textId="77777777" w:rsidR="001B763B" w:rsidRDefault="00000000">
            <w:pPr>
              <w:spacing w:before="240"/>
              <w:jc w:val="right"/>
              <w:rPr>
                <w:rFonts w:eastAsia="Times New Roman"/>
                <w:b/>
                <w:bCs/>
                <w:sz w:val="30"/>
                <w:szCs w:val="30"/>
              </w:rPr>
            </w:pPr>
            <w:r>
              <w:rPr>
                <w:rFonts w:eastAsia="Times New Roman"/>
                <w:b/>
                <w:bCs/>
                <w:sz w:val="30"/>
                <w:szCs w:val="30"/>
              </w:rPr>
              <w:t>8</w:t>
            </w:r>
          </w:p>
        </w:tc>
      </w:tr>
      <w:tr w:rsidR="001B763B" w14:paraId="3390D753"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751" w14:textId="77777777" w:rsidR="001B763B" w:rsidRDefault="00000000">
            <w:pPr>
              <w:spacing w:before="240"/>
              <w:rPr>
                <w:rFonts w:eastAsia="Times New Roman"/>
                <w:b/>
                <w:bCs/>
                <w:sz w:val="30"/>
                <w:szCs w:val="30"/>
              </w:rPr>
            </w:pPr>
            <w:r>
              <w:rPr>
                <w:rFonts w:eastAsia="Times New Roman"/>
                <w:b/>
                <w:bCs/>
                <w:sz w:val="30"/>
                <w:szCs w:val="30"/>
              </w:rPr>
              <w:t>43947</w:t>
            </w:r>
          </w:p>
        </w:tc>
        <w:tc>
          <w:tcPr>
            <w:tcW w:w="2820" w:type="dxa"/>
            <w:tcBorders>
              <w:top w:val="nil"/>
              <w:left w:val="nil"/>
              <w:bottom w:val="nil"/>
              <w:right w:val="nil"/>
            </w:tcBorders>
            <w:tcMar>
              <w:top w:w="0" w:type="dxa"/>
              <w:left w:w="100" w:type="dxa"/>
              <w:bottom w:w="0" w:type="dxa"/>
              <w:right w:w="100" w:type="dxa"/>
            </w:tcMar>
            <w:vAlign w:val="bottom"/>
          </w:tcPr>
          <w:p w14:paraId="3390D752" w14:textId="77777777" w:rsidR="001B763B" w:rsidRDefault="00000000">
            <w:pPr>
              <w:spacing w:before="240"/>
              <w:jc w:val="right"/>
              <w:rPr>
                <w:rFonts w:eastAsia="Times New Roman"/>
                <w:b/>
                <w:bCs/>
                <w:sz w:val="30"/>
                <w:szCs w:val="30"/>
              </w:rPr>
            </w:pPr>
            <w:r>
              <w:rPr>
                <w:rFonts w:eastAsia="Times New Roman"/>
                <w:b/>
                <w:bCs/>
                <w:sz w:val="30"/>
                <w:szCs w:val="30"/>
              </w:rPr>
              <w:t>1</w:t>
            </w:r>
          </w:p>
        </w:tc>
      </w:tr>
      <w:tr w:rsidR="001B763B" w14:paraId="3390D756"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754" w14:textId="77777777" w:rsidR="001B763B" w:rsidRDefault="00000000">
            <w:pPr>
              <w:spacing w:before="240"/>
              <w:rPr>
                <w:rFonts w:eastAsia="Times New Roman"/>
                <w:b/>
                <w:bCs/>
                <w:sz w:val="30"/>
                <w:szCs w:val="30"/>
              </w:rPr>
            </w:pPr>
            <w:r>
              <w:rPr>
                <w:rFonts w:eastAsia="Times New Roman"/>
                <w:b/>
                <w:bCs/>
                <w:sz w:val="30"/>
                <w:szCs w:val="30"/>
              </w:rPr>
              <w:t>43955</w:t>
            </w:r>
          </w:p>
        </w:tc>
        <w:tc>
          <w:tcPr>
            <w:tcW w:w="2820" w:type="dxa"/>
            <w:tcBorders>
              <w:top w:val="nil"/>
              <w:left w:val="nil"/>
              <w:bottom w:val="nil"/>
              <w:right w:val="nil"/>
            </w:tcBorders>
            <w:tcMar>
              <w:top w:w="0" w:type="dxa"/>
              <w:left w:w="100" w:type="dxa"/>
              <w:bottom w:w="0" w:type="dxa"/>
              <w:right w:w="100" w:type="dxa"/>
            </w:tcMar>
            <w:vAlign w:val="bottom"/>
          </w:tcPr>
          <w:p w14:paraId="3390D755" w14:textId="77777777" w:rsidR="001B763B" w:rsidRDefault="00000000">
            <w:pPr>
              <w:spacing w:before="240"/>
              <w:jc w:val="right"/>
              <w:rPr>
                <w:rFonts w:eastAsia="Times New Roman"/>
                <w:b/>
                <w:bCs/>
                <w:sz w:val="30"/>
                <w:szCs w:val="30"/>
              </w:rPr>
            </w:pPr>
            <w:r>
              <w:rPr>
                <w:rFonts w:eastAsia="Times New Roman"/>
                <w:b/>
                <w:bCs/>
                <w:sz w:val="30"/>
                <w:szCs w:val="30"/>
              </w:rPr>
              <w:t>2</w:t>
            </w:r>
          </w:p>
        </w:tc>
      </w:tr>
      <w:tr w:rsidR="001B763B" w14:paraId="3390D759"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757" w14:textId="77777777" w:rsidR="001B763B" w:rsidRDefault="00000000">
            <w:pPr>
              <w:spacing w:before="240"/>
              <w:rPr>
                <w:rFonts w:eastAsia="Times New Roman"/>
                <w:b/>
                <w:bCs/>
                <w:sz w:val="30"/>
                <w:szCs w:val="30"/>
              </w:rPr>
            </w:pPr>
            <w:r>
              <w:rPr>
                <w:rFonts w:eastAsia="Times New Roman"/>
                <w:b/>
                <w:bCs/>
                <w:sz w:val="30"/>
                <w:szCs w:val="30"/>
              </w:rPr>
              <w:lastRenderedPageBreak/>
              <w:t>43968</w:t>
            </w:r>
          </w:p>
        </w:tc>
        <w:tc>
          <w:tcPr>
            <w:tcW w:w="2820" w:type="dxa"/>
            <w:tcBorders>
              <w:top w:val="nil"/>
              <w:left w:val="nil"/>
              <w:bottom w:val="nil"/>
              <w:right w:val="nil"/>
            </w:tcBorders>
            <w:tcMar>
              <w:top w:w="0" w:type="dxa"/>
              <w:left w:w="100" w:type="dxa"/>
              <w:bottom w:w="0" w:type="dxa"/>
              <w:right w:w="100" w:type="dxa"/>
            </w:tcMar>
            <w:vAlign w:val="bottom"/>
          </w:tcPr>
          <w:p w14:paraId="3390D758" w14:textId="77777777" w:rsidR="001B763B" w:rsidRDefault="00000000">
            <w:pPr>
              <w:spacing w:before="240"/>
              <w:jc w:val="right"/>
              <w:rPr>
                <w:rFonts w:eastAsia="Times New Roman"/>
                <w:b/>
                <w:bCs/>
                <w:sz w:val="30"/>
                <w:szCs w:val="30"/>
              </w:rPr>
            </w:pPr>
            <w:r>
              <w:rPr>
                <w:rFonts w:eastAsia="Times New Roman"/>
                <w:b/>
                <w:bCs/>
                <w:sz w:val="30"/>
                <w:szCs w:val="30"/>
              </w:rPr>
              <w:t>1</w:t>
            </w:r>
          </w:p>
        </w:tc>
      </w:tr>
      <w:tr w:rsidR="001B763B" w14:paraId="3390D75C"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75A" w14:textId="77777777" w:rsidR="001B763B" w:rsidRDefault="00000000">
            <w:pPr>
              <w:spacing w:before="240"/>
              <w:rPr>
                <w:rFonts w:eastAsia="Times New Roman"/>
                <w:b/>
                <w:bCs/>
                <w:sz w:val="30"/>
                <w:szCs w:val="30"/>
              </w:rPr>
            </w:pPr>
            <w:r>
              <w:rPr>
                <w:rFonts w:eastAsia="Times New Roman"/>
                <w:b/>
                <w:bCs/>
                <w:sz w:val="30"/>
                <w:szCs w:val="30"/>
              </w:rPr>
              <w:t>43969</w:t>
            </w:r>
          </w:p>
        </w:tc>
        <w:tc>
          <w:tcPr>
            <w:tcW w:w="2820" w:type="dxa"/>
            <w:tcBorders>
              <w:top w:val="nil"/>
              <w:left w:val="nil"/>
              <w:bottom w:val="nil"/>
              <w:right w:val="nil"/>
            </w:tcBorders>
            <w:tcMar>
              <w:top w:w="0" w:type="dxa"/>
              <w:left w:w="100" w:type="dxa"/>
              <w:bottom w:w="0" w:type="dxa"/>
              <w:right w:w="100" w:type="dxa"/>
            </w:tcMar>
            <w:vAlign w:val="bottom"/>
          </w:tcPr>
          <w:p w14:paraId="3390D75B" w14:textId="77777777" w:rsidR="001B763B" w:rsidRDefault="00000000">
            <w:pPr>
              <w:spacing w:before="240"/>
              <w:jc w:val="right"/>
              <w:rPr>
                <w:rFonts w:eastAsia="Times New Roman"/>
                <w:b/>
                <w:bCs/>
                <w:sz w:val="30"/>
                <w:szCs w:val="30"/>
              </w:rPr>
            </w:pPr>
            <w:r>
              <w:rPr>
                <w:rFonts w:eastAsia="Times New Roman"/>
                <w:b/>
                <w:bCs/>
                <w:sz w:val="30"/>
                <w:szCs w:val="30"/>
              </w:rPr>
              <w:t>1</w:t>
            </w:r>
          </w:p>
        </w:tc>
      </w:tr>
      <w:tr w:rsidR="001B763B" w14:paraId="3390D75F"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75D" w14:textId="77777777" w:rsidR="001B763B" w:rsidRDefault="00000000">
            <w:pPr>
              <w:spacing w:before="240"/>
              <w:rPr>
                <w:rFonts w:eastAsia="Times New Roman"/>
                <w:b/>
                <w:bCs/>
                <w:sz w:val="30"/>
                <w:szCs w:val="30"/>
              </w:rPr>
            </w:pPr>
            <w:r>
              <w:rPr>
                <w:rFonts w:eastAsia="Times New Roman"/>
                <w:b/>
                <w:bCs/>
                <w:sz w:val="30"/>
                <w:szCs w:val="30"/>
              </w:rPr>
              <w:t>43978</w:t>
            </w:r>
          </w:p>
        </w:tc>
        <w:tc>
          <w:tcPr>
            <w:tcW w:w="2820" w:type="dxa"/>
            <w:tcBorders>
              <w:top w:val="nil"/>
              <w:left w:val="nil"/>
              <w:bottom w:val="nil"/>
              <w:right w:val="nil"/>
            </w:tcBorders>
            <w:tcMar>
              <w:top w:w="0" w:type="dxa"/>
              <w:left w:w="100" w:type="dxa"/>
              <w:bottom w:w="0" w:type="dxa"/>
              <w:right w:w="100" w:type="dxa"/>
            </w:tcMar>
            <w:vAlign w:val="bottom"/>
          </w:tcPr>
          <w:p w14:paraId="3390D75E" w14:textId="77777777" w:rsidR="001B763B" w:rsidRDefault="00000000">
            <w:pPr>
              <w:spacing w:before="240"/>
              <w:jc w:val="right"/>
              <w:rPr>
                <w:rFonts w:eastAsia="Times New Roman"/>
                <w:b/>
                <w:bCs/>
                <w:sz w:val="30"/>
                <w:szCs w:val="30"/>
              </w:rPr>
            </w:pPr>
            <w:r>
              <w:rPr>
                <w:rFonts w:eastAsia="Times New Roman"/>
                <w:b/>
                <w:bCs/>
                <w:sz w:val="30"/>
                <w:szCs w:val="30"/>
              </w:rPr>
              <w:t>2</w:t>
            </w:r>
          </w:p>
        </w:tc>
      </w:tr>
      <w:tr w:rsidR="001B763B" w14:paraId="3390D762"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760" w14:textId="77777777" w:rsidR="001B763B" w:rsidRDefault="00000000">
            <w:pPr>
              <w:spacing w:before="240"/>
              <w:rPr>
                <w:rFonts w:eastAsia="Times New Roman"/>
                <w:b/>
                <w:bCs/>
                <w:sz w:val="30"/>
                <w:szCs w:val="30"/>
              </w:rPr>
            </w:pPr>
            <w:r>
              <w:rPr>
                <w:rFonts w:eastAsia="Times New Roman"/>
                <w:b/>
                <w:bCs/>
                <w:sz w:val="30"/>
                <w:szCs w:val="30"/>
              </w:rPr>
              <w:t>43982</w:t>
            </w:r>
          </w:p>
        </w:tc>
        <w:tc>
          <w:tcPr>
            <w:tcW w:w="2820" w:type="dxa"/>
            <w:tcBorders>
              <w:top w:val="nil"/>
              <w:left w:val="nil"/>
              <w:bottom w:val="nil"/>
              <w:right w:val="nil"/>
            </w:tcBorders>
            <w:tcMar>
              <w:top w:w="0" w:type="dxa"/>
              <w:left w:w="100" w:type="dxa"/>
              <w:bottom w:w="0" w:type="dxa"/>
              <w:right w:w="100" w:type="dxa"/>
            </w:tcMar>
            <w:vAlign w:val="bottom"/>
          </w:tcPr>
          <w:p w14:paraId="3390D761" w14:textId="77777777" w:rsidR="001B763B" w:rsidRDefault="00000000">
            <w:pPr>
              <w:spacing w:before="240"/>
              <w:jc w:val="right"/>
              <w:rPr>
                <w:rFonts w:eastAsia="Times New Roman"/>
                <w:b/>
                <w:bCs/>
                <w:sz w:val="30"/>
                <w:szCs w:val="30"/>
              </w:rPr>
            </w:pPr>
            <w:r>
              <w:rPr>
                <w:rFonts w:eastAsia="Times New Roman"/>
                <w:b/>
                <w:bCs/>
                <w:sz w:val="30"/>
                <w:szCs w:val="30"/>
              </w:rPr>
              <w:t>1</w:t>
            </w:r>
          </w:p>
        </w:tc>
      </w:tr>
      <w:tr w:rsidR="001B763B" w14:paraId="3390D765"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763" w14:textId="77777777" w:rsidR="001B763B" w:rsidRDefault="00000000">
            <w:pPr>
              <w:spacing w:before="240"/>
              <w:rPr>
                <w:rFonts w:eastAsia="Times New Roman"/>
                <w:b/>
                <w:bCs/>
                <w:sz w:val="30"/>
                <w:szCs w:val="30"/>
              </w:rPr>
            </w:pPr>
            <w:r>
              <w:rPr>
                <w:rFonts w:eastAsia="Times New Roman"/>
                <w:b/>
                <w:bCs/>
                <w:sz w:val="30"/>
                <w:szCs w:val="30"/>
              </w:rPr>
              <w:t>43983</w:t>
            </w:r>
          </w:p>
        </w:tc>
        <w:tc>
          <w:tcPr>
            <w:tcW w:w="2820" w:type="dxa"/>
            <w:tcBorders>
              <w:top w:val="nil"/>
              <w:left w:val="nil"/>
              <w:bottom w:val="nil"/>
              <w:right w:val="nil"/>
            </w:tcBorders>
            <w:tcMar>
              <w:top w:w="0" w:type="dxa"/>
              <w:left w:w="100" w:type="dxa"/>
              <w:bottom w:w="0" w:type="dxa"/>
              <w:right w:w="100" w:type="dxa"/>
            </w:tcMar>
            <w:vAlign w:val="bottom"/>
          </w:tcPr>
          <w:p w14:paraId="3390D764" w14:textId="77777777" w:rsidR="001B763B" w:rsidRDefault="00000000">
            <w:pPr>
              <w:spacing w:before="240"/>
              <w:jc w:val="right"/>
              <w:rPr>
                <w:rFonts w:eastAsia="Times New Roman"/>
                <w:b/>
                <w:bCs/>
                <w:sz w:val="30"/>
                <w:szCs w:val="30"/>
              </w:rPr>
            </w:pPr>
            <w:r>
              <w:rPr>
                <w:rFonts w:eastAsia="Times New Roman"/>
                <w:b/>
                <w:bCs/>
                <w:sz w:val="30"/>
                <w:szCs w:val="30"/>
              </w:rPr>
              <w:t>1</w:t>
            </w:r>
          </w:p>
        </w:tc>
      </w:tr>
      <w:tr w:rsidR="001B763B" w14:paraId="3390D768"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766" w14:textId="77777777" w:rsidR="001B763B" w:rsidRDefault="00000000">
            <w:pPr>
              <w:spacing w:before="240"/>
              <w:rPr>
                <w:rFonts w:eastAsia="Times New Roman"/>
                <w:b/>
                <w:bCs/>
                <w:sz w:val="30"/>
                <w:szCs w:val="30"/>
              </w:rPr>
            </w:pPr>
            <w:r>
              <w:rPr>
                <w:rFonts w:eastAsia="Times New Roman"/>
                <w:b/>
                <w:bCs/>
                <w:sz w:val="30"/>
                <w:szCs w:val="30"/>
              </w:rPr>
              <w:t>43992</w:t>
            </w:r>
          </w:p>
        </w:tc>
        <w:tc>
          <w:tcPr>
            <w:tcW w:w="2820" w:type="dxa"/>
            <w:tcBorders>
              <w:top w:val="nil"/>
              <w:left w:val="nil"/>
              <w:bottom w:val="nil"/>
              <w:right w:val="nil"/>
            </w:tcBorders>
            <w:tcMar>
              <w:top w:w="0" w:type="dxa"/>
              <w:left w:w="100" w:type="dxa"/>
              <w:bottom w:w="0" w:type="dxa"/>
              <w:right w:w="100" w:type="dxa"/>
            </w:tcMar>
            <w:vAlign w:val="bottom"/>
          </w:tcPr>
          <w:p w14:paraId="3390D767" w14:textId="77777777" w:rsidR="001B763B" w:rsidRDefault="00000000">
            <w:pPr>
              <w:spacing w:before="240"/>
              <w:jc w:val="right"/>
              <w:rPr>
                <w:rFonts w:eastAsia="Times New Roman"/>
                <w:b/>
                <w:bCs/>
                <w:sz w:val="30"/>
                <w:szCs w:val="30"/>
              </w:rPr>
            </w:pPr>
            <w:r>
              <w:rPr>
                <w:rFonts w:eastAsia="Times New Roman"/>
                <w:b/>
                <w:bCs/>
                <w:sz w:val="30"/>
                <w:szCs w:val="30"/>
              </w:rPr>
              <w:t>7</w:t>
            </w:r>
          </w:p>
        </w:tc>
      </w:tr>
      <w:tr w:rsidR="001B763B" w14:paraId="3390D76B"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769" w14:textId="77777777" w:rsidR="001B763B" w:rsidRDefault="00000000">
            <w:pPr>
              <w:spacing w:before="240"/>
              <w:rPr>
                <w:rFonts w:eastAsia="Times New Roman"/>
                <w:b/>
                <w:bCs/>
                <w:sz w:val="30"/>
                <w:szCs w:val="30"/>
              </w:rPr>
            </w:pPr>
            <w:r>
              <w:rPr>
                <w:rFonts w:eastAsia="Times New Roman"/>
                <w:b/>
                <w:bCs/>
                <w:sz w:val="30"/>
                <w:szCs w:val="30"/>
              </w:rPr>
              <w:t>43993</w:t>
            </w:r>
          </w:p>
        </w:tc>
        <w:tc>
          <w:tcPr>
            <w:tcW w:w="2820" w:type="dxa"/>
            <w:tcBorders>
              <w:top w:val="nil"/>
              <w:left w:val="nil"/>
              <w:bottom w:val="nil"/>
              <w:right w:val="nil"/>
            </w:tcBorders>
            <w:tcMar>
              <w:top w:w="0" w:type="dxa"/>
              <w:left w:w="100" w:type="dxa"/>
              <w:bottom w:w="0" w:type="dxa"/>
              <w:right w:w="100" w:type="dxa"/>
            </w:tcMar>
            <w:vAlign w:val="bottom"/>
          </w:tcPr>
          <w:p w14:paraId="3390D76A" w14:textId="77777777" w:rsidR="001B763B" w:rsidRDefault="00000000">
            <w:pPr>
              <w:spacing w:before="240"/>
              <w:jc w:val="right"/>
              <w:rPr>
                <w:rFonts w:eastAsia="Times New Roman"/>
                <w:b/>
                <w:bCs/>
                <w:sz w:val="30"/>
                <w:szCs w:val="30"/>
              </w:rPr>
            </w:pPr>
            <w:r>
              <w:rPr>
                <w:rFonts w:eastAsia="Times New Roman"/>
                <w:b/>
                <w:bCs/>
                <w:sz w:val="30"/>
                <w:szCs w:val="30"/>
              </w:rPr>
              <w:t>1</w:t>
            </w:r>
          </w:p>
        </w:tc>
      </w:tr>
      <w:tr w:rsidR="001B763B" w14:paraId="3390D76E"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76C" w14:textId="77777777" w:rsidR="001B763B" w:rsidRDefault="00000000">
            <w:pPr>
              <w:spacing w:before="240"/>
              <w:rPr>
                <w:rFonts w:eastAsia="Times New Roman"/>
                <w:b/>
                <w:bCs/>
                <w:sz w:val="30"/>
                <w:szCs w:val="30"/>
              </w:rPr>
            </w:pPr>
            <w:r>
              <w:rPr>
                <w:rFonts w:eastAsia="Times New Roman"/>
                <w:b/>
                <w:bCs/>
                <w:sz w:val="30"/>
                <w:szCs w:val="30"/>
              </w:rPr>
              <w:t>43994</w:t>
            </w:r>
          </w:p>
        </w:tc>
        <w:tc>
          <w:tcPr>
            <w:tcW w:w="2820" w:type="dxa"/>
            <w:tcBorders>
              <w:top w:val="nil"/>
              <w:left w:val="nil"/>
              <w:bottom w:val="nil"/>
              <w:right w:val="nil"/>
            </w:tcBorders>
            <w:tcMar>
              <w:top w:w="0" w:type="dxa"/>
              <w:left w:w="100" w:type="dxa"/>
              <w:bottom w:w="0" w:type="dxa"/>
              <w:right w:w="100" w:type="dxa"/>
            </w:tcMar>
            <w:vAlign w:val="bottom"/>
          </w:tcPr>
          <w:p w14:paraId="3390D76D" w14:textId="77777777" w:rsidR="001B763B" w:rsidRDefault="00000000">
            <w:pPr>
              <w:spacing w:before="240"/>
              <w:jc w:val="right"/>
              <w:rPr>
                <w:rFonts w:eastAsia="Times New Roman"/>
                <w:b/>
                <w:bCs/>
                <w:sz w:val="30"/>
                <w:szCs w:val="30"/>
              </w:rPr>
            </w:pPr>
            <w:r>
              <w:rPr>
                <w:rFonts w:eastAsia="Times New Roman"/>
                <w:b/>
                <w:bCs/>
                <w:sz w:val="30"/>
                <w:szCs w:val="30"/>
              </w:rPr>
              <w:t>1</w:t>
            </w:r>
          </w:p>
        </w:tc>
      </w:tr>
      <w:tr w:rsidR="001B763B" w14:paraId="3390D771"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76F" w14:textId="77777777" w:rsidR="001B763B" w:rsidRDefault="00000000">
            <w:pPr>
              <w:spacing w:before="240"/>
              <w:rPr>
                <w:rFonts w:eastAsia="Times New Roman"/>
                <w:b/>
                <w:bCs/>
                <w:sz w:val="30"/>
                <w:szCs w:val="30"/>
              </w:rPr>
            </w:pPr>
            <w:r>
              <w:rPr>
                <w:rFonts w:eastAsia="Times New Roman"/>
                <w:b/>
                <w:bCs/>
                <w:sz w:val="30"/>
                <w:szCs w:val="30"/>
              </w:rPr>
              <w:t>43995</w:t>
            </w:r>
          </w:p>
        </w:tc>
        <w:tc>
          <w:tcPr>
            <w:tcW w:w="2820" w:type="dxa"/>
            <w:tcBorders>
              <w:top w:val="nil"/>
              <w:left w:val="nil"/>
              <w:bottom w:val="nil"/>
              <w:right w:val="nil"/>
            </w:tcBorders>
            <w:tcMar>
              <w:top w:w="0" w:type="dxa"/>
              <w:left w:w="100" w:type="dxa"/>
              <w:bottom w:w="0" w:type="dxa"/>
              <w:right w:w="100" w:type="dxa"/>
            </w:tcMar>
            <w:vAlign w:val="bottom"/>
          </w:tcPr>
          <w:p w14:paraId="3390D770" w14:textId="77777777" w:rsidR="001B763B" w:rsidRDefault="00000000">
            <w:pPr>
              <w:spacing w:before="240"/>
              <w:jc w:val="right"/>
              <w:rPr>
                <w:rFonts w:eastAsia="Times New Roman"/>
                <w:b/>
                <w:bCs/>
                <w:sz w:val="30"/>
                <w:szCs w:val="30"/>
              </w:rPr>
            </w:pPr>
            <w:r>
              <w:rPr>
                <w:rFonts w:eastAsia="Times New Roman"/>
                <w:b/>
                <w:bCs/>
                <w:sz w:val="30"/>
                <w:szCs w:val="30"/>
              </w:rPr>
              <w:t>1</w:t>
            </w:r>
          </w:p>
        </w:tc>
      </w:tr>
      <w:tr w:rsidR="001B763B" w14:paraId="3390D774"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772" w14:textId="77777777" w:rsidR="001B763B" w:rsidRDefault="00000000">
            <w:pPr>
              <w:spacing w:before="240"/>
              <w:rPr>
                <w:rFonts w:eastAsia="Times New Roman"/>
                <w:b/>
                <w:bCs/>
                <w:sz w:val="30"/>
                <w:szCs w:val="30"/>
              </w:rPr>
            </w:pPr>
            <w:r>
              <w:rPr>
                <w:rFonts w:eastAsia="Times New Roman"/>
                <w:b/>
                <w:bCs/>
                <w:sz w:val="30"/>
                <w:szCs w:val="30"/>
              </w:rPr>
              <w:t>43997</w:t>
            </w:r>
          </w:p>
        </w:tc>
        <w:tc>
          <w:tcPr>
            <w:tcW w:w="2820" w:type="dxa"/>
            <w:tcBorders>
              <w:top w:val="nil"/>
              <w:left w:val="nil"/>
              <w:bottom w:val="nil"/>
              <w:right w:val="nil"/>
            </w:tcBorders>
            <w:tcMar>
              <w:top w:w="0" w:type="dxa"/>
              <w:left w:w="100" w:type="dxa"/>
              <w:bottom w:w="0" w:type="dxa"/>
              <w:right w:w="100" w:type="dxa"/>
            </w:tcMar>
            <w:vAlign w:val="bottom"/>
          </w:tcPr>
          <w:p w14:paraId="3390D773" w14:textId="77777777" w:rsidR="001B763B" w:rsidRDefault="00000000">
            <w:pPr>
              <w:spacing w:before="240"/>
              <w:jc w:val="right"/>
              <w:rPr>
                <w:rFonts w:eastAsia="Times New Roman"/>
                <w:b/>
                <w:bCs/>
                <w:sz w:val="30"/>
                <w:szCs w:val="30"/>
              </w:rPr>
            </w:pPr>
            <w:r>
              <w:rPr>
                <w:rFonts w:eastAsia="Times New Roman"/>
                <w:b/>
                <w:bCs/>
                <w:sz w:val="30"/>
                <w:szCs w:val="30"/>
              </w:rPr>
              <w:t>1</w:t>
            </w:r>
          </w:p>
        </w:tc>
      </w:tr>
      <w:tr w:rsidR="001B763B" w14:paraId="3390D777"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775" w14:textId="77777777" w:rsidR="001B763B" w:rsidRDefault="00000000">
            <w:pPr>
              <w:spacing w:before="240"/>
              <w:rPr>
                <w:rFonts w:eastAsia="Times New Roman"/>
                <w:b/>
                <w:bCs/>
                <w:sz w:val="30"/>
                <w:szCs w:val="30"/>
              </w:rPr>
            </w:pPr>
            <w:r>
              <w:rPr>
                <w:rFonts w:eastAsia="Times New Roman"/>
                <w:b/>
                <w:bCs/>
                <w:sz w:val="30"/>
                <w:szCs w:val="30"/>
              </w:rPr>
              <w:t>44000</w:t>
            </w:r>
          </w:p>
        </w:tc>
        <w:tc>
          <w:tcPr>
            <w:tcW w:w="2820" w:type="dxa"/>
            <w:tcBorders>
              <w:top w:val="nil"/>
              <w:left w:val="nil"/>
              <w:bottom w:val="nil"/>
              <w:right w:val="nil"/>
            </w:tcBorders>
            <w:tcMar>
              <w:top w:w="0" w:type="dxa"/>
              <w:left w:w="100" w:type="dxa"/>
              <w:bottom w:w="0" w:type="dxa"/>
              <w:right w:w="100" w:type="dxa"/>
            </w:tcMar>
            <w:vAlign w:val="bottom"/>
          </w:tcPr>
          <w:p w14:paraId="3390D776" w14:textId="77777777" w:rsidR="001B763B" w:rsidRDefault="00000000">
            <w:pPr>
              <w:spacing w:before="240"/>
              <w:jc w:val="right"/>
              <w:rPr>
                <w:rFonts w:eastAsia="Times New Roman"/>
                <w:b/>
                <w:bCs/>
                <w:sz w:val="30"/>
                <w:szCs w:val="30"/>
              </w:rPr>
            </w:pPr>
            <w:r>
              <w:rPr>
                <w:rFonts w:eastAsia="Times New Roman"/>
                <w:b/>
                <w:bCs/>
                <w:sz w:val="30"/>
                <w:szCs w:val="30"/>
              </w:rPr>
              <w:t>2</w:t>
            </w:r>
          </w:p>
        </w:tc>
      </w:tr>
      <w:tr w:rsidR="001B763B" w14:paraId="3390D77A"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778" w14:textId="77777777" w:rsidR="001B763B" w:rsidRDefault="00000000">
            <w:pPr>
              <w:spacing w:before="240"/>
              <w:rPr>
                <w:rFonts w:eastAsia="Times New Roman"/>
                <w:b/>
                <w:bCs/>
                <w:sz w:val="30"/>
                <w:szCs w:val="30"/>
              </w:rPr>
            </w:pPr>
            <w:r>
              <w:rPr>
                <w:rFonts w:eastAsia="Times New Roman"/>
                <w:b/>
                <w:bCs/>
                <w:sz w:val="30"/>
                <w:szCs w:val="30"/>
              </w:rPr>
              <w:t>44002</w:t>
            </w:r>
          </w:p>
        </w:tc>
        <w:tc>
          <w:tcPr>
            <w:tcW w:w="2820" w:type="dxa"/>
            <w:tcBorders>
              <w:top w:val="nil"/>
              <w:left w:val="nil"/>
              <w:bottom w:val="nil"/>
              <w:right w:val="nil"/>
            </w:tcBorders>
            <w:tcMar>
              <w:top w:w="0" w:type="dxa"/>
              <w:left w:w="100" w:type="dxa"/>
              <w:bottom w:w="0" w:type="dxa"/>
              <w:right w:w="100" w:type="dxa"/>
            </w:tcMar>
            <w:vAlign w:val="bottom"/>
          </w:tcPr>
          <w:p w14:paraId="3390D779" w14:textId="77777777" w:rsidR="001B763B" w:rsidRDefault="00000000">
            <w:pPr>
              <w:spacing w:before="240"/>
              <w:jc w:val="right"/>
              <w:rPr>
                <w:rFonts w:eastAsia="Times New Roman"/>
                <w:b/>
                <w:bCs/>
                <w:sz w:val="30"/>
                <w:szCs w:val="30"/>
              </w:rPr>
            </w:pPr>
            <w:r>
              <w:rPr>
                <w:rFonts w:eastAsia="Times New Roman"/>
                <w:b/>
                <w:bCs/>
                <w:sz w:val="30"/>
                <w:szCs w:val="30"/>
              </w:rPr>
              <w:t>1</w:t>
            </w:r>
          </w:p>
        </w:tc>
      </w:tr>
      <w:tr w:rsidR="001B763B" w14:paraId="3390D77D" w14:textId="77777777">
        <w:trPr>
          <w:trHeight w:val="285"/>
        </w:trPr>
        <w:tc>
          <w:tcPr>
            <w:tcW w:w="1980" w:type="dxa"/>
            <w:tcBorders>
              <w:top w:val="nil"/>
              <w:left w:val="nil"/>
              <w:bottom w:val="nil"/>
              <w:right w:val="nil"/>
            </w:tcBorders>
            <w:tcMar>
              <w:top w:w="0" w:type="dxa"/>
              <w:left w:w="100" w:type="dxa"/>
              <w:bottom w:w="0" w:type="dxa"/>
              <w:right w:w="100" w:type="dxa"/>
            </w:tcMar>
            <w:vAlign w:val="bottom"/>
          </w:tcPr>
          <w:p w14:paraId="3390D77B" w14:textId="77777777" w:rsidR="001B763B" w:rsidRDefault="00000000">
            <w:pPr>
              <w:spacing w:before="240"/>
              <w:rPr>
                <w:rFonts w:eastAsia="Times New Roman"/>
                <w:b/>
                <w:bCs/>
                <w:sz w:val="30"/>
                <w:szCs w:val="30"/>
              </w:rPr>
            </w:pPr>
            <w:r>
              <w:rPr>
                <w:rFonts w:eastAsia="Times New Roman"/>
                <w:b/>
                <w:bCs/>
                <w:sz w:val="30"/>
                <w:szCs w:val="30"/>
              </w:rPr>
              <w:t>44003</w:t>
            </w:r>
          </w:p>
        </w:tc>
        <w:tc>
          <w:tcPr>
            <w:tcW w:w="2820" w:type="dxa"/>
            <w:tcBorders>
              <w:top w:val="nil"/>
              <w:left w:val="nil"/>
              <w:bottom w:val="nil"/>
              <w:right w:val="nil"/>
            </w:tcBorders>
            <w:tcMar>
              <w:top w:w="0" w:type="dxa"/>
              <w:left w:w="100" w:type="dxa"/>
              <w:bottom w:w="0" w:type="dxa"/>
              <w:right w:w="100" w:type="dxa"/>
            </w:tcMar>
            <w:vAlign w:val="bottom"/>
          </w:tcPr>
          <w:p w14:paraId="3390D77C" w14:textId="77777777" w:rsidR="001B763B" w:rsidRDefault="00000000">
            <w:pPr>
              <w:spacing w:before="240"/>
              <w:jc w:val="right"/>
              <w:rPr>
                <w:rFonts w:eastAsia="Times New Roman"/>
                <w:b/>
                <w:bCs/>
                <w:sz w:val="30"/>
                <w:szCs w:val="30"/>
              </w:rPr>
            </w:pPr>
            <w:r>
              <w:rPr>
                <w:rFonts w:eastAsia="Times New Roman"/>
                <w:b/>
                <w:bCs/>
                <w:sz w:val="30"/>
                <w:szCs w:val="30"/>
              </w:rPr>
              <w:t>1</w:t>
            </w:r>
          </w:p>
        </w:tc>
      </w:tr>
      <w:tr w:rsidR="001B763B" w14:paraId="3390D780" w14:textId="77777777">
        <w:trPr>
          <w:trHeight w:val="300"/>
        </w:trPr>
        <w:tc>
          <w:tcPr>
            <w:tcW w:w="1980" w:type="dxa"/>
            <w:tcBorders>
              <w:top w:val="single" w:sz="8" w:space="0" w:color="8ABBD5"/>
              <w:left w:val="nil"/>
              <w:bottom w:val="single" w:sz="8" w:space="0" w:color="8ABBD5"/>
              <w:right w:val="nil"/>
            </w:tcBorders>
            <w:shd w:val="clear" w:color="auto" w:fill="D8E9F1"/>
            <w:tcMar>
              <w:top w:w="0" w:type="dxa"/>
              <w:left w:w="100" w:type="dxa"/>
              <w:bottom w:w="0" w:type="dxa"/>
              <w:right w:w="100" w:type="dxa"/>
            </w:tcMar>
            <w:vAlign w:val="bottom"/>
          </w:tcPr>
          <w:p w14:paraId="3390D77E" w14:textId="77777777" w:rsidR="001B763B" w:rsidRDefault="00000000">
            <w:pPr>
              <w:spacing w:before="240"/>
              <w:rPr>
                <w:rFonts w:eastAsia="Times New Roman"/>
                <w:b/>
                <w:bCs/>
              </w:rPr>
            </w:pPr>
            <w:r>
              <w:rPr>
                <w:rFonts w:eastAsia="Times New Roman"/>
                <w:b/>
                <w:bCs/>
              </w:rPr>
              <w:t>Grand Total</w:t>
            </w:r>
          </w:p>
        </w:tc>
        <w:tc>
          <w:tcPr>
            <w:tcW w:w="2820" w:type="dxa"/>
            <w:tcBorders>
              <w:top w:val="single" w:sz="8" w:space="0" w:color="8ABBD5"/>
              <w:left w:val="nil"/>
              <w:bottom w:val="single" w:sz="8" w:space="0" w:color="8ABBD5"/>
              <w:right w:val="nil"/>
            </w:tcBorders>
            <w:shd w:val="clear" w:color="auto" w:fill="D8E9F1"/>
            <w:tcMar>
              <w:top w:w="0" w:type="dxa"/>
              <w:left w:w="100" w:type="dxa"/>
              <w:bottom w:w="0" w:type="dxa"/>
              <w:right w:w="100" w:type="dxa"/>
            </w:tcMar>
            <w:vAlign w:val="bottom"/>
          </w:tcPr>
          <w:p w14:paraId="3390D77F" w14:textId="77777777" w:rsidR="001B763B" w:rsidRDefault="00000000">
            <w:pPr>
              <w:spacing w:before="240"/>
              <w:jc w:val="right"/>
              <w:rPr>
                <w:rFonts w:eastAsia="Times New Roman"/>
                <w:b/>
                <w:bCs/>
              </w:rPr>
            </w:pPr>
            <w:r>
              <w:rPr>
                <w:rFonts w:eastAsia="Times New Roman"/>
                <w:b/>
                <w:bCs/>
              </w:rPr>
              <w:t>8508</w:t>
            </w:r>
          </w:p>
        </w:tc>
      </w:tr>
    </w:tbl>
    <w:p w14:paraId="3390D781" w14:textId="77777777" w:rsidR="001B763B" w:rsidRDefault="001B763B">
      <w:pPr>
        <w:spacing w:after="200"/>
        <w:rPr>
          <w:rFonts w:eastAsia="Times New Roman"/>
          <w:b/>
          <w:bCs/>
          <w:sz w:val="30"/>
          <w:szCs w:val="30"/>
        </w:rPr>
      </w:pPr>
    </w:p>
    <w:p w14:paraId="3390D782" w14:textId="77777777" w:rsidR="001B763B" w:rsidRDefault="001B763B">
      <w:pPr>
        <w:spacing w:after="200"/>
        <w:rPr>
          <w:b/>
          <w:bCs/>
          <w:sz w:val="24"/>
          <w:szCs w:val="24"/>
        </w:rPr>
      </w:pPr>
    </w:p>
    <w:p w14:paraId="3390D783" w14:textId="77777777" w:rsidR="001B763B" w:rsidRDefault="00000000">
      <w:pPr>
        <w:spacing w:after="200"/>
        <w:rPr>
          <w:rFonts w:eastAsia="Times New Roman"/>
          <w:b/>
          <w:bCs/>
          <w:sz w:val="34"/>
          <w:szCs w:val="34"/>
        </w:rPr>
      </w:pPr>
      <w:r>
        <w:rPr>
          <w:b/>
          <w:bCs/>
          <w:sz w:val="34"/>
          <w:szCs w:val="34"/>
        </w:rPr>
        <w:t xml:space="preserve">11. </w:t>
      </w:r>
      <w:r>
        <w:rPr>
          <w:rFonts w:eastAsia="Times New Roman"/>
          <w:b/>
          <w:bCs/>
          <w:sz w:val="34"/>
          <w:szCs w:val="34"/>
        </w:rPr>
        <w:t>What is the correlation between call duration and customer satisfaction?</w:t>
      </w:r>
    </w:p>
    <w:p w14:paraId="3390D784" w14:textId="77777777" w:rsidR="001B763B" w:rsidRDefault="001B763B">
      <w:pPr>
        <w:spacing w:after="200"/>
        <w:rPr>
          <w:rFonts w:eastAsia="Times New Roman"/>
          <w:b/>
          <w:bCs/>
          <w:sz w:val="34"/>
          <w:szCs w:val="34"/>
        </w:rPr>
      </w:pPr>
    </w:p>
    <w:tbl>
      <w:tblPr>
        <w:tblStyle w:val="Style18"/>
        <w:tblW w:w="604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710"/>
        <w:gridCol w:w="1980"/>
        <w:gridCol w:w="2355"/>
      </w:tblGrid>
      <w:tr w:rsidR="001B763B" w14:paraId="3390D788" w14:textId="77777777">
        <w:trPr>
          <w:trHeight w:val="285"/>
        </w:trPr>
        <w:tc>
          <w:tcPr>
            <w:tcW w:w="1710" w:type="dxa"/>
            <w:tcBorders>
              <w:top w:val="nil"/>
              <w:left w:val="nil"/>
              <w:bottom w:val="single" w:sz="8" w:space="0" w:color="8ABBD5"/>
              <w:right w:val="nil"/>
            </w:tcBorders>
            <w:shd w:val="clear" w:color="auto" w:fill="D8E9F1"/>
            <w:tcMar>
              <w:top w:w="0" w:type="dxa"/>
              <w:left w:w="100" w:type="dxa"/>
              <w:bottom w:w="0" w:type="dxa"/>
              <w:right w:w="100" w:type="dxa"/>
            </w:tcMar>
            <w:vAlign w:val="bottom"/>
          </w:tcPr>
          <w:p w14:paraId="3390D785" w14:textId="77777777" w:rsidR="001B763B" w:rsidRDefault="00000000">
            <w:pPr>
              <w:spacing w:before="240"/>
              <w:rPr>
                <w:rFonts w:eastAsia="Times New Roman"/>
                <w:b/>
                <w:bCs/>
              </w:rPr>
            </w:pPr>
            <w:r>
              <w:rPr>
                <w:rFonts w:eastAsia="Times New Roman"/>
                <w:b/>
                <w:bCs/>
              </w:rPr>
              <w:t>Row Labels</w:t>
            </w:r>
          </w:p>
        </w:tc>
        <w:tc>
          <w:tcPr>
            <w:tcW w:w="1980" w:type="dxa"/>
            <w:tcBorders>
              <w:top w:val="nil"/>
              <w:left w:val="nil"/>
              <w:bottom w:val="single" w:sz="8" w:space="0" w:color="8ABBD5"/>
              <w:right w:val="nil"/>
            </w:tcBorders>
            <w:shd w:val="clear" w:color="auto" w:fill="D8E9F1"/>
            <w:tcMar>
              <w:top w:w="0" w:type="dxa"/>
              <w:left w:w="100" w:type="dxa"/>
              <w:bottom w:w="0" w:type="dxa"/>
              <w:right w:w="100" w:type="dxa"/>
            </w:tcMar>
            <w:vAlign w:val="bottom"/>
          </w:tcPr>
          <w:p w14:paraId="3390D786" w14:textId="77777777" w:rsidR="001B763B" w:rsidRDefault="00000000">
            <w:pPr>
              <w:spacing w:before="240"/>
              <w:rPr>
                <w:rFonts w:eastAsia="Times New Roman"/>
                <w:b/>
                <w:bCs/>
              </w:rPr>
            </w:pPr>
            <w:r>
              <w:rPr>
                <w:rFonts w:eastAsia="Times New Roman"/>
                <w:b/>
                <w:bCs/>
              </w:rPr>
              <w:t>Average of rating</w:t>
            </w:r>
          </w:p>
        </w:tc>
        <w:tc>
          <w:tcPr>
            <w:tcW w:w="2355" w:type="dxa"/>
            <w:tcBorders>
              <w:top w:val="nil"/>
              <w:left w:val="nil"/>
              <w:bottom w:val="single" w:sz="8" w:space="0" w:color="8ABBD5"/>
              <w:right w:val="nil"/>
            </w:tcBorders>
            <w:shd w:val="clear" w:color="auto" w:fill="D8E9F1"/>
            <w:tcMar>
              <w:top w:w="0" w:type="dxa"/>
              <w:left w:w="100" w:type="dxa"/>
              <w:bottom w:w="0" w:type="dxa"/>
              <w:right w:w="100" w:type="dxa"/>
            </w:tcMar>
            <w:vAlign w:val="bottom"/>
          </w:tcPr>
          <w:p w14:paraId="3390D787" w14:textId="77777777" w:rsidR="001B763B" w:rsidRDefault="00000000">
            <w:pPr>
              <w:spacing w:before="240"/>
              <w:rPr>
                <w:rFonts w:eastAsia="Times New Roman"/>
                <w:b/>
                <w:bCs/>
              </w:rPr>
            </w:pPr>
            <w:r>
              <w:rPr>
                <w:rFonts w:eastAsia="Times New Roman"/>
                <w:b/>
                <w:bCs/>
              </w:rPr>
              <w:t>Sum of timeDuration</w:t>
            </w:r>
          </w:p>
        </w:tc>
      </w:tr>
      <w:tr w:rsidR="001B763B" w14:paraId="3390D78C"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789" w14:textId="77777777" w:rsidR="001B763B" w:rsidRDefault="00000000">
            <w:pPr>
              <w:spacing w:before="240"/>
              <w:rPr>
                <w:rFonts w:eastAsia="Times New Roman"/>
                <w:b/>
                <w:bCs/>
                <w:sz w:val="34"/>
                <w:szCs w:val="34"/>
              </w:rPr>
            </w:pPr>
            <w:r>
              <w:rPr>
                <w:rFonts w:eastAsia="Times New Roman"/>
                <w:b/>
                <w:bCs/>
                <w:sz w:val="34"/>
                <w:szCs w:val="34"/>
              </w:rPr>
              <w:lastRenderedPageBreak/>
              <w:t>1</w:t>
            </w:r>
          </w:p>
        </w:tc>
        <w:tc>
          <w:tcPr>
            <w:tcW w:w="1980" w:type="dxa"/>
            <w:tcBorders>
              <w:top w:val="nil"/>
              <w:left w:val="nil"/>
              <w:bottom w:val="nil"/>
              <w:right w:val="nil"/>
            </w:tcBorders>
            <w:tcMar>
              <w:top w:w="0" w:type="dxa"/>
              <w:left w:w="100" w:type="dxa"/>
              <w:bottom w:w="0" w:type="dxa"/>
              <w:right w:w="100" w:type="dxa"/>
            </w:tcMar>
            <w:vAlign w:val="bottom"/>
          </w:tcPr>
          <w:p w14:paraId="3390D78A" w14:textId="77777777" w:rsidR="001B763B" w:rsidRDefault="00000000">
            <w:pPr>
              <w:spacing w:before="240"/>
              <w:jc w:val="right"/>
              <w:rPr>
                <w:rFonts w:eastAsia="Times New Roman"/>
                <w:b/>
                <w:bCs/>
                <w:sz w:val="34"/>
                <w:szCs w:val="34"/>
              </w:rPr>
            </w:pPr>
            <w:r>
              <w:rPr>
                <w:rFonts w:eastAsia="Times New Roman"/>
                <w:b/>
                <w:bCs/>
                <w:sz w:val="34"/>
                <w:szCs w:val="34"/>
              </w:rPr>
              <w:t>2</w:t>
            </w:r>
          </w:p>
        </w:tc>
        <w:tc>
          <w:tcPr>
            <w:tcW w:w="2355" w:type="dxa"/>
            <w:tcBorders>
              <w:top w:val="nil"/>
              <w:left w:val="nil"/>
              <w:bottom w:val="nil"/>
              <w:right w:val="nil"/>
            </w:tcBorders>
            <w:tcMar>
              <w:top w:w="0" w:type="dxa"/>
              <w:left w:w="100" w:type="dxa"/>
              <w:bottom w:w="0" w:type="dxa"/>
              <w:right w:w="100" w:type="dxa"/>
            </w:tcMar>
            <w:vAlign w:val="bottom"/>
          </w:tcPr>
          <w:p w14:paraId="3390D78B" w14:textId="77777777" w:rsidR="001B763B" w:rsidRDefault="00000000">
            <w:pPr>
              <w:spacing w:before="240"/>
              <w:jc w:val="right"/>
              <w:rPr>
                <w:rFonts w:eastAsia="Times New Roman"/>
                <w:b/>
                <w:bCs/>
                <w:sz w:val="34"/>
                <w:szCs w:val="34"/>
              </w:rPr>
            </w:pPr>
            <w:r>
              <w:rPr>
                <w:rFonts w:eastAsia="Times New Roman"/>
                <w:b/>
                <w:bCs/>
                <w:sz w:val="34"/>
                <w:szCs w:val="34"/>
              </w:rPr>
              <w:t>1.629783333</w:t>
            </w:r>
          </w:p>
        </w:tc>
      </w:tr>
      <w:tr w:rsidR="001B763B" w14:paraId="3390D790"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78D" w14:textId="77777777" w:rsidR="001B763B" w:rsidRDefault="00000000">
            <w:pPr>
              <w:spacing w:before="240"/>
              <w:rPr>
                <w:rFonts w:eastAsia="Times New Roman"/>
                <w:b/>
                <w:bCs/>
                <w:sz w:val="34"/>
                <w:szCs w:val="34"/>
              </w:rPr>
            </w:pPr>
            <w:r>
              <w:rPr>
                <w:rFonts w:eastAsia="Times New Roman"/>
                <w:b/>
                <w:bCs/>
                <w:sz w:val="34"/>
                <w:szCs w:val="34"/>
              </w:rPr>
              <w:t>162</w:t>
            </w:r>
          </w:p>
        </w:tc>
        <w:tc>
          <w:tcPr>
            <w:tcW w:w="1980" w:type="dxa"/>
            <w:tcBorders>
              <w:top w:val="nil"/>
              <w:left w:val="nil"/>
              <w:bottom w:val="nil"/>
              <w:right w:val="nil"/>
            </w:tcBorders>
            <w:tcMar>
              <w:top w:w="0" w:type="dxa"/>
              <w:left w:w="100" w:type="dxa"/>
              <w:bottom w:w="0" w:type="dxa"/>
              <w:right w:w="100" w:type="dxa"/>
            </w:tcMar>
            <w:vAlign w:val="bottom"/>
          </w:tcPr>
          <w:p w14:paraId="3390D78E" w14:textId="77777777" w:rsidR="001B763B" w:rsidRDefault="00000000">
            <w:pPr>
              <w:spacing w:before="240"/>
              <w:jc w:val="right"/>
              <w:rPr>
                <w:rFonts w:eastAsia="Times New Roman"/>
                <w:b/>
                <w:bCs/>
                <w:sz w:val="34"/>
                <w:szCs w:val="34"/>
              </w:rPr>
            </w:pPr>
            <w:r>
              <w:rPr>
                <w:rFonts w:eastAsia="Times New Roman"/>
                <w:b/>
                <w:bCs/>
                <w:sz w:val="34"/>
                <w:szCs w:val="34"/>
              </w:rPr>
              <w:t>2.8</w:t>
            </w:r>
          </w:p>
        </w:tc>
        <w:tc>
          <w:tcPr>
            <w:tcW w:w="2355" w:type="dxa"/>
            <w:tcBorders>
              <w:top w:val="nil"/>
              <w:left w:val="nil"/>
              <w:bottom w:val="nil"/>
              <w:right w:val="nil"/>
            </w:tcBorders>
            <w:tcMar>
              <w:top w:w="0" w:type="dxa"/>
              <w:left w:w="100" w:type="dxa"/>
              <w:bottom w:w="0" w:type="dxa"/>
              <w:right w:w="100" w:type="dxa"/>
            </w:tcMar>
            <w:vAlign w:val="bottom"/>
          </w:tcPr>
          <w:p w14:paraId="3390D78F" w14:textId="77777777" w:rsidR="001B763B" w:rsidRDefault="00000000">
            <w:pPr>
              <w:spacing w:before="240"/>
              <w:jc w:val="right"/>
              <w:rPr>
                <w:rFonts w:eastAsia="Times New Roman"/>
                <w:b/>
                <w:bCs/>
                <w:sz w:val="34"/>
                <w:szCs w:val="34"/>
              </w:rPr>
            </w:pPr>
            <w:r>
              <w:rPr>
                <w:rFonts w:eastAsia="Times New Roman"/>
                <w:b/>
                <w:bCs/>
                <w:sz w:val="34"/>
                <w:szCs w:val="34"/>
              </w:rPr>
              <w:t>7.2</w:t>
            </w:r>
          </w:p>
        </w:tc>
      </w:tr>
      <w:tr w:rsidR="001B763B" w14:paraId="3390D794"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791" w14:textId="77777777" w:rsidR="001B763B" w:rsidRDefault="00000000">
            <w:pPr>
              <w:spacing w:before="240"/>
              <w:rPr>
                <w:rFonts w:eastAsia="Times New Roman"/>
                <w:b/>
                <w:bCs/>
                <w:sz w:val="34"/>
                <w:szCs w:val="34"/>
              </w:rPr>
            </w:pPr>
            <w:r>
              <w:rPr>
                <w:rFonts w:eastAsia="Times New Roman"/>
                <w:b/>
                <w:bCs/>
                <w:sz w:val="34"/>
                <w:szCs w:val="34"/>
              </w:rPr>
              <w:t>437</w:t>
            </w:r>
          </w:p>
        </w:tc>
        <w:tc>
          <w:tcPr>
            <w:tcW w:w="1980" w:type="dxa"/>
            <w:tcBorders>
              <w:top w:val="nil"/>
              <w:left w:val="nil"/>
              <w:bottom w:val="nil"/>
              <w:right w:val="nil"/>
            </w:tcBorders>
            <w:tcMar>
              <w:top w:w="0" w:type="dxa"/>
              <w:left w:w="100" w:type="dxa"/>
              <w:bottom w:w="0" w:type="dxa"/>
              <w:right w:w="100" w:type="dxa"/>
            </w:tcMar>
            <w:vAlign w:val="bottom"/>
          </w:tcPr>
          <w:p w14:paraId="3390D792" w14:textId="77777777" w:rsidR="001B763B" w:rsidRDefault="00000000">
            <w:pPr>
              <w:spacing w:before="240"/>
              <w:jc w:val="right"/>
              <w:rPr>
                <w:rFonts w:eastAsia="Times New Roman"/>
                <w:b/>
                <w:bCs/>
                <w:sz w:val="34"/>
                <w:szCs w:val="34"/>
              </w:rPr>
            </w:pPr>
            <w:r>
              <w:rPr>
                <w:rFonts w:eastAsia="Times New Roman"/>
                <w:b/>
                <w:bCs/>
                <w:sz w:val="34"/>
                <w:szCs w:val="34"/>
              </w:rPr>
              <w:t>3.666666667</w:t>
            </w:r>
          </w:p>
        </w:tc>
        <w:tc>
          <w:tcPr>
            <w:tcW w:w="2355" w:type="dxa"/>
            <w:tcBorders>
              <w:top w:val="nil"/>
              <w:left w:val="nil"/>
              <w:bottom w:val="nil"/>
              <w:right w:val="nil"/>
            </w:tcBorders>
            <w:tcMar>
              <w:top w:w="0" w:type="dxa"/>
              <w:left w:w="100" w:type="dxa"/>
              <w:bottom w:w="0" w:type="dxa"/>
              <w:right w:w="100" w:type="dxa"/>
            </w:tcMar>
            <w:vAlign w:val="bottom"/>
          </w:tcPr>
          <w:p w14:paraId="3390D793" w14:textId="77777777" w:rsidR="001B763B" w:rsidRDefault="00000000">
            <w:pPr>
              <w:spacing w:before="240"/>
              <w:jc w:val="right"/>
              <w:rPr>
                <w:rFonts w:eastAsia="Times New Roman"/>
                <w:b/>
                <w:bCs/>
                <w:sz w:val="34"/>
                <w:szCs w:val="34"/>
              </w:rPr>
            </w:pPr>
            <w:r>
              <w:rPr>
                <w:rFonts w:eastAsia="Times New Roman"/>
                <w:b/>
                <w:bCs/>
                <w:sz w:val="34"/>
                <w:szCs w:val="34"/>
              </w:rPr>
              <w:t>69.11666667</w:t>
            </w:r>
          </w:p>
        </w:tc>
      </w:tr>
      <w:tr w:rsidR="001B763B" w14:paraId="3390D798"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795" w14:textId="77777777" w:rsidR="001B763B" w:rsidRDefault="00000000">
            <w:pPr>
              <w:spacing w:before="240"/>
              <w:rPr>
                <w:rFonts w:eastAsia="Times New Roman"/>
                <w:b/>
                <w:bCs/>
                <w:sz w:val="34"/>
                <w:szCs w:val="34"/>
              </w:rPr>
            </w:pPr>
            <w:r>
              <w:rPr>
                <w:rFonts w:eastAsia="Times New Roman"/>
                <w:b/>
                <w:bCs/>
                <w:sz w:val="34"/>
                <w:szCs w:val="34"/>
              </w:rPr>
              <w:t>507</w:t>
            </w:r>
          </w:p>
        </w:tc>
        <w:tc>
          <w:tcPr>
            <w:tcW w:w="1980" w:type="dxa"/>
            <w:tcBorders>
              <w:top w:val="nil"/>
              <w:left w:val="nil"/>
              <w:bottom w:val="nil"/>
              <w:right w:val="nil"/>
            </w:tcBorders>
            <w:tcMar>
              <w:top w:w="0" w:type="dxa"/>
              <w:left w:w="100" w:type="dxa"/>
              <w:bottom w:w="0" w:type="dxa"/>
              <w:right w:w="100" w:type="dxa"/>
            </w:tcMar>
            <w:vAlign w:val="bottom"/>
          </w:tcPr>
          <w:p w14:paraId="3390D796" w14:textId="77777777" w:rsidR="001B763B" w:rsidRDefault="00000000">
            <w:pPr>
              <w:spacing w:before="240"/>
              <w:jc w:val="right"/>
              <w:rPr>
                <w:rFonts w:eastAsia="Times New Roman"/>
                <w:b/>
                <w:bCs/>
                <w:sz w:val="34"/>
                <w:szCs w:val="34"/>
              </w:rPr>
            </w:pPr>
            <w:r>
              <w:rPr>
                <w:rFonts w:eastAsia="Times New Roman"/>
                <w:b/>
                <w:bCs/>
                <w:sz w:val="34"/>
                <w:szCs w:val="34"/>
              </w:rPr>
              <w:t>2</w:t>
            </w:r>
          </w:p>
        </w:tc>
        <w:tc>
          <w:tcPr>
            <w:tcW w:w="2355" w:type="dxa"/>
            <w:tcBorders>
              <w:top w:val="nil"/>
              <w:left w:val="nil"/>
              <w:bottom w:val="nil"/>
              <w:right w:val="nil"/>
            </w:tcBorders>
            <w:tcMar>
              <w:top w:w="0" w:type="dxa"/>
              <w:left w:w="100" w:type="dxa"/>
              <w:bottom w:w="0" w:type="dxa"/>
              <w:right w:w="100" w:type="dxa"/>
            </w:tcMar>
            <w:vAlign w:val="bottom"/>
          </w:tcPr>
          <w:p w14:paraId="3390D797" w14:textId="77777777" w:rsidR="001B763B" w:rsidRDefault="00000000">
            <w:pPr>
              <w:spacing w:before="240"/>
              <w:jc w:val="right"/>
              <w:rPr>
                <w:rFonts w:eastAsia="Times New Roman"/>
                <w:b/>
                <w:bCs/>
                <w:sz w:val="34"/>
                <w:szCs w:val="34"/>
              </w:rPr>
            </w:pPr>
            <w:r>
              <w:rPr>
                <w:rFonts w:eastAsia="Times New Roman"/>
                <w:b/>
                <w:bCs/>
                <w:sz w:val="34"/>
                <w:szCs w:val="34"/>
              </w:rPr>
              <w:t>8</w:t>
            </w:r>
          </w:p>
        </w:tc>
      </w:tr>
      <w:tr w:rsidR="001B763B" w14:paraId="3390D79C"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799" w14:textId="77777777" w:rsidR="001B763B" w:rsidRDefault="00000000">
            <w:pPr>
              <w:spacing w:before="240"/>
              <w:rPr>
                <w:rFonts w:eastAsia="Times New Roman"/>
                <w:b/>
                <w:bCs/>
                <w:sz w:val="34"/>
                <w:szCs w:val="34"/>
              </w:rPr>
            </w:pPr>
            <w:r>
              <w:rPr>
                <w:rFonts w:eastAsia="Times New Roman"/>
                <w:b/>
                <w:bCs/>
                <w:sz w:val="34"/>
                <w:szCs w:val="34"/>
              </w:rPr>
              <w:t>511</w:t>
            </w:r>
          </w:p>
        </w:tc>
        <w:tc>
          <w:tcPr>
            <w:tcW w:w="1980" w:type="dxa"/>
            <w:tcBorders>
              <w:top w:val="nil"/>
              <w:left w:val="nil"/>
              <w:bottom w:val="nil"/>
              <w:right w:val="nil"/>
            </w:tcBorders>
            <w:tcMar>
              <w:top w:w="0" w:type="dxa"/>
              <w:left w:w="100" w:type="dxa"/>
              <w:bottom w:w="0" w:type="dxa"/>
              <w:right w:w="100" w:type="dxa"/>
            </w:tcMar>
            <w:vAlign w:val="bottom"/>
          </w:tcPr>
          <w:p w14:paraId="3390D79A" w14:textId="77777777" w:rsidR="001B763B" w:rsidRDefault="00000000">
            <w:pPr>
              <w:spacing w:before="240"/>
              <w:jc w:val="right"/>
              <w:rPr>
                <w:rFonts w:eastAsia="Times New Roman"/>
                <w:b/>
                <w:bCs/>
                <w:sz w:val="34"/>
                <w:szCs w:val="34"/>
              </w:rPr>
            </w:pPr>
            <w:r>
              <w:rPr>
                <w:rFonts w:eastAsia="Times New Roman"/>
                <w:b/>
                <w:bCs/>
                <w:sz w:val="34"/>
                <w:szCs w:val="34"/>
              </w:rPr>
              <w:t>2.5</w:t>
            </w:r>
          </w:p>
        </w:tc>
        <w:tc>
          <w:tcPr>
            <w:tcW w:w="2355" w:type="dxa"/>
            <w:tcBorders>
              <w:top w:val="nil"/>
              <w:left w:val="nil"/>
              <w:bottom w:val="nil"/>
              <w:right w:val="nil"/>
            </w:tcBorders>
            <w:tcMar>
              <w:top w:w="0" w:type="dxa"/>
              <w:left w:w="100" w:type="dxa"/>
              <w:bottom w:w="0" w:type="dxa"/>
              <w:right w:w="100" w:type="dxa"/>
            </w:tcMar>
            <w:vAlign w:val="bottom"/>
          </w:tcPr>
          <w:p w14:paraId="3390D79B" w14:textId="77777777" w:rsidR="001B763B" w:rsidRDefault="00000000">
            <w:pPr>
              <w:spacing w:before="240"/>
              <w:jc w:val="right"/>
              <w:rPr>
                <w:rFonts w:eastAsia="Times New Roman"/>
                <w:b/>
                <w:bCs/>
                <w:sz w:val="34"/>
                <w:szCs w:val="34"/>
              </w:rPr>
            </w:pPr>
            <w:r>
              <w:rPr>
                <w:rFonts w:eastAsia="Times New Roman"/>
                <w:b/>
                <w:bCs/>
                <w:sz w:val="34"/>
                <w:szCs w:val="34"/>
              </w:rPr>
              <w:t>0</w:t>
            </w:r>
          </w:p>
        </w:tc>
      </w:tr>
      <w:tr w:rsidR="001B763B" w14:paraId="3390D7A0"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79D" w14:textId="77777777" w:rsidR="001B763B" w:rsidRDefault="00000000">
            <w:pPr>
              <w:spacing w:before="240"/>
              <w:rPr>
                <w:rFonts w:eastAsia="Times New Roman"/>
                <w:b/>
                <w:bCs/>
                <w:sz w:val="34"/>
                <w:szCs w:val="34"/>
              </w:rPr>
            </w:pPr>
            <w:r>
              <w:rPr>
                <w:rFonts w:eastAsia="Times New Roman"/>
                <w:b/>
                <w:bCs/>
                <w:sz w:val="34"/>
                <w:szCs w:val="34"/>
              </w:rPr>
              <w:t>535</w:t>
            </w:r>
          </w:p>
        </w:tc>
        <w:tc>
          <w:tcPr>
            <w:tcW w:w="1980" w:type="dxa"/>
            <w:tcBorders>
              <w:top w:val="nil"/>
              <w:left w:val="nil"/>
              <w:bottom w:val="nil"/>
              <w:right w:val="nil"/>
            </w:tcBorders>
            <w:tcMar>
              <w:top w:w="0" w:type="dxa"/>
              <w:left w:w="100" w:type="dxa"/>
              <w:bottom w:w="0" w:type="dxa"/>
              <w:right w:w="100" w:type="dxa"/>
            </w:tcMar>
            <w:vAlign w:val="bottom"/>
          </w:tcPr>
          <w:p w14:paraId="3390D79E" w14:textId="77777777" w:rsidR="001B763B" w:rsidRDefault="00000000">
            <w:pPr>
              <w:spacing w:before="240"/>
              <w:jc w:val="right"/>
              <w:rPr>
                <w:rFonts w:eastAsia="Times New Roman"/>
                <w:b/>
                <w:bCs/>
                <w:sz w:val="34"/>
                <w:szCs w:val="34"/>
              </w:rPr>
            </w:pPr>
            <w:r>
              <w:rPr>
                <w:rFonts w:eastAsia="Times New Roman"/>
                <w:b/>
                <w:bCs/>
                <w:sz w:val="34"/>
                <w:szCs w:val="34"/>
              </w:rPr>
              <w:t>2.2</w:t>
            </w:r>
          </w:p>
        </w:tc>
        <w:tc>
          <w:tcPr>
            <w:tcW w:w="2355" w:type="dxa"/>
            <w:tcBorders>
              <w:top w:val="nil"/>
              <w:left w:val="nil"/>
              <w:bottom w:val="nil"/>
              <w:right w:val="nil"/>
            </w:tcBorders>
            <w:tcMar>
              <w:top w:w="0" w:type="dxa"/>
              <w:left w:w="100" w:type="dxa"/>
              <w:bottom w:w="0" w:type="dxa"/>
              <w:right w:w="100" w:type="dxa"/>
            </w:tcMar>
            <w:vAlign w:val="bottom"/>
          </w:tcPr>
          <w:p w14:paraId="3390D79F" w14:textId="77777777" w:rsidR="001B763B" w:rsidRDefault="00000000">
            <w:pPr>
              <w:spacing w:before="240"/>
              <w:jc w:val="right"/>
              <w:rPr>
                <w:rFonts w:eastAsia="Times New Roman"/>
                <w:b/>
                <w:bCs/>
                <w:sz w:val="34"/>
                <w:szCs w:val="34"/>
              </w:rPr>
            </w:pPr>
            <w:r>
              <w:rPr>
                <w:rFonts w:eastAsia="Times New Roman"/>
                <w:b/>
                <w:bCs/>
                <w:sz w:val="34"/>
                <w:szCs w:val="34"/>
              </w:rPr>
              <w:t>-0.833333333</w:t>
            </w:r>
          </w:p>
        </w:tc>
      </w:tr>
      <w:tr w:rsidR="001B763B" w14:paraId="3390D7A4"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7A1" w14:textId="77777777" w:rsidR="001B763B" w:rsidRDefault="00000000">
            <w:pPr>
              <w:spacing w:before="240"/>
              <w:rPr>
                <w:rFonts w:eastAsia="Times New Roman"/>
                <w:b/>
                <w:bCs/>
                <w:sz w:val="34"/>
                <w:szCs w:val="34"/>
              </w:rPr>
            </w:pPr>
            <w:r>
              <w:rPr>
                <w:rFonts w:eastAsia="Times New Roman"/>
                <w:b/>
                <w:bCs/>
                <w:sz w:val="34"/>
                <w:szCs w:val="34"/>
              </w:rPr>
              <w:t>543</w:t>
            </w:r>
          </w:p>
        </w:tc>
        <w:tc>
          <w:tcPr>
            <w:tcW w:w="1980" w:type="dxa"/>
            <w:tcBorders>
              <w:top w:val="nil"/>
              <w:left w:val="nil"/>
              <w:bottom w:val="nil"/>
              <w:right w:val="nil"/>
            </w:tcBorders>
            <w:tcMar>
              <w:top w:w="0" w:type="dxa"/>
              <w:left w:w="100" w:type="dxa"/>
              <w:bottom w:w="0" w:type="dxa"/>
              <w:right w:w="100" w:type="dxa"/>
            </w:tcMar>
            <w:vAlign w:val="bottom"/>
          </w:tcPr>
          <w:p w14:paraId="3390D7A2" w14:textId="77777777" w:rsidR="001B763B" w:rsidRDefault="00000000">
            <w:pPr>
              <w:spacing w:before="240"/>
              <w:jc w:val="right"/>
              <w:rPr>
                <w:rFonts w:eastAsia="Times New Roman"/>
                <w:b/>
                <w:bCs/>
                <w:sz w:val="34"/>
                <w:szCs w:val="34"/>
              </w:rPr>
            </w:pPr>
            <w:r>
              <w:rPr>
                <w:rFonts w:eastAsia="Times New Roman"/>
                <w:b/>
                <w:bCs/>
                <w:sz w:val="34"/>
                <w:szCs w:val="34"/>
              </w:rPr>
              <w:t>3.5</w:t>
            </w:r>
          </w:p>
        </w:tc>
        <w:tc>
          <w:tcPr>
            <w:tcW w:w="2355" w:type="dxa"/>
            <w:tcBorders>
              <w:top w:val="nil"/>
              <w:left w:val="nil"/>
              <w:bottom w:val="nil"/>
              <w:right w:val="nil"/>
            </w:tcBorders>
            <w:tcMar>
              <w:top w:w="0" w:type="dxa"/>
              <w:left w:w="100" w:type="dxa"/>
              <w:bottom w:w="0" w:type="dxa"/>
              <w:right w:w="100" w:type="dxa"/>
            </w:tcMar>
            <w:vAlign w:val="bottom"/>
          </w:tcPr>
          <w:p w14:paraId="3390D7A3" w14:textId="77777777" w:rsidR="001B763B" w:rsidRDefault="00000000">
            <w:pPr>
              <w:spacing w:before="240"/>
              <w:jc w:val="right"/>
              <w:rPr>
                <w:rFonts w:eastAsia="Times New Roman"/>
                <w:b/>
                <w:bCs/>
                <w:sz w:val="34"/>
                <w:szCs w:val="34"/>
              </w:rPr>
            </w:pPr>
            <w:r>
              <w:rPr>
                <w:rFonts w:eastAsia="Times New Roman"/>
                <w:b/>
                <w:bCs/>
                <w:sz w:val="34"/>
                <w:szCs w:val="34"/>
              </w:rPr>
              <w:t>19</w:t>
            </w:r>
          </w:p>
        </w:tc>
      </w:tr>
      <w:tr w:rsidR="001B763B" w14:paraId="3390D7A8"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7A5" w14:textId="77777777" w:rsidR="001B763B" w:rsidRDefault="00000000">
            <w:pPr>
              <w:spacing w:before="240"/>
              <w:rPr>
                <w:rFonts w:eastAsia="Times New Roman"/>
                <w:b/>
                <w:bCs/>
                <w:sz w:val="34"/>
                <w:szCs w:val="34"/>
              </w:rPr>
            </w:pPr>
            <w:r>
              <w:rPr>
                <w:rFonts w:eastAsia="Times New Roman"/>
                <w:b/>
                <w:bCs/>
                <w:sz w:val="34"/>
                <w:szCs w:val="34"/>
              </w:rPr>
              <w:t>576</w:t>
            </w:r>
          </w:p>
        </w:tc>
        <w:tc>
          <w:tcPr>
            <w:tcW w:w="1980" w:type="dxa"/>
            <w:tcBorders>
              <w:top w:val="nil"/>
              <w:left w:val="nil"/>
              <w:bottom w:val="nil"/>
              <w:right w:val="nil"/>
            </w:tcBorders>
            <w:tcMar>
              <w:top w:w="0" w:type="dxa"/>
              <w:left w:w="100" w:type="dxa"/>
              <w:bottom w:w="0" w:type="dxa"/>
              <w:right w:w="100" w:type="dxa"/>
            </w:tcMar>
            <w:vAlign w:val="bottom"/>
          </w:tcPr>
          <w:p w14:paraId="3390D7A6" w14:textId="77777777" w:rsidR="001B763B" w:rsidRDefault="00000000">
            <w:pPr>
              <w:spacing w:before="240"/>
              <w:jc w:val="right"/>
              <w:rPr>
                <w:rFonts w:eastAsia="Times New Roman"/>
                <w:b/>
                <w:bCs/>
                <w:sz w:val="34"/>
                <w:szCs w:val="34"/>
              </w:rPr>
            </w:pPr>
            <w:r>
              <w:rPr>
                <w:rFonts w:eastAsia="Times New Roman"/>
                <w:b/>
                <w:bCs/>
                <w:sz w:val="34"/>
                <w:szCs w:val="34"/>
              </w:rPr>
              <w:t>7</w:t>
            </w:r>
          </w:p>
        </w:tc>
        <w:tc>
          <w:tcPr>
            <w:tcW w:w="2355" w:type="dxa"/>
            <w:tcBorders>
              <w:top w:val="nil"/>
              <w:left w:val="nil"/>
              <w:bottom w:val="nil"/>
              <w:right w:val="nil"/>
            </w:tcBorders>
            <w:tcMar>
              <w:top w:w="0" w:type="dxa"/>
              <w:left w:w="100" w:type="dxa"/>
              <w:bottom w:w="0" w:type="dxa"/>
              <w:right w:w="100" w:type="dxa"/>
            </w:tcMar>
            <w:vAlign w:val="bottom"/>
          </w:tcPr>
          <w:p w14:paraId="3390D7A7" w14:textId="77777777" w:rsidR="001B763B" w:rsidRDefault="00000000">
            <w:pPr>
              <w:spacing w:before="240"/>
              <w:jc w:val="right"/>
              <w:rPr>
                <w:rFonts w:eastAsia="Times New Roman"/>
                <w:b/>
                <w:bCs/>
                <w:sz w:val="34"/>
                <w:szCs w:val="34"/>
              </w:rPr>
            </w:pPr>
            <w:r>
              <w:rPr>
                <w:rFonts w:eastAsia="Times New Roman"/>
                <w:b/>
                <w:bCs/>
                <w:sz w:val="34"/>
                <w:szCs w:val="34"/>
              </w:rPr>
              <w:t>3.64665</w:t>
            </w:r>
          </w:p>
        </w:tc>
      </w:tr>
      <w:tr w:rsidR="001B763B" w14:paraId="3390D7AC"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7A9" w14:textId="77777777" w:rsidR="001B763B" w:rsidRDefault="00000000">
            <w:pPr>
              <w:spacing w:before="240"/>
              <w:rPr>
                <w:rFonts w:eastAsia="Times New Roman"/>
                <w:b/>
                <w:bCs/>
                <w:sz w:val="34"/>
                <w:szCs w:val="34"/>
              </w:rPr>
            </w:pPr>
            <w:r>
              <w:rPr>
                <w:rFonts w:eastAsia="Times New Roman"/>
                <w:b/>
                <w:bCs/>
                <w:sz w:val="34"/>
                <w:szCs w:val="34"/>
              </w:rPr>
              <w:t>595</w:t>
            </w:r>
          </w:p>
        </w:tc>
        <w:tc>
          <w:tcPr>
            <w:tcW w:w="1980" w:type="dxa"/>
            <w:tcBorders>
              <w:top w:val="nil"/>
              <w:left w:val="nil"/>
              <w:bottom w:val="nil"/>
              <w:right w:val="nil"/>
            </w:tcBorders>
            <w:tcMar>
              <w:top w:w="0" w:type="dxa"/>
              <w:left w:w="100" w:type="dxa"/>
              <w:bottom w:w="0" w:type="dxa"/>
              <w:right w:w="100" w:type="dxa"/>
            </w:tcMar>
            <w:vAlign w:val="bottom"/>
          </w:tcPr>
          <w:p w14:paraId="3390D7AA" w14:textId="77777777" w:rsidR="001B763B" w:rsidRDefault="00000000">
            <w:pPr>
              <w:spacing w:before="240"/>
              <w:jc w:val="right"/>
              <w:rPr>
                <w:rFonts w:eastAsia="Times New Roman"/>
                <w:b/>
                <w:bCs/>
                <w:sz w:val="34"/>
                <w:szCs w:val="34"/>
              </w:rPr>
            </w:pPr>
            <w:r>
              <w:rPr>
                <w:rFonts w:eastAsia="Times New Roman"/>
                <w:b/>
                <w:bCs/>
                <w:sz w:val="34"/>
                <w:szCs w:val="34"/>
              </w:rPr>
              <w:t>1.285714286</w:t>
            </w:r>
          </w:p>
        </w:tc>
        <w:tc>
          <w:tcPr>
            <w:tcW w:w="2355" w:type="dxa"/>
            <w:tcBorders>
              <w:top w:val="nil"/>
              <w:left w:val="nil"/>
              <w:bottom w:val="nil"/>
              <w:right w:val="nil"/>
            </w:tcBorders>
            <w:tcMar>
              <w:top w:w="0" w:type="dxa"/>
              <w:left w:w="100" w:type="dxa"/>
              <w:bottom w:w="0" w:type="dxa"/>
              <w:right w:w="100" w:type="dxa"/>
            </w:tcMar>
            <w:vAlign w:val="bottom"/>
          </w:tcPr>
          <w:p w14:paraId="3390D7AB" w14:textId="77777777" w:rsidR="001B763B" w:rsidRDefault="00000000">
            <w:pPr>
              <w:spacing w:before="240"/>
              <w:jc w:val="right"/>
              <w:rPr>
                <w:rFonts w:eastAsia="Times New Roman"/>
                <w:b/>
                <w:bCs/>
                <w:sz w:val="34"/>
                <w:szCs w:val="34"/>
              </w:rPr>
            </w:pPr>
            <w:r>
              <w:rPr>
                <w:rFonts w:eastAsia="Times New Roman"/>
                <w:b/>
                <w:bCs/>
                <w:sz w:val="34"/>
                <w:szCs w:val="34"/>
              </w:rPr>
              <w:t>1.439166667</w:t>
            </w:r>
          </w:p>
        </w:tc>
      </w:tr>
      <w:tr w:rsidR="001B763B" w14:paraId="3390D7B0"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7AD" w14:textId="77777777" w:rsidR="001B763B" w:rsidRDefault="00000000">
            <w:pPr>
              <w:spacing w:before="240"/>
              <w:rPr>
                <w:rFonts w:eastAsia="Times New Roman"/>
                <w:b/>
                <w:bCs/>
                <w:sz w:val="34"/>
                <w:szCs w:val="34"/>
              </w:rPr>
            </w:pPr>
            <w:r>
              <w:rPr>
                <w:rFonts w:eastAsia="Times New Roman"/>
                <w:b/>
                <w:bCs/>
                <w:sz w:val="34"/>
                <w:szCs w:val="34"/>
              </w:rPr>
              <w:t>735</w:t>
            </w:r>
          </w:p>
        </w:tc>
        <w:tc>
          <w:tcPr>
            <w:tcW w:w="1980" w:type="dxa"/>
            <w:tcBorders>
              <w:top w:val="nil"/>
              <w:left w:val="nil"/>
              <w:bottom w:val="nil"/>
              <w:right w:val="nil"/>
            </w:tcBorders>
            <w:tcMar>
              <w:top w:w="0" w:type="dxa"/>
              <w:left w:w="100" w:type="dxa"/>
              <w:bottom w:w="0" w:type="dxa"/>
              <w:right w:w="100" w:type="dxa"/>
            </w:tcMar>
            <w:vAlign w:val="bottom"/>
          </w:tcPr>
          <w:p w14:paraId="3390D7AE" w14:textId="77777777" w:rsidR="001B763B" w:rsidRDefault="00000000">
            <w:pPr>
              <w:spacing w:before="240"/>
              <w:jc w:val="right"/>
              <w:rPr>
                <w:rFonts w:eastAsia="Times New Roman"/>
                <w:b/>
                <w:bCs/>
                <w:sz w:val="34"/>
                <w:szCs w:val="34"/>
              </w:rPr>
            </w:pPr>
            <w:r>
              <w:rPr>
                <w:rFonts w:eastAsia="Times New Roman"/>
                <w:b/>
                <w:bCs/>
                <w:sz w:val="34"/>
                <w:szCs w:val="34"/>
              </w:rPr>
              <w:t>3</w:t>
            </w:r>
          </w:p>
        </w:tc>
        <w:tc>
          <w:tcPr>
            <w:tcW w:w="2355" w:type="dxa"/>
            <w:tcBorders>
              <w:top w:val="nil"/>
              <w:left w:val="nil"/>
              <w:bottom w:val="nil"/>
              <w:right w:val="nil"/>
            </w:tcBorders>
            <w:tcMar>
              <w:top w:w="0" w:type="dxa"/>
              <w:left w:w="100" w:type="dxa"/>
              <w:bottom w:w="0" w:type="dxa"/>
              <w:right w:w="100" w:type="dxa"/>
            </w:tcMar>
            <w:vAlign w:val="bottom"/>
          </w:tcPr>
          <w:p w14:paraId="3390D7AF" w14:textId="77777777" w:rsidR="001B763B" w:rsidRDefault="00000000">
            <w:pPr>
              <w:spacing w:before="240"/>
              <w:jc w:val="right"/>
              <w:rPr>
                <w:rFonts w:eastAsia="Times New Roman"/>
                <w:b/>
                <w:bCs/>
                <w:sz w:val="34"/>
                <w:szCs w:val="34"/>
              </w:rPr>
            </w:pPr>
            <w:r>
              <w:rPr>
                <w:rFonts w:eastAsia="Times New Roman"/>
                <w:b/>
                <w:bCs/>
                <w:sz w:val="34"/>
                <w:szCs w:val="34"/>
              </w:rPr>
              <w:t>4.933333333</w:t>
            </w:r>
          </w:p>
        </w:tc>
      </w:tr>
      <w:tr w:rsidR="001B763B" w14:paraId="3390D7B4"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7B1" w14:textId="77777777" w:rsidR="001B763B" w:rsidRDefault="00000000">
            <w:pPr>
              <w:spacing w:before="240"/>
              <w:rPr>
                <w:rFonts w:eastAsia="Times New Roman"/>
                <w:b/>
                <w:bCs/>
                <w:sz w:val="34"/>
                <w:szCs w:val="34"/>
              </w:rPr>
            </w:pPr>
            <w:r>
              <w:rPr>
                <w:rFonts w:eastAsia="Times New Roman"/>
                <w:b/>
                <w:bCs/>
                <w:sz w:val="34"/>
                <w:szCs w:val="34"/>
              </w:rPr>
              <w:t>787</w:t>
            </w:r>
          </w:p>
        </w:tc>
        <w:tc>
          <w:tcPr>
            <w:tcW w:w="1980" w:type="dxa"/>
            <w:tcBorders>
              <w:top w:val="nil"/>
              <w:left w:val="nil"/>
              <w:bottom w:val="nil"/>
              <w:right w:val="nil"/>
            </w:tcBorders>
            <w:tcMar>
              <w:top w:w="0" w:type="dxa"/>
              <w:left w:w="100" w:type="dxa"/>
              <w:bottom w:w="0" w:type="dxa"/>
              <w:right w:w="100" w:type="dxa"/>
            </w:tcMar>
            <w:vAlign w:val="bottom"/>
          </w:tcPr>
          <w:p w14:paraId="3390D7B2" w14:textId="77777777" w:rsidR="001B763B" w:rsidRDefault="00000000">
            <w:pPr>
              <w:spacing w:before="240"/>
              <w:jc w:val="right"/>
              <w:rPr>
                <w:rFonts w:eastAsia="Times New Roman"/>
                <w:b/>
                <w:bCs/>
                <w:sz w:val="34"/>
                <w:szCs w:val="34"/>
              </w:rPr>
            </w:pPr>
            <w:r>
              <w:rPr>
                <w:rFonts w:eastAsia="Times New Roman"/>
                <w:b/>
                <w:bCs/>
                <w:sz w:val="34"/>
                <w:szCs w:val="34"/>
              </w:rPr>
              <w:t>3.6</w:t>
            </w:r>
          </w:p>
        </w:tc>
        <w:tc>
          <w:tcPr>
            <w:tcW w:w="2355" w:type="dxa"/>
            <w:tcBorders>
              <w:top w:val="nil"/>
              <w:left w:val="nil"/>
              <w:bottom w:val="nil"/>
              <w:right w:val="nil"/>
            </w:tcBorders>
            <w:tcMar>
              <w:top w:w="0" w:type="dxa"/>
              <w:left w:w="100" w:type="dxa"/>
              <w:bottom w:w="0" w:type="dxa"/>
              <w:right w:w="100" w:type="dxa"/>
            </w:tcMar>
            <w:vAlign w:val="bottom"/>
          </w:tcPr>
          <w:p w14:paraId="3390D7B3" w14:textId="77777777" w:rsidR="001B763B" w:rsidRDefault="00000000">
            <w:pPr>
              <w:spacing w:before="240"/>
              <w:jc w:val="right"/>
              <w:rPr>
                <w:rFonts w:eastAsia="Times New Roman"/>
                <w:b/>
                <w:bCs/>
                <w:sz w:val="34"/>
                <w:szCs w:val="34"/>
              </w:rPr>
            </w:pPr>
            <w:r>
              <w:rPr>
                <w:rFonts w:eastAsia="Times New Roman"/>
                <w:b/>
                <w:bCs/>
                <w:sz w:val="34"/>
                <w:szCs w:val="34"/>
              </w:rPr>
              <w:t>4.633333333</w:t>
            </w:r>
          </w:p>
        </w:tc>
      </w:tr>
      <w:tr w:rsidR="001B763B" w14:paraId="3390D7B8"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7B5" w14:textId="77777777" w:rsidR="001B763B" w:rsidRDefault="00000000">
            <w:pPr>
              <w:spacing w:before="240"/>
              <w:rPr>
                <w:rFonts w:eastAsia="Times New Roman"/>
                <w:b/>
                <w:bCs/>
                <w:sz w:val="34"/>
                <w:szCs w:val="34"/>
              </w:rPr>
            </w:pPr>
            <w:r>
              <w:rPr>
                <w:rFonts w:eastAsia="Times New Roman"/>
                <w:b/>
                <w:bCs/>
                <w:sz w:val="34"/>
                <w:szCs w:val="34"/>
              </w:rPr>
              <w:t>910</w:t>
            </w:r>
          </w:p>
        </w:tc>
        <w:tc>
          <w:tcPr>
            <w:tcW w:w="1980" w:type="dxa"/>
            <w:tcBorders>
              <w:top w:val="nil"/>
              <w:left w:val="nil"/>
              <w:bottom w:val="nil"/>
              <w:right w:val="nil"/>
            </w:tcBorders>
            <w:tcMar>
              <w:top w:w="0" w:type="dxa"/>
              <w:left w:w="100" w:type="dxa"/>
              <w:bottom w:w="0" w:type="dxa"/>
              <w:right w:w="100" w:type="dxa"/>
            </w:tcMar>
            <w:vAlign w:val="bottom"/>
          </w:tcPr>
          <w:p w14:paraId="3390D7B6" w14:textId="77777777" w:rsidR="001B763B" w:rsidRDefault="00000000">
            <w:pPr>
              <w:spacing w:before="240"/>
              <w:jc w:val="right"/>
              <w:rPr>
                <w:rFonts w:eastAsia="Times New Roman"/>
                <w:b/>
                <w:bCs/>
                <w:sz w:val="34"/>
                <w:szCs w:val="34"/>
              </w:rPr>
            </w:pPr>
            <w:r>
              <w:rPr>
                <w:rFonts w:eastAsia="Times New Roman"/>
                <w:b/>
                <w:bCs/>
                <w:sz w:val="34"/>
                <w:szCs w:val="34"/>
              </w:rPr>
              <w:t>0</w:t>
            </w:r>
          </w:p>
        </w:tc>
        <w:tc>
          <w:tcPr>
            <w:tcW w:w="2355" w:type="dxa"/>
            <w:tcBorders>
              <w:top w:val="nil"/>
              <w:left w:val="nil"/>
              <w:bottom w:val="nil"/>
              <w:right w:val="nil"/>
            </w:tcBorders>
            <w:tcMar>
              <w:top w:w="0" w:type="dxa"/>
              <w:left w:w="100" w:type="dxa"/>
              <w:bottom w:w="0" w:type="dxa"/>
              <w:right w:w="100" w:type="dxa"/>
            </w:tcMar>
            <w:vAlign w:val="bottom"/>
          </w:tcPr>
          <w:p w14:paraId="3390D7B7" w14:textId="77777777" w:rsidR="001B763B" w:rsidRDefault="00000000">
            <w:pPr>
              <w:spacing w:before="240"/>
              <w:jc w:val="right"/>
              <w:rPr>
                <w:rFonts w:eastAsia="Times New Roman"/>
                <w:b/>
                <w:bCs/>
                <w:sz w:val="34"/>
                <w:szCs w:val="34"/>
              </w:rPr>
            </w:pPr>
            <w:r>
              <w:rPr>
                <w:rFonts w:eastAsia="Times New Roman"/>
                <w:b/>
                <w:bCs/>
                <w:sz w:val="34"/>
                <w:szCs w:val="34"/>
              </w:rPr>
              <w:t>0</w:t>
            </w:r>
          </w:p>
        </w:tc>
      </w:tr>
      <w:tr w:rsidR="001B763B" w14:paraId="3390D7BC"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7B9" w14:textId="77777777" w:rsidR="001B763B" w:rsidRDefault="00000000">
            <w:pPr>
              <w:spacing w:before="240"/>
              <w:rPr>
                <w:rFonts w:eastAsia="Times New Roman"/>
                <w:b/>
                <w:bCs/>
                <w:sz w:val="34"/>
                <w:szCs w:val="34"/>
              </w:rPr>
            </w:pPr>
            <w:r>
              <w:rPr>
                <w:rFonts w:eastAsia="Times New Roman"/>
                <w:b/>
                <w:bCs/>
                <w:sz w:val="34"/>
                <w:szCs w:val="34"/>
              </w:rPr>
              <w:t>939</w:t>
            </w:r>
          </w:p>
        </w:tc>
        <w:tc>
          <w:tcPr>
            <w:tcW w:w="1980" w:type="dxa"/>
            <w:tcBorders>
              <w:top w:val="nil"/>
              <w:left w:val="nil"/>
              <w:bottom w:val="nil"/>
              <w:right w:val="nil"/>
            </w:tcBorders>
            <w:tcMar>
              <w:top w:w="0" w:type="dxa"/>
              <w:left w:w="100" w:type="dxa"/>
              <w:bottom w:w="0" w:type="dxa"/>
              <w:right w:w="100" w:type="dxa"/>
            </w:tcMar>
            <w:vAlign w:val="bottom"/>
          </w:tcPr>
          <w:p w14:paraId="3390D7BA" w14:textId="77777777" w:rsidR="001B763B" w:rsidRDefault="00000000">
            <w:pPr>
              <w:spacing w:before="240"/>
              <w:jc w:val="right"/>
              <w:rPr>
                <w:rFonts w:eastAsia="Times New Roman"/>
                <w:b/>
                <w:bCs/>
                <w:sz w:val="34"/>
                <w:szCs w:val="34"/>
              </w:rPr>
            </w:pPr>
            <w:r>
              <w:rPr>
                <w:rFonts w:eastAsia="Times New Roman"/>
                <w:b/>
                <w:bCs/>
                <w:sz w:val="34"/>
                <w:szCs w:val="34"/>
              </w:rPr>
              <w:t>4</w:t>
            </w:r>
          </w:p>
        </w:tc>
        <w:tc>
          <w:tcPr>
            <w:tcW w:w="2355" w:type="dxa"/>
            <w:tcBorders>
              <w:top w:val="nil"/>
              <w:left w:val="nil"/>
              <w:bottom w:val="nil"/>
              <w:right w:val="nil"/>
            </w:tcBorders>
            <w:tcMar>
              <w:top w:w="0" w:type="dxa"/>
              <w:left w:w="100" w:type="dxa"/>
              <w:bottom w:w="0" w:type="dxa"/>
              <w:right w:w="100" w:type="dxa"/>
            </w:tcMar>
            <w:vAlign w:val="bottom"/>
          </w:tcPr>
          <w:p w14:paraId="3390D7BB" w14:textId="77777777" w:rsidR="001B763B" w:rsidRDefault="00000000">
            <w:pPr>
              <w:spacing w:before="240"/>
              <w:jc w:val="right"/>
              <w:rPr>
                <w:rFonts w:eastAsia="Times New Roman"/>
                <w:b/>
                <w:bCs/>
                <w:sz w:val="34"/>
                <w:szCs w:val="34"/>
              </w:rPr>
            </w:pPr>
            <w:r>
              <w:rPr>
                <w:rFonts w:eastAsia="Times New Roman"/>
                <w:b/>
                <w:bCs/>
                <w:sz w:val="34"/>
                <w:szCs w:val="34"/>
              </w:rPr>
              <w:t>1.773216667</w:t>
            </w:r>
          </w:p>
        </w:tc>
      </w:tr>
      <w:tr w:rsidR="001B763B" w14:paraId="3390D7C0"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7BD" w14:textId="77777777" w:rsidR="001B763B" w:rsidRDefault="00000000">
            <w:pPr>
              <w:spacing w:before="240"/>
              <w:rPr>
                <w:rFonts w:eastAsia="Times New Roman"/>
                <w:b/>
                <w:bCs/>
                <w:sz w:val="34"/>
                <w:szCs w:val="34"/>
              </w:rPr>
            </w:pPr>
            <w:r>
              <w:rPr>
                <w:rFonts w:eastAsia="Times New Roman"/>
                <w:b/>
                <w:bCs/>
                <w:sz w:val="34"/>
                <w:szCs w:val="34"/>
              </w:rPr>
              <w:t>995</w:t>
            </w:r>
          </w:p>
        </w:tc>
        <w:tc>
          <w:tcPr>
            <w:tcW w:w="1980" w:type="dxa"/>
            <w:tcBorders>
              <w:top w:val="nil"/>
              <w:left w:val="nil"/>
              <w:bottom w:val="nil"/>
              <w:right w:val="nil"/>
            </w:tcBorders>
            <w:tcMar>
              <w:top w:w="0" w:type="dxa"/>
              <w:left w:w="100" w:type="dxa"/>
              <w:bottom w:w="0" w:type="dxa"/>
              <w:right w:w="100" w:type="dxa"/>
            </w:tcMar>
            <w:vAlign w:val="bottom"/>
          </w:tcPr>
          <w:p w14:paraId="3390D7BE" w14:textId="77777777" w:rsidR="001B763B" w:rsidRDefault="00000000">
            <w:pPr>
              <w:spacing w:before="240"/>
              <w:jc w:val="right"/>
              <w:rPr>
                <w:rFonts w:eastAsia="Times New Roman"/>
                <w:b/>
                <w:bCs/>
                <w:sz w:val="34"/>
                <w:szCs w:val="34"/>
              </w:rPr>
            </w:pPr>
            <w:r>
              <w:rPr>
                <w:rFonts w:eastAsia="Times New Roman"/>
                <w:b/>
                <w:bCs/>
                <w:sz w:val="34"/>
                <w:szCs w:val="34"/>
              </w:rPr>
              <w:t>2</w:t>
            </w:r>
          </w:p>
        </w:tc>
        <w:tc>
          <w:tcPr>
            <w:tcW w:w="2355" w:type="dxa"/>
            <w:tcBorders>
              <w:top w:val="nil"/>
              <w:left w:val="nil"/>
              <w:bottom w:val="nil"/>
              <w:right w:val="nil"/>
            </w:tcBorders>
            <w:tcMar>
              <w:top w:w="0" w:type="dxa"/>
              <w:left w:w="100" w:type="dxa"/>
              <w:bottom w:w="0" w:type="dxa"/>
              <w:right w:w="100" w:type="dxa"/>
            </w:tcMar>
            <w:vAlign w:val="bottom"/>
          </w:tcPr>
          <w:p w14:paraId="3390D7BF" w14:textId="77777777" w:rsidR="001B763B" w:rsidRDefault="00000000">
            <w:pPr>
              <w:spacing w:before="240"/>
              <w:jc w:val="right"/>
              <w:rPr>
                <w:rFonts w:eastAsia="Times New Roman"/>
                <w:b/>
                <w:bCs/>
                <w:sz w:val="34"/>
                <w:szCs w:val="34"/>
              </w:rPr>
            </w:pPr>
            <w:r>
              <w:rPr>
                <w:rFonts w:eastAsia="Times New Roman"/>
                <w:b/>
                <w:bCs/>
                <w:sz w:val="34"/>
                <w:szCs w:val="34"/>
              </w:rPr>
              <w:t>0.002883333</w:t>
            </w:r>
          </w:p>
        </w:tc>
      </w:tr>
      <w:tr w:rsidR="001B763B" w14:paraId="3390D7C4"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7C1" w14:textId="77777777" w:rsidR="001B763B" w:rsidRDefault="00000000">
            <w:pPr>
              <w:spacing w:before="240"/>
              <w:rPr>
                <w:rFonts w:eastAsia="Times New Roman"/>
                <w:b/>
                <w:bCs/>
                <w:sz w:val="34"/>
                <w:szCs w:val="34"/>
              </w:rPr>
            </w:pPr>
            <w:r>
              <w:rPr>
                <w:rFonts w:eastAsia="Times New Roman"/>
                <w:b/>
                <w:bCs/>
                <w:sz w:val="34"/>
                <w:szCs w:val="34"/>
              </w:rPr>
              <w:t>1103</w:t>
            </w:r>
          </w:p>
        </w:tc>
        <w:tc>
          <w:tcPr>
            <w:tcW w:w="1980" w:type="dxa"/>
            <w:tcBorders>
              <w:top w:val="nil"/>
              <w:left w:val="nil"/>
              <w:bottom w:val="nil"/>
              <w:right w:val="nil"/>
            </w:tcBorders>
            <w:tcMar>
              <w:top w:w="0" w:type="dxa"/>
              <w:left w:w="100" w:type="dxa"/>
              <w:bottom w:w="0" w:type="dxa"/>
              <w:right w:w="100" w:type="dxa"/>
            </w:tcMar>
            <w:vAlign w:val="bottom"/>
          </w:tcPr>
          <w:p w14:paraId="3390D7C2" w14:textId="77777777" w:rsidR="001B763B" w:rsidRDefault="00000000">
            <w:pPr>
              <w:spacing w:before="240"/>
              <w:jc w:val="right"/>
              <w:rPr>
                <w:rFonts w:eastAsia="Times New Roman"/>
                <w:b/>
                <w:bCs/>
                <w:sz w:val="34"/>
                <w:szCs w:val="34"/>
              </w:rPr>
            </w:pPr>
            <w:r>
              <w:rPr>
                <w:rFonts w:eastAsia="Times New Roman"/>
                <w:b/>
                <w:bCs/>
                <w:sz w:val="34"/>
                <w:szCs w:val="34"/>
              </w:rPr>
              <w:t>3.75</w:t>
            </w:r>
          </w:p>
        </w:tc>
        <w:tc>
          <w:tcPr>
            <w:tcW w:w="2355" w:type="dxa"/>
            <w:tcBorders>
              <w:top w:val="nil"/>
              <w:left w:val="nil"/>
              <w:bottom w:val="nil"/>
              <w:right w:val="nil"/>
            </w:tcBorders>
            <w:tcMar>
              <w:top w:w="0" w:type="dxa"/>
              <w:left w:w="100" w:type="dxa"/>
              <w:bottom w:w="0" w:type="dxa"/>
              <w:right w:w="100" w:type="dxa"/>
            </w:tcMar>
            <w:vAlign w:val="bottom"/>
          </w:tcPr>
          <w:p w14:paraId="3390D7C3" w14:textId="77777777" w:rsidR="001B763B" w:rsidRDefault="00000000">
            <w:pPr>
              <w:spacing w:before="240"/>
              <w:jc w:val="right"/>
              <w:rPr>
                <w:rFonts w:eastAsia="Times New Roman"/>
                <w:b/>
                <w:bCs/>
                <w:sz w:val="34"/>
                <w:szCs w:val="34"/>
              </w:rPr>
            </w:pPr>
            <w:r>
              <w:rPr>
                <w:rFonts w:eastAsia="Times New Roman"/>
                <w:b/>
                <w:bCs/>
                <w:sz w:val="34"/>
                <w:szCs w:val="34"/>
              </w:rPr>
              <w:t>11.05</w:t>
            </w:r>
          </w:p>
        </w:tc>
      </w:tr>
      <w:tr w:rsidR="001B763B" w14:paraId="3390D7C8"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7C5" w14:textId="77777777" w:rsidR="001B763B" w:rsidRDefault="00000000">
            <w:pPr>
              <w:spacing w:before="240"/>
              <w:rPr>
                <w:rFonts w:eastAsia="Times New Roman"/>
                <w:b/>
                <w:bCs/>
                <w:sz w:val="34"/>
                <w:szCs w:val="34"/>
              </w:rPr>
            </w:pPr>
            <w:r>
              <w:rPr>
                <w:rFonts w:eastAsia="Times New Roman"/>
                <w:b/>
                <w:bCs/>
                <w:sz w:val="34"/>
                <w:szCs w:val="34"/>
              </w:rPr>
              <w:t>1105</w:t>
            </w:r>
          </w:p>
        </w:tc>
        <w:tc>
          <w:tcPr>
            <w:tcW w:w="1980" w:type="dxa"/>
            <w:tcBorders>
              <w:top w:val="nil"/>
              <w:left w:val="nil"/>
              <w:bottom w:val="nil"/>
              <w:right w:val="nil"/>
            </w:tcBorders>
            <w:tcMar>
              <w:top w:w="0" w:type="dxa"/>
              <w:left w:w="100" w:type="dxa"/>
              <w:bottom w:w="0" w:type="dxa"/>
              <w:right w:w="100" w:type="dxa"/>
            </w:tcMar>
            <w:vAlign w:val="bottom"/>
          </w:tcPr>
          <w:p w14:paraId="3390D7C6" w14:textId="77777777" w:rsidR="001B763B" w:rsidRDefault="00000000">
            <w:pPr>
              <w:spacing w:before="240"/>
              <w:jc w:val="right"/>
              <w:rPr>
                <w:rFonts w:eastAsia="Times New Roman"/>
                <w:b/>
                <w:bCs/>
                <w:sz w:val="34"/>
                <w:szCs w:val="34"/>
              </w:rPr>
            </w:pPr>
            <w:r>
              <w:rPr>
                <w:rFonts w:eastAsia="Times New Roman"/>
                <w:b/>
                <w:bCs/>
                <w:sz w:val="34"/>
                <w:szCs w:val="34"/>
              </w:rPr>
              <w:t>2.833333333</w:t>
            </w:r>
          </w:p>
        </w:tc>
        <w:tc>
          <w:tcPr>
            <w:tcW w:w="2355" w:type="dxa"/>
            <w:tcBorders>
              <w:top w:val="nil"/>
              <w:left w:val="nil"/>
              <w:bottom w:val="nil"/>
              <w:right w:val="nil"/>
            </w:tcBorders>
            <w:tcMar>
              <w:top w:w="0" w:type="dxa"/>
              <w:left w:w="100" w:type="dxa"/>
              <w:bottom w:w="0" w:type="dxa"/>
              <w:right w:w="100" w:type="dxa"/>
            </w:tcMar>
            <w:vAlign w:val="bottom"/>
          </w:tcPr>
          <w:p w14:paraId="3390D7C7" w14:textId="77777777" w:rsidR="001B763B" w:rsidRDefault="00000000">
            <w:pPr>
              <w:spacing w:before="240"/>
              <w:jc w:val="right"/>
              <w:rPr>
                <w:rFonts w:eastAsia="Times New Roman"/>
                <w:b/>
                <w:bCs/>
                <w:sz w:val="34"/>
                <w:szCs w:val="34"/>
              </w:rPr>
            </w:pPr>
            <w:r>
              <w:rPr>
                <w:rFonts w:eastAsia="Times New Roman"/>
                <w:b/>
                <w:bCs/>
                <w:sz w:val="34"/>
                <w:szCs w:val="34"/>
              </w:rPr>
              <w:t>16.93333333</w:t>
            </w:r>
          </w:p>
        </w:tc>
      </w:tr>
      <w:tr w:rsidR="001B763B" w14:paraId="3390D7CC"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7C9" w14:textId="77777777" w:rsidR="001B763B" w:rsidRDefault="00000000">
            <w:pPr>
              <w:spacing w:before="240"/>
              <w:rPr>
                <w:rFonts w:eastAsia="Times New Roman"/>
                <w:b/>
                <w:bCs/>
                <w:sz w:val="34"/>
                <w:szCs w:val="34"/>
              </w:rPr>
            </w:pPr>
            <w:r>
              <w:rPr>
                <w:rFonts w:eastAsia="Times New Roman"/>
                <w:b/>
                <w:bCs/>
                <w:sz w:val="34"/>
                <w:szCs w:val="34"/>
              </w:rPr>
              <w:lastRenderedPageBreak/>
              <w:t>1213</w:t>
            </w:r>
          </w:p>
        </w:tc>
        <w:tc>
          <w:tcPr>
            <w:tcW w:w="1980" w:type="dxa"/>
            <w:tcBorders>
              <w:top w:val="nil"/>
              <w:left w:val="nil"/>
              <w:bottom w:val="nil"/>
              <w:right w:val="nil"/>
            </w:tcBorders>
            <w:tcMar>
              <w:top w:w="0" w:type="dxa"/>
              <w:left w:w="100" w:type="dxa"/>
              <w:bottom w:w="0" w:type="dxa"/>
              <w:right w:w="100" w:type="dxa"/>
            </w:tcMar>
            <w:vAlign w:val="bottom"/>
          </w:tcPr>
          <w:p w14:paraId="3390D7CA" w14:textId="77777777" w:rsidR="001B763B" w:rsidRDefault="00000000">
            <w:pPr>
              <w:spacing w:before="240"/>
              <w:jc w:val="right"/>
              <w:rPr>
                <w:rFonts w:eastAsia="Times New Roman"/>
                <w:b/>
                <w:bCs/>
                <w:sz w:val="34"/>
                <w:szCs w:val="34"/>
              </w:rPr>
            </w:pPr>
            <w:r>
              <w:rPr>
                <w:rFonts w:eastAsia="Times New Roman"/>
                <w:b/>
                <w:bCs/>
                <w:sz w:val="34"/>
                <w:szCs w:val="34"/>
              </w:rPr>
              <w:t>7</w:t>
            </w:r>
          </w:p>
        </w:tc>
        <w:tc>
          <w:tcPr>
            <w:tcW w:w="2355" w:type="dxa"/>
            <w:tcBorders>
              <w:top w:val="nil"/>
              <w:left w:val="nil"/>
              <w:bottom w:val="nil"/>
              <w:right w:val="nil"/>
            </w:tcBorders>
            <w:tcMar>
              <w:top w:w="0" w:type="dxa"/>
              <w:left w:w="100" w:type="dxa"/>
              <w:bottom w:w="0" w:type="dxa"/>
              <w:right w:w="100" w:type="dxa"/>
            </w:tcMar>
            <w:vAlign w:val="bottom"/>
          </w:tcPr>
          <w:p w14:paraId="3390D7CB" w14:textId="77777777" w:rsidR="001B763B" w:rsidRDefault="00000000">
            <w:pPr>
              <w:spacing w:before="240"/>
              <w:jc w:val="right"/>
              <w:rPr>
                <w:rFonts w:eastAsia="Times New Roman"/>
                <w:b/>
                <w:bCs/>
                <w:sz w:val="34"/>
                <w:szCs w:val="34"/>
              </w:rPr>
            </w:pPr>
            <w:r>
              <w:rPr>
                <w:rFonts w:eastAsia="Times New Roman"/>
                <w:b/>
                <w:bCs/>
                <w:sz w:val="34"/>
                <w:szCs w:val="34"/>
              </w:rPr>
              <w:t>12.1</w:t>
            </w:r>
          </w:p>
        </w:tc>
      </w:tr>
      <w:tr w:rsidR="001B763B" w14:paraId="3390D7D0"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7CD" w14:textId="77777777" w:rsidR="001B763B" w:rsidRDefault="00000000">
            <w:pPr>
              <w:spacing w:before="240"/>
              <w:rPr>
                <w:rFonts w:eastAsia="Times New Roman"/>
                <w:b/>
                <w:bCs/>
                <w:sz w:val="34"/>
                <w:szCs w:val="34"/>
              </w:rPr>
            </w:pPr>
            <w:r>
              <w:rPr>
                <w:rFonts w:eastAsia="Times New Roman"/>
                <w:b/>
                <w:bCs/>
                <w:sz w:val="34"/>
                <w:szCs w:val="34"/>
              </w:rPr>
              <w:t>1233</w:t>
            </w:r>
          </w:p>
        </w:tc>
        <w:tc>
          <w:tcPr>
            <w:tcW w:w="1980" w:type="dxa"/>
            <w:tcBorders>
              <w:top w:val="nil"/>
              <w:left w:val="nil"/>
              <w:bottom w:val="nil"/>
              <w:right w:val="nil"/>
            </w:tcBorders>
            <w:tcMar>
              <w:top w:w="0" w:type="dxa"/>
              <w:left w:w="100" w:type="dxa"/>
              <w:bottom w:w="0" w:type="dxa"/>
              <w:right w:w="100" w:type="dxa"/>
            </w:tcMar>
            <w:vAlign w:val="bottom"/>
          </w:tcPr>
          <w:p w14:paraId="3390D7CE" w14:textId="77777777" w:rsidR="001B763B" w:rsidRDefault="00000000">
            <w:pPr>
              <w:spacing w:before="240"/>
              <w:jc w:val="right"/>
              <w:rPr>
                <w:rFonts w:eastAsia="Times New Roman"/>
                <w:b/>
                <w:bCs/>
                <w:sz w:val="34"/>
                <w:szCs w:val="34"/>
              </w:rPr>
            </w:pPr>
            <w:r>
              <w:rPr>
                <w:rFonts w:eastAsia="Times New Roman"/>
                <w:b/>
                <w:bCs/>
                <w:sz w:val="34"/>
                <w:szCs w:val="34"/>
              </w:rPr>
              <w:t>4</w:t>
            </w:r>
          </w:p>
        </w:tc>
        <w:tc>
          <w:tcPr>
            <w:tcW w:w="2355" w:type="dxa"/>
            <w:tcBorders>
              <w:top w:val="nil"/>
              <w:left w:val="nil"/>
              <w:bottom w:val="nil"/>
              <w:right w:val="nil"/>
            </w:tcBorders>
            <w:tcMar>
              <w:top w:w="0" w:type="dxa"/>
              <w:left w:w="100" w:type="dxa"/>
              <w:bottom w:w="0" w:type="dxa"/>
              <w:right w:w="100" w:type="dxa"/>
            </w:tcMar>
            <w:vAlign w:val="bottom"/>
          </w:tcPr>
          <w:p w14:paraId="3390D7CF" w14:textId="77777777" w:rsidR="001B763B" w:rsidRDefault="00000000">
            <w:pPr>
              <w:spacing w:before="240"/>
              <w:jc w:val="right"/>
              <w:rPr>
                <w:rFonts w:eastAsia="Times New Roman"/>
                <w:b/>
                <w:bCs/>
                <w:sz w:val="34"/>
                <w:szCs w:val="34"/>
              </w:rPr>
            </w:pPr>
            <w:r>
              <w:rPr>
                <w:rFonts w:eastAsia="Times New Roman"/>
                <w:b/>
                <w:bCs/>
                <w:sz w:val="34"/>
                <w:szCs w:val="34"/>
              </w:rPr>
              <w:t>7</w:t>
            </w:r>
          </w:p>
        </w:tc>
      </w:tr>
      <w:tr w:rsidR="001B763B" w14:paraId="3390D7D4"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7D1" w14:textId="77777777" w:rsidR="001B763B" w:rsidRDefault="00000000">
            <w:pPr>
              <w:spacing w:before="240"/>
              <w:rPr>
                <w:rFonts w:eastAsia="Times New Roman"/>
                <w:b/>
                <w:bCs/>
                <w:sz w:val="34"/>
                <w:szCs w:val="34"/>
              </w:rPr>
            </w:pPr>
            <w:r>
              <w:rPr>
                <w:rFonts w:eastAsia="Times New Roman"/>
                <w:b/>
                <w:bCs/>
                <w:sz w:val="34"/>
                <w:szCs w:val="34"/>
              </w:rPr>
              <w:t>38819</w:t>
            </w:r>
          </w:p>
        </w:tc>
        <w:tc>
          <w:tcPr>
            <w:tcW w:w="1980" w:type="dxa"/>
            <w:tcBorders>
              <w:top w:val="nil"/>
              <w:left w:val="nil"/>
              <w:bottom w:val="nil"/>
              <w:right w:val="nil"/>
            </w:tcBorders>
            <w:tcMar>
              <w:top w:w="0" w:type="dxa"/>
              <w:left w:w="100" w:type="dxa"/>
              <w:bottom w:w="0" w:type="dxa"/>
              <w:right w:w="100" w:type="dxa"/>
            </w:tcMar>
            <w:vAlign w:val="bottom"/>
          </w:tcPr>
          <w:p w14:paraId="3390D7D2" w14:textId="77777777" w:rsidR="001B763B" w:rsidRDefault="00000000">
            <w:pPr>
              <w:spacing w:before="240"/>
              <w:jc w:val="right"/>
              <w:rPr>
                <w:rFonts w:eastAsia="Times New Roman"/>
                <w:b/>
                <w:bCs/>
                <w:sz w:val="34"/>
                <w:szCs w:val="34"/>
              </w:rPr>
            </w:pPr>
            <w:r>
              <w:rPr>
                <w:rFonts w:eastAsia="Times New Roman"/>
                <w:b/>
                <w:bCs/>
                <w:sz w:val="34"/>
                <w:szCs w:val="34"/>
              </w:rPr>
              <w:t>2</w:t>
            </w:r>
          </w:p>
        </w:tc>
        <w:tc>
          <w:tcPr>
            <w:tcW w:w="2355" w:type="dxa"/>
            <w:tcBorders>
              <w:top w:val="nil"/>
              <w:left w:val="nil"/>
              <w:bottom w:val="nil"/>
              <w:right w:val="nil"/>
            </w:tcBorders>
            <w:tcMar>
              <w:top w:w="0" w:type="dxa"/>
              <w:left w:w="100" w:type="dxa"/>
              <w:bottom w:w="0" w:type="dxa"/>
              <w:right w:w="100" w:type="dxa"/>
            </w:tcMar>
            <w:vAlign w:val="bottom"/>
          </w:tcPr>
          <w:p w14:paraId="3390D7D3" w14:textId="77777777" w:rsidR="001B763B" w:rsidRDefault="00000000">
            <w:pPr>
              <w:spacing w:before="240"/>
              <w:jc w:val="right"/>
              <w:rPr>
                <w:rFonts w:eastAsia="Times New Roman"/>
                <w:b/>
                <w:bCs/>
                <w:sz w:val="34"/>
                <w:szCs w:val="34"/>
              </w:rPr>
            </w:pPr>
            <w:r>
              <w:rPr>
                <w:rFonts w:eastAsia="Times New Roman"/>
                <w:b/>
                <w:bCs/>
                <w:sz w:val="34"/>
                <w:szCs w:val="34"/>
              </w:rPr>
              <w:t>0</w:t>
            </w:r>
          </w:p>
        </w:tc>
      </w:tr>
      <w:tr w:rsidR="001B763B" w14:paraId="3390D7D8"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7D5" w14:textId="77777777" w:rsidR="001B763B" w:rsidRDefault="00000000">
            <w:pPr>
              <w:spacing w:before="240"/>
              <w:rPr>
                <w:rFonts w:eastAsia="Times New Roman"/>
                <w:b/>
                <w:bCs/>
                <w:sz w:val="34"/>
                <w:szCs w:val="34"/>
              </w:rPr>
            </w:pPr>
            <w:r>
              <w:rPr>
                <w:rFonts w:eastAsia="Times New Roman"/>
                <w:b/>
                <w:bCs/>
                <w:sz w:val="34"/>
                <w:szCs w:val="34"/>
              </w:rPr>
              <w:t>38820</w:t>
            </w:r>
          </w:p>
        </w:tc>
        <w:tc>
          <w:tcPr>
            <w:tcW w:w="1980" w:type="dxa"/>
            <w:tcBorders>
              <w:top w:val="nil"/>
              <w:left w:val="nil"/>
              <w:bottom w:val="nil"/>
              <w:right w:val="nil"/>
            </w:tcBorders>
            <w:tcMar>
              <w:top w:w="0" w:type="dxa"/>
              <w:left w:w="100" w:type="dxa"/>
              <w:bottom w:w="0" w:type="dxa"/>
              <w:right w:w="100" w:type="dxa"/>
            </w:tcMar>
            <w:vAlign w:val="bottom"/>
          </w:tcPr>
          <w:p w14:paraId="3390D7D6" w14:textId="77777777" w:rsidR="001B763B" w:rsidRDefault="00000000">
            <w:pPr>
              <w:spacing w:before="240"/>
              <w:jc w:val="right"/>
              <w:rPr>
                <w:rFonts w:eastAsia="Times New Roman"/>
                <w:b/>
                <w:bCs/>
                <w:sz w:val="34"/>
                <w:szCs w:val="34"/>
              </w:rPr>
            </w:pPr>
            <w:r>
              <w:rPr>
                <w:rFonts w:eastAsia="Times New Roman"/>
                <w:b/>
                <w:bCs/>
                <w:sz w:val="34"/>
                <w:szCs w:val="34"/>
              </w:rPr>
              <w:t>1.5</w:t>
            </w:r>
          </w:p>
        </w:tc>
        <w:tc>
          <w:tcPr>
            <w:tcW w:w="2355" w:type="dxa"/>
            <w:tcBorders>
              <w:top w:val="nil"/>
              <w:left w:val="nil"/>
              <w:bottom w:val="nil"/>
              <w:right w:val="nil"/>
            </w:tcBorders>
            <w:tcMar>
              <w:top w:w="0" w:type="dxa"/>
              <w:left w:w="100" w:type="dxa"/>
              <w:bottom w:w="0" w:type="dxa"/>
              <w:right w:w="100" w:type="dxa"/>
            </w:tcMar>
            <w:vAlign w:val="bottom"/>
          </w:tcPr>
          <w:p w14:paraId="3390D7D7" w14:textId="77777777" w:rsidR="001B763B" w:rsidRDefault="00000000">
            <w:pPr>
              <w:spacing w:before="240"/>
              <w:jc w:val="right"/>
              <w:rPr>
                <w:rFonts w:eastAsia="Times New Roman"/>
                <w:b/>
                <w:bCs/>
                <w:sz w:val="34"/>
                <w:szCs w:val="34"/>
              </w:rPr>
            </w:pPr>
            <w:r>
              <w:rPr>
                <w:rFonts w:eastAsia="Times New Roman"/>
                <w:b/>
                <w:bCs/>
                <w:sz w:val="34"/>
                <w:szCs w:val="34"/>
              </w:rPr>
              <w:t>0</w:t>
            </w:r>
          </w:p>
        </w:tc>
      </w:tr>
      <w:tr w:rsidR="001B763B" w14:paraId="3390D7DC"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7D9" w14:textId="77777777" w:rsidR="001B763B" w:rsidRDefault="00000000">
            <w:pPr>
              <w:spacing w:before="240"/>
              <w:rPr>
                <w:rFonts w:eastAsia="Times New Roman"/>
                <w:b/>
                <w:bCs/>
                <w:sz w:val="34"/>
                <w:szCs w:val="34"/>
              </w:rPr>
            </w:pPr>
            <w:r>
              <w:rPr>
                <w:rFonts w:eastAsia="Times New Roman"/>
                <w:b/>
                <w:bCs/>
                <w:sz w:val="34"/>
                <w:szCs w:val="34"/>
              </w:rPr>
              <w:t>38821</w:t>
            </w:r>
          </w:p>
        </w:tc>
        <w:tc>
          <w:tcPr>
            <w:tcW w:w="1980" w:type="dxa"/>
            <w:tcBorders>
              <w:top w:val="nil"/>
              <w:left w:val="nil"/>
              <w:bottom w:val="nil"/>
              <w:right w:val="nil"/>
            </w:tcBorders>
            <w:tcMar>
              <w:top w:w="0" w:type="dxa"/>
              <w:left w:w="100" w:type="dxa"/>
              <w:bottom w:w="0" w:type="dxa"/>
              <w:right w:w="100" w:type="dxa"/>
            </w:tcMar>
            <w:vAlign w:val="bottom"/>
          </w:tcPr>
          <w:p w14:paraId="3390D7DA" w14:textId="77777777" w:rsidR="001B763B" w:rsidRDefault="00000000">
            <w:pPr>
              <w:spacing w:before="240"/>
              <w:jc w:val="right"/>
              <w:rPr>
                <w:rFonts w:eastAsia="Times New Roman"/>
                <w:b/>
                <w:bCs/>
                <w:sz w:val="34"/>
                <w:szCs w:val="34"/>
              </w:rPr>
            </w:pPr>
            <w:r>
              <w:rPr>
                <w:rFonts w:eastAsia="Times New Roman"/>
                <w:b/>
                <w:bCs/>
                <w:sz w:val="34"/>
                <w:szCs w:val="34"/>
              </w:rPr>
              <w:t>1.666666667</w:t>
            </w:r>
          </w:p>
        </w:tc>
        <w:tc>
          <w:tcPr>
            <w:tcW w:w="2355" w:type="dxa"/>
            <w:tcBorders>
              <w:top w:val="nil"/>
              <w:left w:val="nil"/>
              <w:bottom w:val="nil"/>
              <w:right w:val="nil"/>
            </w:tcBorders>
            <w:tcMar>
              <w:top w:w="0" w:type="dxa"/>
              <w:left w:w="100" w:type="dxa"/>
              <w:bottom w:w="0" w:type="dxa"/>
              <w:right w:w="100" w:type="dxa"/>
            </w:tcMar>
            <w:vAlign w:val="bottom"/>
          </w:tcPr>
          <w:p w14:paraId="3390D7DB" w14:textId="77777777" w:rsidR="001B763B" w:rsidRDefault="00000000">
            <w:pPr>
              <w:spacing w:before="240"/>
              <w:jc w:val="right"/>
              <w:rPr>
                <w:rFonts w:eastAsia="Times New Roman"/>
                <w:b/>
                <w:bCs/>
                <w:sz w:val="34"/>
                <w:szCs w:val="34"/>
              </w:rPr>
            </w:pPr>
            <w:r>
              <w:rPr>
                <w:rFonts w:eastAsia="Times New Roman"/>
                <w:b/>
                <w:bCs/>
                <w:sz w:val="34"/>
                <w:szCs w:val="34"/>
              </w:rPr>
              <w:t>1.183333333</w:t>
            </w:r>
          </w:p>
        </w:tc>
      </w:tr>
      <w:tr w:rsidR="001B763B" w14:paraId="3390D7E0"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7DD" w14:textId="77777777" w:rsidR="001B763B" w:rsidRDefault="00000000">
            <w:pPr>
              <w:spacing w:before="240"/>
              <w:rPr>
                <w:rFonts w:eastAsia="Times New Roman"/>
                <w:b/>
                <w:bCs/>
                <w:sz w:val="34"/>
                <w:szCs w:val="34"/>
              </w:rPr>
            </w:pPr>
            <w:r>
              <w:rPr>
                <w:rFonts w:eastAsia="Times New Roman"/>
                <w:b/>
                <w:bCs/>
                <w:sz w:val="34"/>
                <w:szCs w:val="34"/>
              </w:rPr>
              <w:t>38822</w:t>
            </w:r>
          </w:p>
        </w:tc>
        <w:tc>
          <w:tcPr>
            <w:tcW w:w="1980" w:type="dxa"/>
            <w:tcBorders>
              <w:top w:val="nil"/>
              <w:left w:val="nil"/>
              <w:bottom w:val="nil"/>
              <w:right w:val="nil"/>
            </w:tcBorders>
            <w:tcMar>
              <w:top w:w="0" w:type="dxa"/>
              <w:left w:w="100" w:type="dxa"/>
              <w:bottom w:w="0" w:type="dxa"/>
              <w:right w:w="100" w:type="dxa"/>
            </w:tcMar>
            <w:vAlign w:val="bottom"/>
          </w:tcPr>
          <w:p w14:paraId="3390D7DE" w14:textId="77777777" w:rsidR="001B763B" w:rsidRDefault="00000000">
            <w:pPr>
              <w:spacing w:before="240"/>
              <w:jc w:val="right"/>
              <w:rPr>
                <w:rFonts w:eastAsia="Times New Roman"/>
                <w:b/>
                <w:bCs/>
                <w:sz w:val="34"/>
                <w:szCs w:val="34"/>
              </w:rPr>
            </w:pPr>
            <w:r>
              <w:rPr>
                <w:rFonts w:eastAsia="Times New Roman"/>
                <w:b/>
                <w:bCs/>
                <w:sz w:val="34"/>
                <w:szCs w:val="34"/>
              </w:rPr>
              <w:t>6</w:t>
            </w:r>
          </w:p>
        </w:tc>
        <w:tc>
          <w:tcPr>
            <w:tcW w:w="2355" w:type="dxa"/>
            <w:tcBorders>
              <w:top w:val="nil"/>
              <w:left w:val="nil"/>
              <w:bottom w:val="nil"/>
              <w:right w:val="nil"/>
            </w:tcBorders>
            <w:tcMar>
              <w:top w:w="0" w:type="dxa"/>
              <w:left w:w="100" w:type="dxa"/>
              <w:bottom w:w="0" w:type="dxa"/>
              <w:right w:w="100" w:type="dxa"/>
            </w:tcMar>
            <w:vAlign w:val="bottom"/>
          </w:tcPr>
          <w:p w14:paraId="3390D7DF" w14:textId="77777777" w:rsidR="001B763B" w:rsidRDefault="00000000">
            <w:pPr>
              <w:spacing w:before="240"/>
              <w:jc w:val="right"/>
              <w:rPr>
                <w:rFonts w:eastAsia="Times New Roman"/>
                <w:b/>
                <w:bCs/>
                <w:sz w:val="34"/>
                <w:szCs w:val="34"/>
              </w:rPr>
            </w:pPr>
            <w:r>
              <w:rPr>
                <w:rFonts w:eastAsia="Times New Roman"/>
                <w:b/>
                <w:bCs/>
                <w:sz w:val="34"/>
                <w:szCs w:val="34"/>
              </w:rPr>
              <w:t>1.466666667</w:t>
            </w:r>
          </w:p>
        </w:tc>
      </w:tr>
      <w:tr w:rsidR="001B763B" w14:paraId="3390D7E4"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7E1" w14:textId="77777777" w:rsidR="001B763B" w:rsidRDefault="00000000">
            <w:pPr>
              <w:spacing w:before="240"/>
              <w:rPr>
                <w:rFonts w:eastAsia="Times New Roman"/>
                <w:b/>
                <w:bCs/>
                <w:sz w:val="34"/>
                <w:szCs w:val="34"/>
              </w:rPr>
            </w:pPr>
            <w:r>
              <w:rPr>
                <w:rFonts w:eastAsia="Times New Roman"/>
                <w:b/>
                <w:bCs/>
                <w:sz w:val="34"/>
                <w:szCs w:val="34"/>
              </w:rPr>
              <w:t>38823</w:t>
            </w:r>
          </w:p>
        </w:tc>
        <w:tc>
          <w:tcPr>
            <w:tcW w:w="1980" w:type="dxa"/>
            <w:tcBorders>
              <w:top w:val="nil"/>
              <w:left w:val="nil"/>
              <w:bottom w:val="nil"/>
              <w:right w:val="nil"/>
            </w:tcBorders>
            <w:tcMar>
              <w:top w:w="0" w:type="dxa"/>
              <w:left w:w="100" w:type="dxa"/>
              <w:bottom w:w="0" w:type="dxa"/>
              <w:right w:w="100" w:type="dxa"/>
            </w:tcMar>
            <w:vAlign w:val="bottom"/>
          </w:tcPr>
          <w:p w14:paraId="3390D7E2" w14:textId="77777777" w:rsidR="001B763B" w:rsidRDefault="00000000">
            <w:pPr>
              <w:spacing w:before="240"/>
              <w:jc w:val="right"/>
              <w:rPr>
                <w:rFonts w:eastAsia="Times New Roman"/>
                <w:b/>
                <w:bCs/>
                <w:sz w:val="34"/>
                <w:szCs w:val="34"/>
              </w:rPr>
            </w:pPr>
            <w:r>
              <w:rPr>
                <w:rFonts w:eastAsia="Times New Roman"/>
                <w:b/>
                <w:bCs/>
                <w:sz w:val="34"/>
                <w:szCs w:val="34"/>
              </w:rPr>
              <w:t>3</w:t>
            </w:r>
          </w:p>
        </w:tc>
        <w:tc>
          <w:tcPr>
            <w:tcW w:w="2355" w:type="dxa"/>
            <w:tcBorders>
              <w:top w:val="nil"/>
              <w:left w:val="nil"/>
              <w:bottom w:val="nil"/>
              <w:right w:val="nil"/>
            </w:tcBorders>
            <w:tcMar>
              <w:top w:w="0" w:type="dxa"/>
              <w:left w:w="100" w:type="dxa"/>
              <w:bottom w:w="0" w:type="dxa"/>
              <w:right w:w="100" w:type="dxa"/>
            </w:tcMar>
            <w:vAlign w:val="bottom"/>
          </w:tcPr>
          <w:p w14:paraId="3390D7E3" w14:textId="77777777" w:rsidR="001B763B" w:rsidRDefault="00000000">
            <w:pPr>
              <w:spacing w:before="240"/>
              <w:jc w:val="right"/>
              <w:rPr>
                <w:rFonts w:eastAsia="Times New Roman"/>
                <w:b/>
                <w:bCs/>
                <w:sz w:val="34"/>
                <w:szCs w:val="34"/>
              </w:rPr>
            </w:pPr>
            <w:r>
              <w:rPr>
                <w:rFonts w:eastAsia="Times New Roman"/>
                <w:b/>
                <w:bCs/>
                <w:sz w:val="34"/>
                <w:szCs w:val="34"/>
              </w:rPr>
              <w:t>0</w:t>
            </w:r>
          </w:p>
        </w:tc>
      </w:tr>
      <w:tr w:rsidR="001B763B" w14:paraId="3390D7E8"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7E5" w14:textId="77777777" w:rsidR="001B763B" w:rsidRDefault="00000000">
            <w:pPr>
              <w:spacing w:before="240"/>
              <w:rPr>
                <w:rFonts w:eastAsia="Times New Roman"/>
                <w:b/>
                <w:bCs/>
                <w:sz w:val="34"/>
                <w:szCs w:val="34"/>
              </w:rPr>
            </w:pPr>
            <w:r>
              <w:rPr>
                <w:rFonts w:eastAsia="Times New Roman"/>
                <w:b/>
                <w:bCs/>
                <w:sz w:val="34"/>
                <w:szCs w:val="34"/>
              </w:rPr>
              <w:t>38824</w:t>
            </w:r>
          </w:p>
        </w:tc>
        <w:tc>
          <w:tcPr>
            <w:tcW w:w="1980" w:type="dxa"/>
            <w:tcBorders>
              <w:top w:val="nil"/>
              <w:left w:val="nil"/>
              <w:bottom w:val="nil"/>
              <w:right w:val="nil"/>
            </w:tcBorders>
            <w:tcMar>
              <w:top w:w="0" w:type="dxa"/>
              <w:left w:w="100" w:type="dxa"/>
              <w:bottom w:w="0" w:type="dxa"/>
              <w:right w:w="100" w:type="dxa"/>
            </w:tcMar>
            <w:vAlign w:val="bottom"/>
          </w:tcPr>
          <w:p w14:paraId="3390D7E6" w14:textId="77777777" w:rsidR="001B763B" w:rsidRDefault="00000000">
            <w:pPr>
              <w:spacing w:before="240"/>
              <w:jc w:val="right"/>
              <w:rPr>
                <w:rFonts w:eastAsia="Times New Roman"/>
                <w:b/>
                <w:bCs/>
                <w:sz w:val="34"/>
                <w:szCs w:val="34"/>
              </w:rPr>
            </w:pPr>
            <w:r>
              <w:rPr>
                <w:rFonts w:eastAsia="Times New Roman"/>
                <w:b/>
                <w:bCs/>
                <w:sz w:val="34"/>
                <w:szCs w:val="34"/>
              </w:rPr>
              <w:t>6</w:t>
            </w:r>
          </w:p>
        </w:tc>
        <w:tc>
          <w:tcPr>
            <w:tcW w:w="2355" w:type="dxa"/>
            <w:tcBorders>
              <w:top w:val="nil"/>
              <w:left w:val="nil"/>
              <w:bottom w:val="nil"/>
              <w:right w:val="nil"/>
            </w:tcBorders>
            <w:tcMar>
              <w:top w:w="0" w:type="dxa"/>
              <w:left w:w="100" w:type="dxa"/>
              <w:bottom w:w="0" w:type="dxa"/>
              <w:right w:w="100" w:type="dxa"/>
            </w:tcMar>
            <w:vAlign w:val="bottom"/>
          </w:tcPr>
          <w:p w14:paraId="3390D7E7" w14:textId="77777777" w:rsidR="001B763B" w:rsidRDefault="00000000">
            <w:pPr>
              <w:spacing w:before="240"/>
              <w:jc w:val="right"/>
              <w:rPr>
                <w:rFonts w:eastAsia="Times New Roman"/>
                <w:b/>
                <w:bCs/>
                <w:sz w:val="34"/>
                <w:szCs w:val="34"/>
              </w:rPr>
            </w:pPr>
            <w:r>
              <w:rPr>
                <w:rFonts w:eastAsia="Times New Roman"/>
                <w:b/>
                <w:bCs/>
                <w:sz w:val="34"/>
                <w:szCs w:val="34"/>
              </w:rPr>
              <w:t>4.9</w:t>
            </w:r>
          </w:p>
        </w:tc>
      </w:tr>
      <w:tr w:rsidR="001B763B" w14:paraId="3390D7EC"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7E9" w14:textId="77777777" w:rsidR="001B763B" w:rsidRDefault="00000000">
            <w:pPr>
              <w:spacing w:before="240"/>
              <w:rPr>
                <w:rFonts w:eastAsia="Times New Roman"/>
                <w:b/>
                <w:bCs/>
                <w:sz w:val="34"/>
                <w:szCs w:val="34"/>
              </w:rPr>
            </w:pPr>
            <w:r>
              <w:rPr>
                <w:rFonts w:eastAsia="Times New Roman"/>
                <w:b/>
                <w:bCs/>
                <w:sz w:val="34"/>
                <w:szCs w:val="34"/>
              </w:rPr>
              <w:t>38825</w:t>
            </w:r>
          </w:p>
        </w:tc>
        <w:tc>
          <w:tcPr>
            <w:tcW w:w="1980" w:type="dxa"/>
            <w:tcBorders>
              <w:top w:val="nil"/>
              <w:left w:val="nil"/>
              <w:bottom w:val="nil"/>
              <w:right w:val="nil"/>
            </w:tcBorders>
            <w:tcMar>
              <w:top w:w="0" w:type="dxa"/>
              <w:left w:w="100" w:type="dxa"/>
              <w:bottom w:w="0" w:type="dxa"/>
              <w:right w:w="100" w:type="dxa"/>
            </w:tcMar>
            <w:vAlign w:val="bottom"/>
          </w:tcPr>
          <w:p w14:paraId="3390D7EA" w14:textId="77777777" w:rsidR="001B763B" w:rsidRDefault="00000000">
            <w:pPr>
              <w:spacing w:before="240"/>
              <w:jc w:val="right"/>
              <w:rPr>
                <w:rFonts w:eastAsia="Times New Roman"/>
                <w:b/>
                <w:bCs/>
                <w:sz w:val="34"/>
                <w:szCs w:val="34"/>
              </w:rPr>
            </w:pPr>
            <w:r>
              <w:rPr>
                <w:rFonts w:eastAsia="Times New Roman"/>
                <w:b/>
                <w:bCs/>
                <w:sz w:val="34"/>
                <w:szCs w:val="34"/>
              </w:rPr>
              <w:t>7</w:t>
            </w:r>
          </w:p>
        </w:tc>
        <w:tc>
          <w:tcPr>
            <w:tcW w:w="2355" w:type="dxa"/>
            <w:tcBorders>
              <w:top w:val="nil"/>
              <w:left w:val="nil"/>
              <w:bottom w:val="nil"/>
              <w:right w:val="nil"/>
            </w:tcBorders>
            <w:tcMar>
              <w:top w:w="0" w:type="dxa"/>
              <w:left w:w="100" w:type="dxa"/>
              <w:bottom w:w="0" w:type="dxa"/>
              <w:right w:w="100" w:type="dxa"/>
            </w:tcMar>
            <w:vAlign w:val="bottom"/>
          </w:tcPr>
          <w:p w14:paraId="3390D7EB" w14:textId="77777777" w:rsidR="001B763B" w:rsidRDefault="00000000">
            <w:pPr>
              <w:spacing w:before="240"/>
              <w:jc w:val="right"/>
              <w:rPr>
                <w:rFonts w:eastAsia="Times New Roman"/>
                <w:b/>
                <w:bCs/>
                <w:sz w:val="34"/>
                <w:szCs w:val="34"/>
              </w:rPr>
            </w:pPr>
            <w:r>
              <w:rPr>
                <w:rFonts w:eastAsia="Times New Roman"/>
                <w:b/>
                <w:bCs/>
                <w:sz w:val="34"/>
                <w:szCs w:val="34"/>
              </w:rPr>
              <w:t>1</w:t>
            </w:r>
          </w:p>
        </w:tc>
      </w:tr>
      <w:tr w:rsidR="001B763B" w14:paraId="3390D7F0"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7ED" w14:textId="77777777" w:rsidR="001B763B" w:rsidRDefault="00000000">
            <w:pPr>
              <w:spacing w:before="240"/>
              <w:rPr>
                <w:rFonts w:eastAsia="Times New Roman"/>
                <w:b/>
                <w:bCs/>
                <w:sz w:val="34"/>
                <w:szCs w:val="34"/>
              </w:rPr>
            </w:pPr>
            <w:r>
              <w:rPr>
                <w:rFonts w:eastAsia="Times New Roman"/>
                <w:b/>
                <w:bCs/>
                <w:sz w:val="34"/>
                <w:szCs w:val="34"/>
              </w:rPr>
              <w:t>38826</w:t>
            </w:r>
          </w:p>
        </w:tc>
        <w:tc>
          <w:tcPr>
            <w:tcW w:w="1980" w:type="dxa"/>
            <w:tcBorders>
              <w:top w:val="nil"/>
              <w:left w:val="nil"/>
              <w:bottom w:val="nil"/>
              <w:right w:val="nil"/>
            </w:tcBorders>
            <w:tcMar>
              <w:top w:w="0" w:type="dxa"/>
              <w:left w:w="100" w:type="dxa"/>
              <w:bottom w:w="0" w:type="dxa"/>
              <w:right w:w="100" w:type="dxa"/>
            </w:tcMar>
            <w:vAlign w:val="bottom"/>
          </w:tcPr>
          <w:p w14:paraId="3390D7EE" w14:textId="77777777" w:rsidR="001B763B" w:rsidRDefault="00000000">
            <w:pPr>
              <w:spacing w:before="240"/>
              <w:jc w:val="right"/>
              <w:rPr>
                <w:rFonts w:eastAsia="Times New Roman"/>
                <w:b/>
                <w:bCs/>
                <w:sz w:val="34"/>
                <w:szCs w:val="34"/>
              </w:rPr>
            </w:pPr>
            <w:r>
              <w:rPr>
                <w:rFonts w:eastAsia="Times New Roman"/>
                <w:b/>
                <w:bCs/>
                <w:sz w:val="34"/>
                <w:szCs w:val="34"/>
              </w:rPr>
              <w:t>5</w:t>
            </w:r>
          </w:p>
        </w:tc>
        <w:tc>
          <w:tcPr>
            <w:tcW w:w="2355" w:type="dxa"/>
            <w:tcBorders>
              <w:top w:val="nil"/>
              <w:left w:val="nil"/>
              <w:bottom w:val="nil"/>
              <w:right w:val="nil"/>
            </w:tcBorders>
            <w:tcMar>
              <w:top w:w="0" w:type="dxa"/>
              <w:left w:w="100" w:type="dxa"/>
              <w:bottom w:w="0" w:type="dxa"/>
              <w:right w:w="100" w:type="dxa"/>
            </w:tcMar>
            <w:vAlign w:val="bottom"/>
          </w:tcPr>
          <w:p w14:paraId="3390D7EF" w14:textId="77777777" w:rsidR="001B763B" w:rsidRDefault="00000000">
            <w:pPr>
              <w:spacing w:before="240"/>
              <w:jc w:val="right"/>
              <w:rPr>
                <w:rFonts w:eastAsia="Times New Roman"/>
                <w:b/>
                <w:bCs/>
                <w:sz w:val="34"/>
                <w:szCs w:val="34"/>
              </w:rPr>
            </w:pPr>
            <w:r>
              <w:rPr>
                <w:rFonts w:eastAsia="Times New Roman"/>
                <w:b/>
                <w:bCs/>
                <w:sz w:val="34"/>
                <w:szCs w:val="34"/>
              </w:rPr>
              <w:t>3</w:t>
            </w:r>
          </w:p>
        </w:tc>
      </w:tr>
      <w:tr w:rsidR="001B763B" w14:paraId="3390D7F4"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7F1" w14:textId="77777777" w:rsidR="001B763B" w:rsidRDefault="00000000">
            <w:pPr>
              <w:spacing w:before="240"/>
              <w:rPr>
                <w:rFonts w:eastAsia="Times New Roman"/>
                <w:b/>
                <w:bCs/>
                <w:sz w:val="34"/>
                <w:szCs w:val="34"/>
              </w:rPr>
            </w:pPr>
            <w:r>
              <w:rPr>
                <w:rFonts w:eastAsia="Times New Roman"/>
                <w:b/>
                <w:bCs/>
                <w:sz w:val="34"/>
                <w:szCs w:val="34"/>
              </w:rPr>
              <w:t>38828</w:t>
            </w:r>
          </w:p>
        </w:tc>
        <w:tc>
          <w:tcPr>
            <w:tcW w:w="1980" w:type="dxa"/>
            <w:tcBorders>
              <w:top w:val="nil"/>
              <w:left w:val="nil"/>
              <w:bottom w:val="nil"/>
              <w:right w:val="nil"/>
            </w:tcBorders>
            <w:tcMar>
              <w:top w:w="0" w:type="dxa"/>
              <w:left w:w="100" w:type="dxa"/>
              <w:bottom w:w="0" w:type="dxa"/>
              <w:right w:w="100" w:type="dxa"/>
            </w:tcMar>
            <w:vAlign w:val="bottom"/>
          </w:tcPr>
          <w:p w14:paraId="3390D7F2" w14:textId="77777777" w:rsidR="001B763B" w:rsidRDefault="00000000">
            <w:pPr>
              <w:spacing w:before="240"/>
              <w:jc w:val="right"/>
              <w:rPr>
                <w:rFonts w:eastAsia="Times New Roman"/>
                <w:b/>
                <w:bCs/>
                <w:sz w:val="34"/>
                <w:szCs w:val="34"/>
              </w:rPr>
            </w:pPr>
            <w:r>
              <w:rPr>
                <w:rFonts w:eastAsia="Times New Roman"/>
                <w:b/>
                <w:bCs/>
                <w:sz w:val="34"/>
                <w:szCs w:val="34"/>
              </w:rPr>
              <w:t>7</w:t>
            </w:r>
          </w:p>
        </w:tc>
        <w:tc>
          <w:tcPr>
            <w:tcW w:w="2355" w:type="dxa"/>
            <w:tcBorders>
              <w:top w:val="nil"/>
              <w:left w:val="nil"/>
              <w:bottom w:val="nil"/>
              <w:right w:val="nil"/>
            </w:tcBorders>
            <w:tcMar>
              <w:top w:w="0" w:type="dxa"/>
              <w:left w:w="100" w:type="dxa"/>
              <w:bottom w:w="0" w:type="dxa"/>
              <w:right w:w="100" w:type="dxa"/>
            </w:tcMar>
            <w:vAlign w:val="bottom"/>
          </w:tcPr>
          <w:p w14:paraId="3390D7F3" w14:textId="77777777" w:rsidR="001B763B" w:rsidRDefault="00000000">
            <w:pPr>
              <w:spacing w:before="240"/>
              <w:jc w:val="right"/>
              <w:rPr>
                <w:rFonts w:eastAsia="Times New Roman"/>
                <w:b/>
                <w:bCs/>
                <w:sz w:val="34"/>
                <w:szCs w:val="34"/>
              </w:rPr>
            </w:pPr>
            <w:r>
              <w:rPr>
                <w:rFonts w:eastAsia="Times New Roman"/>
                <w:b/>
                <w:bCs/>
                <w:sz w:val="34"/>
                <w:szCs w:val="34"/>
              </w:rPr>
              <w:t>1.266666667</w:t>
            </w:r>
          </w:p>
        </w:tc>
      </w:tr>
      <w:tr w:rsidR="001B763B" w14:paraId="3390D7F8"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7F5" w14:textId="77777777" w:rsidR="001B763B" w:rsidRDefault="00000000">
            <w:pPr>
              <w:spacing w:before="240"/>
              <w:rPr>
                <w:rFonts w:eastAsia="Times New Roman"/>
                <w:b/>
                <w:bCs/>
                <w:sz w:val="34"/>
                <w:szCs w:val="34"/>
              </w:rPr>
            </w:pPr>
            <w:r>
              <w:rPr>
                <w:rFonts w:eastAsia="Times New Roman"/>
                <w:b/>
                <w:bCs/>
                <w:sz w:val="34"/>
                <w:szCs w:val="34"/>
              </w:rPr>
              <w:t>38829</w:t>
            </w:r>
          </w:p>
        </w:tc>
        <w:tc>
          <w:tcPr>
            <w:tcW w:w="1980" w:type="dxa"/>
            <w:tcBorders>
              <w:top w:val="nil"/>
              <w:left w:val="nil"/>
              <w:bottom w:val="nil"/>
              <w:right w:val="nil"/>
            </w:tcBorders>
            <w:tcMar>
              <w:top w:w="0" w:type="dxa"/>
              <w:left w:w="100" w:type="dxa"/>
              <w:bottom w:w="0" w:type="dxa"/>
              <w:right w:w="100" w:type="dxa"/>
            </w:tcMar>
            <w:vAlign w:val="bottom"/>
          </w:tcPr>
          <w:p w14:paraId="3390D7F6" w14:textId="77777777" w:rsidR="001B763B" w:rsidRDefault="00000000">
            <w:pPr>
              <w:spacing w:before="240"/>
              <w:jc w:val="right"/>
              <w:rPr>
                <w:rFonts w:eastAsia="Times New Roman"/>
                <w:b/>
                <w:bCs/>
                <w:sz w:val="34"/>
                <w:szCs w:val="34"/>
              </w:rPr>
            </w:pPr>
            <w:r>
              <w:rPr>
                <w:rFonts w:eastAsia="Times New Roman"/>
                <w:b/>
                <w:bCs/>
                <w:sz w:val="34"/>
                <w:szCs w:val="34"/>
              </w:rPr>
              <w:t>4.333333333</w:t>
            </w:r>
          </w:p>
        </w:tc>
        <w:tc>
          <w:tcPr>
            <w:tcW w:w="2355" w:type="dxa"/>
            <w:tcBorders>
              <w:top w:val="nil"/>
              <w:left w:val="nil"/>
              <w:bottom w:val="nil"/>
              <w:right w:val="nil"/>
            </w:tcBorders>
            <w:tcMar>
              <w:top w:w="0" w:type="dxa"/>
              <w:left w:w="100" w:type="dxa"/>
              <w:bottom w:w="0" w:type="dxa"/>
              <w:right w:w="100" w:type="dxa"/>
            </w:tcMar>
            <w:vAlign w:val="bottom"/>
          </w:tcPr>
          <w:p w14:paraId="3390D7F7" w14:textId="77777777" w:rsidR="001B763B" w:rsidRDefault="00000000">
            <w:pPr>
              <w:spacing w:before="240"/>
              <w:jc w:val="right"/>
              <w:rPr>
                <w:rFonts w:eastAsia="Times New Roman"/>
                <w:b/>
                <w:bCs/>
                <w:sz w:val="34"/>
                <w:szCs w:val="34"/>
              </w:rPr>
            </w:pPr>
            <w:r>
              <w:rPr>
                <w:rFonts w:eastAsia="Times New Roman"/>
                <w:b/>
                <w:bCs/>
                <w:sz w:val="34"/>
                <w:szCs w:val="34"/>
              </w:rPr>
              <w:t>4.9</w:t>
            </w:r>
          </w:p>
        </w:tc>
      </w:tr>
      <w:tr w:rsidR="001B763B" w14:paraId="3390D7FC"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7F9" w14:textId="77777777" w:rsidR="001B763B" w:rsidRDefault="00000000">
            <w:pPr>
              <w:spacing w:before="240"/>
              <w:rPr>
                <w:rFonts w:eastAsia="Times New Roman"/>
                <w:b/>
                <w:bCs/>
                <w:sz w:val="34"/>
                <w:szCs w:val="34"/>
              </w:rPr>
            </w:pPr>
            <w:r>
              <w:rPr>
                <w:rFonts w:eastAsia="Times New Roman"/>
                <w:b/>
                <w:bCs/>
                <w:sz w:val="34"/>
                <w:szCs w:val="34"/>
              </w:rPr>
              <w:t>38830</w:t>
            </w:r>
          </w:p>
        </w:tc>
        <w:tc>
          <w:tcPr>
            <w:tcW w:w="1980" w:type="dxa"/>
            <w:tcBorders>
              <w:top w:val="nil"/>
              <w:left w:val="nil"/>
              <w:bottom w:val="nil"/>
              <w:right w:val="nil"/>
            </w:tcBorders>
            <w:tcMar>
              <w:top w:w="0" w:type="dxa"/>
              <w:left w:w="100" w:type="dxa"/>
              <w:bottom w:w="0" w:type="dxa"/>
              <w:right w:w="100" w:type="dxa"/>
            </w:tcMar>
            <w:vAlign w:val="bottom"/>
          </w:tcPr>
          <w:p w14:paraId="3390D7FA" w14:textId="77777777" w:rsidR="001B763B" w:rsidRDefault="00000000">
            <w:pPr>
              <w:spacing w:before="240"/>
              <w:jc w:val="right"/>
              <w:rPr>
                <w:rFonts w:eastAsia="Times New Roman"/>
                <w:b/>
                <w:bCs/>
                <w:sz w:val="34"/>
                <w:szCs w:val="34"/>
              </w:rPr>
            </w:pPr>
            <w:r>
              <w:rPr>
                <w:rFonts w:eastAsia="Times New Roman"/>
                <w:b/>
                <w:bCs/>
                <w:sz w:val="34"/>
                <w:szCs w:val="34"/>
              </w:rPr>
              <w:t>0</w:t>
            </w:r>
          </w:p>
        </w:tc>
        <w:tc>
          <w:tcPr>
            <w:tcW w:w="2355" w:type="dxa"/>
            <w:tcBorders>
              <w:top w:val="nil"/>
              <w:left w:val="nil"/>
              <w:bottom w:val="nil"/>
              <w:right w:val="nil"/>
            </w:tcBorders>
            <w:tcMar>
              <w:top w:w="0" w:type="dxa"/>
              <w:left w:w="100" w:type="dxa"/>
              <w:bottom w:w="0" w:type="dxa"/>
              <w:right w:w="100" w:type="dxa"/>
            </w:tcMar>
            <w:vAlign w:val="bottom"/>
          </w:tcPr>
          <w:p w14:paraId="3390D7FB" w14:textId="77777777" w:rsidR="001B763B" w:rsidRDefault="00000000">
            <w:pPr>
              <w:spacing w:before="240"/>
              <w:jc w:val="right"/>
              <w:rPr>
                <w:rFonts w:eastAsia="Times New Roman"/>
                <w:b/>
                <w:bCs/>
                <w:sz w:val="34"/>
                <w:szCs w:val="34"/>
              </w:rPr>
            </w:pPr>
            <w:r>
              <w:rPr>
                <w:rFonts w:eastAsia="Times New Roman"/>
                <w:b/>
                <w:bCs/>
                <w:sz w:val="34"/>
                <w:szCs w:val="34"/>
              </w:rPr>
              <w:t>0</w:t>
            </w:r>
          </w:p>
        </w:tc>
      </w:tr>
      <w:tr w:rsidR="001B763B" w14:paraId="3390D800"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7FD" w14:textId="77777777" w:rsidR="001B763B" w:rsidRDefault="00000000">
            <w:pPr>
              <w:spacing w:before="240"/>
              <w:rPr>
                <w:rFonts w:eastAsia="Times New Roman"/>
                <w:b/>
                <w:bCs/>
                <w:sz w:val="34"/>
                <w:szCs w:val="34"/>
              </w:rPr>
            </w:pPr>
            <w:r>
              <w:rPr>
                <w:rFonts w:eastAsia="Times New Roman"/>
                <w:b/>
                <w:bCs/>
                <w:sz w:val="34"/>
                <w:szCs w:val="34"/>
              </w:rPr>
              <w:t>38831</w:t>
            </w:r>
          </w:p>
        </w:tc>
        <w:tc>
          <w:tcPr>
            <w:tcW w:w="1980" w:type="dxa"/>
            <w:tcBorders>
              <w:top w:val="nil"/>
              <w:left w:val="nil"/>
              <w:bottom w:val="nil"/>
              <w:right w:val="nil"/>
            </w:tcBorders>
            <w:tcMar>
              <w:top w:w="0" w:type="dxa"/>
              <w:left w:w="100" w:type="dxa"/>
              <w:bottom w:w="0" w:type="dxa"/>
              <w:right w:w="100" w:type="dxa"/>
            </w:tcMar>
            <w:vAlign w:val="bottom"/>
          </w:tcPr>
          <w:p w14:paraId="3390D7FE" w14:textId="77777777" w:rsidR="001B763B" w:rsidRDefault="00000000">
            <w:pPr>
              <w:spacing w:before="240"/>
              <w:jc w:val="right"/>
              <w:rPr>
                <w:rFonts w:eastAsia="Times New Roman"/>
                <w:b/>
                <w:bCs/>
                <w:sz w:val="34"/>
                <w:szCs w:val="34"/>
              </w:rPr>
            </w:pPr>
            <w:r>
              <w:rPr>
                <w:rFonts w:eastAsia="Times New Roman"/>
                <w:b/>
                <w:bCs/>
                <w:sz w:val="34"/>
                <w:szCs w:val="34"/>
              </w:rPr>
              <w:t>0</w:t>
            </w:r>
          </w:p>
        </w:tc>
        <w:tc>
          <w:tcPr>
            <w:tcW w:w="2355" w:type="dxa"/>
            <w:tcBorders>
              <w:top w:val="nil"/>
              <w:left w:val="nil"/>
              <w:bottom w:val="nil"/>
              <w:right w:val="nil"/>
            </w:tcBorders>
            <w:tcMar>
              <w:top w:w="0" w:type="dxa"/>
              <w:left w:w="100" w:type="dxa"/>
              <w:bottom w:w="0" w:type="dxa"/>
              <w:right w:w="100" w:type="dxa"/>
            </w:tcMar>
            <w:vAlign w:val="bottom"/>
          </w:tcPr>
          <w:p w14:paraId="3390D7FF" w14:textId="77777777" w:rsidR="001B763B" w:rsidRDefault="00000000">
            <w:pPr>
              <w:spacing w:before="240"/>
              <w:jc w:val="right"/>
              <w:rPr>
                <w:rFonts w:eastAsia="Times New Roman"/>
                <w:b/>
                <w:bCs/>
                <w:sz w:val="34"/>
                <w:szCs w:val="34"/>
              </w:rPr>
            </w:pPr>
            <w:r>
              <w:rPr>
                <w:rFonts w:eastAsia="Times New Roman"/>
                <w:b/>
                <w:bCs/>
                <w:sz w:val="34"/>
                <w:szCs w:val="34"/>
              </w:rPr>
              <w:t>0.183333333</w:t>
            </w:r>
          </w:p>
        </w:tc>
      </w:tr>
      <w:tr w:rsidR="001B763B" w14:paraId="3390D804"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801" w14:textId="77777777" w:rsidR="001B763B" w:rsidRDefault="00000000">
            <w:pPr>
              <w:spacing w:before="240"/>
              <w:rPr>
                <w:rFonts w:eastAsia="Times New Roman"/>
                <w:b/>
                <w:bCs/>
                <w:sz w:val="34"/>
                <w:szCs w:val="34"/>
              </w:rPr>
            </w:pPr>
            <w:r>
              <w:rPr>
                <w:rFonts w:eastAsia="Times New Roman"/>
                <w:b/>
                <w:bCs/>
                <w:sz w:val="34"/>
                <w:szCs w:val="34"/>
              </w:rPr>
              <w:t>38833</w:t>
            </w:r>
          </w:p>
        </w:tc>
        <w:tc>
          <w:tcPr>
            <w:tcW w:w="1980" w:type="dxa"/>
            <w:tcBorders>
              <w:top w:val="nil"/>
              <w:left w:val="nil"/>
              <w:bottom w:val="nil"/>
              <w:right w:val="nil"/>
            </w:tcBorders>
            <w:tcMar>
              <w:top w:w="0" w:type="dxa"/>
              <w:left w:w="100" w:type="dxa"/>
              <w:bottom w:w="0" w:type="dxa"/>
              <w:right w:w="100" w:type="dxa"/>
            </w:tcMar>
            <w:vAlign w:val="bottom"/>
          </w:tcPr>
          <w:p w14:paraId="3390D802" w14:textId="77777777" w:rsidR="001B763B" w:rsidRDefault="00000000">
            <w:pPr>
              <w:spacing w:before="240"/>
              <w:jc w:val="right"/>
              <w:rPr>
                <w:rFonts w:eastAsia="Times New Roman"/>
                <w:b/>
                <w:bCs/>
                <w:sz w:val="34"/>
                <w:szCs w:val="34"/>
              </w:rPr>
            </w:pPr>
            <w:r>
              <w:rPr>
                <w:rFonts w:eastAsia="Times New Roman"/>
                <w:b/>
                <w:bCs/>
                <w:sz w:val="34"/>
                <w:szCs w:val="34"/>
              </w:rPr>
              <w:t>8</w:t>
            </w:r>
          </w:p>
        </w:tc>
        <w:tc>
          <w:tcPr>
            <w:tcW w:w="2355" w:type="dxa"/>
            <w:tcBorders>
              <w:top w:val="nil"/>
              <w:left w:val="nil"/>
              <w:bottom w:val="nil"/>
              <w:right w:val="nil"/>
            </w:tcBorders>
            <w:tcMar>
              <w:top w:w="0" w:type="dxa"/>
              <w:left w:w="100" w:type="dxa"/>
              <w:bottom w:w="0" w:type="dxa"/>
              <w:right w:w="100" w:type="dxa"/>
            </w:tcMar>
            <w:vAlign w:val="bottom"/>
          </w:tcPr>
          <w:p w14:paraId="3390D803" w14:textId="77777777" w:rsidR="001B763B" w:rsidRDefault="00000000">
            <w:pPr>
              <w:spacing w:before="240"/>
              <w:jc w:val="right"/>
              <w:rPr>
                <w:rFonts w:eastAsia="Times New Roman"/>
                <w:b/>
                <w:bCs/>
                <w:sz w:val="34"/>
                <w:szCs w:val="34"/>
              </w:rPr>
            </w:pPr>
            <w:r>
              <w:rPr>
                <w:rFonts w:eastAsia="Times New Roman"/>
                <w:b/>
                <w:bCs/>
                <w:sz w:val="34"/>
                <w:szCs w:val="34"/>
              </w:rPr>
              <w:t>1.033333333</w:t>
            </w:r>
          </w:p>
        </w:tc>
      </w:tr>
      <w:tr w:rsidR="001B763B" w14:paraId="3390D808"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805" w14:textId="77777777" w:rsidR="001B763B" w:rsidRDefault="00000000">
            <w:pPr>
              <w:spacing w:before="240"/>
              <w:rPr>
                <w:rFonts w:eastAsia="Times New Roman"/>
                <w:b/>
                <w:bCs/>
                <w:sz w:val="34"/>
                <w:szCs w:val="34"/>
              </w:rPr>
            </w:pPr>
            <w:r>
              <w:rPr>
                <w:rFonts w:eastAsia="Times New Roman"/>
                <w:b/>
                <w:bCs/>
                <w:sz w:val="34"/>
                <w:szCs w:val="34"/>
              </w:rPr>
              <w:t>38834</w:t>
            </w:r>
          </w:p>
        </w:tc>
        <w:tc>
          <w:tcPr>
            <w:tcW w:w="1980" w:type="dxa"/>
            <w:tcBorders>
              <w:top w:val="nil"/>
              <w:left w:val="nil"/>
              <w:bottom w:val="nil"/>
              <w:right w:val="nil"/>
            </w:tcBorders>
            <w:tcMar>
              <w:top w:w="0" w:type="dxa"/>
              <w:left w:w="100" w:type="dxa"/>
              <w:bottom w:w="0" w:type="dxa"/>
              <w:right w:w="100" w:type="dxa"/>
            </w:tcMar>
            <w:vAlign w:val="bottom"/>
          </w:tcPr>
          <w:p w14:paraId="3390D806" w14:textId="77777777" w:rsidR="001B763B" w:rsidRDefault="00000000">
            <w:pPr>
              <w:spacing w:before="240"/>
              <w:jc w:val="right"/>
              <w:rPr>
                <w:rFonts w:eastAsia="Times New Roman"/>
                <w:b/>
                <w:bCs/>
                <w:sz w:val="34"/>
                <w:szCs w:val="34"/>
              </w:rPr>
            </w:pPr>
            <w:r>
              <w:rPr>
                <w:rFonts w:eastAsia="Times New Roman"/>
                <w:b/>
                <w:bCs/>
                <w:sz w:val="34"/>
                <w:szCs w:val="34"/>
              </w:rPr>
              <w:t>0.888888889</w:t>
            </w:r>
          </w:p>
        </w:tc>
        <w:tc>
          <w:tcPr>
            <w:tcW w:w="2355" w:type="dxa"/>
            <w:tcBorders>
              <w:top w:val="nil"/>
              <w:left w:val="nil"/>
              <w:bottom w:val="nil"/>
              <w:right w:val="nil"/>
            </w:tcBorders>
            <w:tcMar>
              <w:top w:w="0" w:type="dxa"/>
              <w:left w:w="100" w:type="dxa"/>
              <w:bottom w:w="0" w:type="dxa"/>
              <w:right w:w="100" w:type="dxa"/>
            </w:tcMar>
            <w:vAlign w:val="bottom"/>
          </w:tcPr>
          <w:p w14:paraId="3390D807" w14:textId="77777777" w:rsidR="001B763B" w:rsidRDefault="00000000">
            <w:pPr>
              <w:spacing w:before="240"/>
              <w:jc w:val="right"/>
              <w:rPr>
                <w:rFonts w:eastAsia="Times New Roman"/>
                <w:b/>
                <w:bCs/>
                <w:sz w:val="34"/>
                <w:szCs w:val="34"/>
              </w:rPr>
            </w:pPr>
            <w:r>
              <w:rPr>
                <w:rFonts w:eastAsia="Times New Roman"/>
                <w:b/>
                <w:bCs/>
                <w:sz w:val="34"/>
                <w:szCs w:val="34"/>
              </w:rPr>
              <w:t>6.116666667</w:t>
            </w:r>
          </w:p>
        </w:tc>
      </w:tr>
      <w:tr w:rsidR="001B763B" w14:paraId="3390D80C"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809" w14:textId="77777777" w:rsidR="001B763B" w:rsidRDefault="00000000">
            <w:pPr>
              <w:spacing w:before="240"/>
              <w:rPr>
                <w:rFonts w:eastAsia="Times New Roman"/>
                <w:b/>
                <w:bCs/>
                <w:sz w:val="34"/>
                <w:szCs w:val="34"/>
              </w:rPr>
            </w:pPr>
            <w:r>
              <w:rPr>
                <w:rFonts w:eastAsia="Times New Roman"/>
                <w:b/>
                <w:bCs/>
                <w:sz w:val="34"/>
                <w:szCs w:val="34"/>
              </w:rPr>
              <w:lastRenderedPageBreak/>
              <w:t>38835</w:t>
            </w:r>
          </w:p>
        </w:tc>
        <w:tc>
          <w:tcPr>
            <w:tcW w:w="1980" w:type="dxa"/>
            <w:tcBorders>
              <w:top w:val="nil"/>
              <w:left w:val="nil"/>
              <w:bottom w:val="nil"/>
              <w:right w:val="nil"/>
            </w:tcBorders>
            <w:tcMar>
              <w:top w:w="0" w:type="dxa"/>
              <w:left w:w="100" w:type="dxa"/>
              <w:bottom w:w="0" w:type="dxa"/>
              <w:right w:w="100" w:type="dxa"/>
            </w:tcMar>
            <w:vAlign w:val="bottom"/>
          </w:tcPr>
          <w:p w14:paraId="3390D80A" w14:textId="77777777" w:rsidR="001B763B" w:rsidRDefault="00000000">
            <w:pPr>
              <w:spacing w:before="240"/>
              <w:jc w:val="right"/>
              <w:rPr>
                <w:rFonts w:eastAsia="Times New Roman"/>
                <w:b/>
                <w:bCs/>
                <w:sz w:val="34"/>
                <w:szCs w:val="34"/>
              </w:rPr>
            </w:pPr>
            <w:r>
              <w:rPr>
                <w:rFonts w:eastAsia="Times New Roman"/>
                <w:b/>
                <w:bCs/>
                <w:sz w:val="34"/>
                <w:szCs w:val="34"/>
              </w:rPr>
              <w:t>7</w:t>
            </w:r>
          </w:p>
        </w:tc>
        <w:tc>
          <w:tcPr>
            <w:tcW w:w="2355" w:type="dxa"/>
            <w:tcBorders>
              <w:top w:val="nil"/>
              <w:left w:val="nil"/>
              <w:bottom w:val="nil"/>
              <w:right w:val="nil"/>
            </w:tcBorders>
            <w:tcMar>
              <w:top w:w="0" w:type="dxa"/>
              <w:left w:w="100" w:type="dxa"/>
              <w:bottom w:w="0" w:type="dxa"/>
              <w:right w:w="100" w:type="dxa"/>
            </w:tcMar>
            <w:vAlign w:val="bottom"/>
          </w:tcPr>
          <w:p w14:paraId="3390D80B" w14:textId="77777777" w:rsidR="001B763B" w:rsidRDefault="00000000">
            <w:pPr>
              <w:spacing w:before="240"/>
              <w:jc w:val="right"/>
              <w:rPr>
                <w:rFonts w:eastAsia="Times New Roman"/>
                <w:b/>
                <w:bCs/>
                <w:sz w:val="34"/>
                <w:szCs w:val="34"/>
              </w:rPr>
            </w:pPr>
            <w:r>
              <w:rPr>
                <w:rFonts w:eastAsia="Times New Roman"/>
                <w:b/>
                <w:bCs/>
                <w:sz w:val="34"/>
                <w:szCs w:val="34"/>
              </w:rPr>
              <w:t>4.933333333</w:t>
            </w:r>
          </w:p>
        </w:tc>
      </w:tr>
      <w:tr w:rsidR="001B763B" w14:paraId="3390D810"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80D" w14:textId="77777777" w:rsidR="001B763B" w:rsidRDefault="00000000">
            <w:pPr>
              <w:spacing w:before="240"/>
              <w:rPr>
                <w:rFonts w:eastAsia="Times New Roman"/>
                <w:b/>
                <w:bCs/>
                <w:sz w:val="34"/>
                <w:szCs w:val="34"/>
              </w:rPr>
            </w:pPr>
            <w:r>
              <w:rPr>
                <w:rFonts w:eastAsia="Times New Roman"/>
                <w:b/>
                <w:bCs/>
                <w:sz w:val="34"/>
                <w:szCs w:val="34"/>
              </w:rPr>
              <w:t>38836</w:t>
            </w:r>
          </w:p>
        </w:tc>
        <w:tc>
          <w:tcPr>
            <w:tcW w:w="1980" w:type="dxa"/>
            <w:tcBorders>
              <w:top w:val="nil"/>
              <w:left w:val="nil"/>
              <w:bottom w:val="nil"/>
              <w:right w:val="nil"/>
            </w:tcBorders>
            <w:tcMar>
              <w:top w:w="0" w:type="dxa"/>
              <w:left w:w="100" w:type="dxa"/>
              <w:bottom w:w="0" w:type="dxa"/>
              <w:right w:w="100" w:type="dxa"/>
            </w:tcMar>
            <w:vAlign w:val="bottom"/>
          </w:tcPr>
          <w:p w14:paraId="3390D80E" w14:textId="77777777" w:rsidR="001B763B" w:rsidRDefault="00000000">
            <w:pPr>
              <w:spacing w:before="240"/>
              <w:jc w:val="right"/>
              <w:rPr>
                <w:rFonts w:eastAsia="Times New Roman"/>
                <w:b/>
                <w:bCs/>
                <w:sz w:val="34"/>
                <w:szCs w:val="34"/>
              </w:rPr>
            </w:pPr>
            <w:r>
              <w:rPr>
                <w:rFonts w:eastAsia="Times New Roman"/>
                <w:b/>
                <w:bCs/>
                <w:sz w:val="34"/>
                <w:szCs w:val="34"/>
              </w:rPr>
              <w:t>8</w:t>
            </w:r>
          </w:p>
        </w:tc>
        <w:tc>
          <w:tcPr>
            <w:tcW w:w="2355" w:type="dxa"/>
            <w:tcBorders>
              <w:top w:val="nil"/>
              <w:left w:val="nil"/>
              <w:bottom w:val="nil"/>
              <w:right w:val="nil"/>
            </w:tcBorders>
            <w:tcMar>
              <w:top w:w="0" w:type="dxa"/>
              <w:left w:w="100" w:type="dxa"/>
              <w:bottom w:w="0" w:type="dxa"/>
              <w:right w:w="100" w:type="dxa"/>
            </w:tcMar>
            <w:vAlign w:val="bottom"/>
          </w:tcPr>
          <w:p w14:paraId="3390D80F" w14:textId="77777777" w:rsidR="001B763B" w:rsidRDefault="00000000">
            <w:pPr>
              <w:spacing w:before="240"/>
              <w:jc w:val="right"/>
              <w:rPr>
                <w:rFonts w:eastAsia="Times New Roman"/>
                <w:b/>
                <w:bCs/>
                <w:sz w:val="34"/>
                <w:szCs w:val="34"/>
              </w:rPr>
            </w:pPr>
            <w:r>
              <w:rPr>
                <w:rFonts w:eastAsia="Times New Roman"/>
                <w:b/>
                <w:bCs/>
                <w:sz w:val="34"/>
                <w:szCs w:val="34"/>
              </w:rPr>
              <w:t>4.9</w:t>
            </w:r>
          </w:p>
        </w:tc>
      </w:tr>
      <w:tr w:rsidR="001B763B" w14:paraId="3390D814"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811" w14:textId="77777777" w:rsidR="001B763B" w:rsidRDefault="00000000">
            <w:pPr>
              <w:spacing w:before="240"/>
              <w:rPr>
                <w:rFonts w:eastAsia="Times New Roman"/>
                <w:b/>
                <w:bCs/>
                <w:sz w:val="34"/>
                <w:szCs w:val="34"/>
              </w:rPr>
            </w:pPr>
            <w:r>
              <w:rPr>
                <w:rFonts w:eastAsia="Times New Roman"/>
                <w:b/>
                <w:bCs/>
                <w:sz w:val="34"/>
                <w:szCs w:val="34"/>
              </w:rPr>
              <w:t>38839</w:t>
            </w:r>
          </w:p>
        </w:tc>
        <w:tc>
          <w:tcPr>
            <w:tcW w:w="1980" w:type="dxa"/>
            <w:tcBorders>
              <w:top w:val="nil"/>
              <w:left w:val="nil"/>
              <w:bottom w:val="nil"/>
              <w:right w:val="nil"/>
            </w:tcBorders>
            <w:tcMar>
              <w:top w:w="0" w:type="dxa"/>
              <w:left w:w="100" w:type="dxa"/>
              <w:bottom w:w="0" w:type="dxa"/>
              <w:right w:w="100" w:type="dxa"/>
            </w:tcMar>
            <w:vAlign w:val="bottom"/>
          </w:tcPr>
          <w:p w14:paraId="3390D812" w14:textId="77777777" w:rsidR="001B763B" w:rsidRDefault="00000000">
            <w:pPr>
              <w:spacing w:before="240"/>
              <w:jc w:val="right"/>
              <w:rPr>
                <w:rFonts w:eastAsia="Times New Roman"/>
                <w:b/>
                <w:bCs/>
                <w:sz w:val="34"/>
                <w:szCs w:val="34"/>
              </w:rPr>
            </w:pPr>
            <w:r>
              <w:rPr>
                <w:rFonts w:eastAsia="Times New Roman"/>
                <w:b/>
                <w:bCs/>
                <w:sz w:val="34"/>
                <w:szCs w:val="34"/>
              </w:rPr>
              <w:t>2</w:t>
            </w:r>
          </w:p>
        </w:tc>
        <w:tc>
          <w:tcPr>
            <w:tcW w:w="2355" w:type="dxa"/>
            <w:tcBorders>
              <w:top w:val="nil"/>
              <w:left w:val="nil"/>
              <w:bottom w:val="nil"/>
              <w:right w:val="nil"/>
            </w:tcBorders>
            <w:tcMar>
              <w:top w:w="0" w:type="dxa"/>
              <w:left w:w="100" w:type="dxa"/>
              <w:bottom w:w="0" w:type="dxa"/>
              <w:right w:w="100" w:type="dxa"/>
            </w:tcMar>
            <w:vAlign w:val="bottom"/>
          </w:tcPr>
          <w:p w14:paraId="3390D813" w14:textId="77777777" w:rsidR="001B763B" w:rsidRDefault="00000000">
            <w:pPr>
              <w:spacing w:before="240"/>
              <w:jc w:val="right"/>
              <w:rPr>
                <w:rFonts w:eastAsia="Times New Roman"/>
                <w:b/>
                <w:bCs/>
                <w:sz w:val="34"/>
                <w:szCs w:val="34"/>
              </w:rPr>
            </w:pPr>
            <w:r>
              <w:rPr>
                <w:rFonts w:eastAsia="Times New Roman"/>
                <w:b/>
                <w:bCs/>
                <w:sz w:val="34"/>
                <w:szCs w:val="34"/>
              </w:rPr>
              <w:t>3</w:t>
            </w:r>
          </w:p>
        </w:tc>
      </w:tr>
      <w:tr w:rsidR="001B763B" w14:paraId="3390D818"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815" w14:textId="77777777" w:rsidR="001B763B" w:rsidRDefault="00000000">
            <w:pPr>
              <w:spacing w:before="240"/>
              <w:rPr>
                <w:rFonts w:eastAsia="Times New Roman"/>
                <w:b/>
                <w:bCs/>
                <w:sz w:val="34"/>
                <w:szCs w:val="34"/>
              </w:rPr>
            </w:pPr>
            <w:r>
              <w:rPr>
                <w:rFonts w:eastAsia="Times New Roman"/>
                <w:b/>
                <w:bCs/>
                <w:sz w:val="34"/>
                <w:szCs w:val="34"/>
              </w:rPr>
              <w:t>38840</w:t>
            </w:r>
          </w:p>
        </w:tc>
        <w:tc>
          <w:tcPr>
            <w:tcW w:w="1980" w:type="dxa"/>
            <w:tcBorders>
              <w:top w:val="nil"/>
              <w:left w:val="nil"/>
              <w:bottom w:val="nil"/>
              <w:right w:val="nil"/>
            </w:tcBorders>
            <w:tcMar>
              <w:top w:w="0" w:type="dxa"/>
              <w:left w:w="100" w:type="dxa"/>
              <w:bottom w:w="0" w:type="dxa"/>
              <w:right w:w="100" w:type="dxa"/>
            </w:tcMar>
            <w:vAlign w:val="bottom"/>
          </w:tcPr>
          <w:p w14:paraId="3390D816" w14:textId="77777777" w:rsidR="001B763B" w:rsidRDefault="00000000">
            <w:pPr>
              <w:spacing w:before="240"/>
              <w:jc w:val="right"/>
              <w:rPr>
                <w:rFonts w:eastAsia="Times New Roman"/>
                <w:b/>
                <w:bCs/>
                <w:sz w:val="34"/>
                <w:szCs w:val="34"/>
              </w:rPr>
            </w:pPr>
            <w:r>
              <w:rPr>
                <w:rFonts w:eastAsia="Times New Roman"/>
                <w:b/>
                <w:bCs/>
                <w:sz w:val="34"/>
                <w:szCs w:val="34"/>
              </w:rPr>
              <w:t>2.666666667</w:t>
            </w:r>
          </w:p>
        </w:tc>
        <w:tc>
          <w:tcPr>
            <w:tcW w:w="2355" w:type="dxa"/>
            <w:tcBorders>
              <w:top w:val="nil"/>
              <w:left w:val="nil"/>
              <w:bottom w:val="nil"/>
              <w:right w:val="nil"/>
            </w:tcBorders>
            <w:tcMar>
              <w:top w:w="0" w:type="dxa"/>
              <w:left w:w="100" w:type="dxa"/>
              <w:bottom w:w="0" w:type="dxa"/>
              <w:right w:w="100" w:type="dxa"/>
            </w:tcMar>
            <w:vAlign w:val="bottom"/>
          </w:tcPr>
          <w:p w14:paraId="3390D817" w14:textId="77777777" w:rsidR="001B763B" w:rsidRDefault="00000000">
            <w:pPr>
              <w:spacing w:before="240"/>
              <w:jc w:val="right"/>
              <w:rPr>
                <w:rFonts w:eastAsia="Times New Roman"/>
                <w:b/>
                <w:bCs/>
                <w:sz w:val="34"/>
                <w:szCs w:val="34"/>
              </w:rPr>
            </w:pPr>
            <w:r>
              <w:rPr>
                <w:rFonts w:eastAsia="Times New Roman"/>
                <w:b/>
                <w:bCs/>
                <w:sz w:val="34"/>
                <w:szCs w:val="34"/>
              </w:rPr>
              <w:t>2.316666667</w:t>
            </w:r>
          </w:p>
        </w:tc>
      </w:tr>
      <w:tr w:rsidR="001B763B" w14:paraId="3390D81C"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819" w14:textId="77777777" w:rsidR="001B763B" w:rsidRDefault="00000000">
            <w:pPr>
              <w:spacing w:before="240"/>
              <w:rPr>
                <w:rFonts w:eastAsia="Times New Roman"/>
                <w:b/>
                <w:bCs/>
                <w:sz w:val="34"/>
                <w:szCs w:val="34"/>
              </w:rPr>
            </w:pPr>
            <w:r>
              <w:rPr>
                <w:rFonts w:eastAsia="Times New Roman"/>
                <w:b/>
                <w:bCs/>
                <w:sz w:val="34"/>
                <w:szCs w:val="34"/>
              </w:rPr>
              <w:t>38841</w:t>
            </w:r>
          </w:p>
        </w:tc>
        <w:tc>
          <w:tcPr>
            <w:tcW w:w="1980" w:type="dxa"/>
            <w:tcBorders>
              <w:top w:val="nil"/>
              <w:left w:val="nil"/>
              <w:bottom w:val="nil"/>
              <w:right w:val="nil"/>
            </w:tcBorders>
            <w:tcMar>
              <w:top w:w="0" w:type="dxa"/>
              <w:left w:w="100" w:type="dxa"/>
              <w:bottom w:w="0" w:type="dxa"/>
              <w:right w:w="100" w:type="dxa"/>
            </w:tcMar>
            <w:vAlign w:val="bottom"/>
          </w:tcPr>
          <w:p w14:paraId="3390D81A" w14:textId="77777777" w:rsidR="001B763B" w:rsidRDefault="00000000">
            <w:pPr>
              <w:spacing w:before="240"/>
              <w:jc w:val="right"/>
              <w:rPr>
                <w:rFonts w:eastAsia="Times New Roman"/>
                <w:b/>
                <w:bCs/>
                <w:sz w:val="34"/>
                <w:szCs w:val="34"/>
              </w:rPr>
            </w:pPr>
            <w:r>
              <w:rPr>
                <w:rFonts w:eastAsia="Times New Roman"/>
                <w:b/>
                <w:bCs/>
                <w:sz w:val="34"/>
                <w:szCs w:val="34"/>
              </w:rPr>
              <w:t>8</w:t>
            </w:r>
          </w:p>
        </w:tc>
        <w:tc>
          <w:tcPr>
            <w:tcW w:w="2355" w:type="dxa"/>
            <w:tcBorders>
              <w:top w:val="nil"/>
              <w:left w:val="nil"/>
              <w:bottom w:val="nil"/>
              <w:right w:val="nil"/>
            </w:tcBorders>
            <w:tcMar>
              <w:top w:w="0" w:type="dxa"/>
              <w:left w:w="100" w:type="dxa"/>
              <w:bottom w:w="0" w:type="dxa"/>
              <w:right w:w="100" w:type="dxa"/>
            </w:tcMar>
            <w:vAlign w:val="bottom"/>
          </w:tcPr>
          <w:p w14:paraId="3390D81B" w14:textId="77777777" w:rsidR="001B763B" w:rsidRDefault="00000000">
            <w:pPr>
              <w:spacing w:before="240"/>
              <w:jc w:val="right"/>
              <w:rPr>
                <w:rFonts w:eastAsia="Times New Roman"/>
                <w:b/>
                <w:bCs/>
                <w:sz w:val="34"/>
                <w:szCs w:val="34"/>
              </w:rPr>
            </w:pPr>
            <w:r>
              <w:rPr>
                <w:rFonts w:eastAsia="Times New Roman"/>
                <w:b/>
                <w:bCs/>
                <w:sz w:val="34"/>
                <w:szCs w:val="34"/>
              </w:rPr>
              <w:t>4.9</w:t>
            </w:r>
          </w:p>
        </w:tc>
      </w:tr>
      <w:tr w:rsidR="001B763B" w14:paraId="3390D820"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81D" w14:textId="77777777" w:rsidR="001B763B" w:rsidRDefault="00000000">
            <w:pPr>
              <w:spacing w:before="240"/>
              <w:rPr>
                <w:rFonts w:eastAsia="Times New Roman"/>
                <w:b/>
                <w:bCs/>
                <w:sz w:val="34"/>
                <w:szCs w:val="34"/>
              </w:rPr>
            </w:pPr>
            <w:r>
              <w:rPr>
                <w:rFonts w:eastAsia="Times New Roman"/>
                <w:b/>
                <w:bCs/>
                <w:sz w:val="34"/>
                <w:szCs w:val="34"/>
              </w:rPr>
              <w:t>38842</w:t>
            </w:r>
          </w:p>
        </w:tc>
        <w:tc>
          <w:tcPr>
            <w:tcW w:w="1980" w:type="dxa"/>
            <w:tcBorders>
              <w:top w:val="nil"/>
              <w:left w:val="nil"/>
              <w:bottom w:val="nil"/>
              <w:right w:val="nil"/>
            </w:tcBorders>
            <w:tcMar>
              <w:top w:w="0" w:type="dxa"/>
              <w:left w:w="100" w:type="dxa"/>
              <w:bottom w:w="0" w:type="dxa"/>
              <w:right w:w="100" w:type="dxa"/>
            </w:tcMar>
            <w:vAlign w:val="bottom"/>
          </w:tcPr>
          <w:p w14:paraId="3390D81E" w14:textId="77777777" w:rsidR="001B763B" w:rsidRDefault="00000000">
            <w:pPr>
              <w:spacing w:before="240"/>
              <w:jc w:val="right"/>
              <w:rPr>
                <w:rFonts w:eastAsia="Times New Roman"/>
                <w:b/>
                <w:bCs/>
                <w:sz w:val="34"/>
                <w:szCs w:val="34"/>
              </w:rPr>
            </w:pPr>
            <w:r>
              <w:rPr>
                <w:rFonts w:eastAsia="Times New Roman"/>
                <w:b/>
                <w:bCs/>
                <w:sz w:val="34"/>
                <w:szCs w:val="34"/>
              </w:rPr>
              <w:t>3</w:t>
            </w:r>
          </w:p>
        </w:tc>
        <w:tc>
          <w:tcPr>
            <w:tcW w:w="2355" w:type="dxa"/>
            <w:tcBorders>
              <w:top w:val="nil"/>
              <w:left w:val="nil"/>
              <w:bottom w:val="nil"/>
              <w:right w:val="nil"/>
            </w:tcBorders>
            <w:tcMar>
              <w:top w:w="0" w:type="dxa"/>
              <w:left w:w="100" w:type="dxa"/>
              <w:bottom w:w="0" w:type="dxa"/>
              <w:right w:w="100" w:type="dxa"/>
            </w:tcMar>
            <w:vAlign w:val="bottom"/>
          </w:tcPr>
          <w:p w14:paraId="3390D81F" w14:textId="77777777" w:rsidR="001B763B" w:rsidRDefault="00000000">
            <w:pPr>
              <w:spacing w:before="240"/>
              <w:jc w:val="right"/>
              <w:rPr>
                <w:rFonts w:eastAsia="Times New Roman"/>
                <w:b/>
                <w:bCs/>
                <w:sz w:val="34"/>
                <w:szCs w:val="34"/>
              </w:rPr>
            </w:pPr>
            <w:r>
              <w:rPr>
                <w:rFonts w:eastAsia="Times New Roman"/>
                <w:b/>
                <w:bCs/>
                <w:sz w:val="34"/>
                <w:szCs w:val="34"/>
              </w:rPr>
              <w:t>0.416666667</w:t>
            </w:r>
          </w:p>
        </w:tc>
      </w:tr>
      <w:tr w:rsidR="001B763B" w14:paraId="3390D824"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821" w14:textId="77777777" w:rsidR="001B763B" w:rsidRDefault="00000000">
            <w:pPr>
              <w:spacing w:before="240"/>
              <w:rPr>
                <w:rFonts w:eastAsia="Times New Roman"/>
                <w:b/>
                <w:bCs/>
                <w:sz w:val="34"/>
                <w:szCs w:val="34"/>
              </w:rPr>
            </w:pPr>
            <w:r>
              <w:rPr>
                <w:rFonts w:eastAsia="Times New Roman"/>
                <w:b/>
                <w:bCs/>
                <w:sz w:val="34"/>
                <w:szCs w:val="34"/>
              </w:rPr>
              <w:t>38845</w:t>
            </w:r>
          </w:p>
        </w:tc>
        <w:tc>
          <w:tcPr>
            <w:tcW w:w="1980" w:type="dxa"/>
            <w:tcBorders>
              <w:top w:val="nil"/>
              <w:left w:val="nil"/>
              <w:bottom w:val="nil"/>
              <w:right w:val="nil"/>
            </w:tcBorders>
            <w:tcMar>
              <w:top w:w="0" w:type="dxa"/>
              <w:left w:w="100" w:type="dxa"/>
              <w:bottom w:w="0" w:type="dxa"/>
              <w:right w:w="100" w:type="dxa"/>
            </w:tcMar>
            <w:vAlign w:val="bottom"/>
          </w:tcPr>
          <w:p w14:paraId="3390D822" w14:textId="77777777" w:rsidR="001B763B" w:rsidRDefault="00000000">
            <w:pPr>
              <w:spacing w:before="240"/>
              <w:jc w:val="right"/>
              <w:rPr>
                <w:rFonts w:eastAsia="Times New Roman"/>
                <w:b/>
                <w:bCs/>
                <w:sz w:val="34"/>
                <w:szCs w:val="34"/>
              </w:rPr>
            </w:pPr>
            <w:r>
              <w:rPr>
                <w:rFonts w:eastAsia="Times New Roman"/>
                <w:b/>
                <w:bCs/>
                <w:sz w:val="34"/>
                <w:szCs w:val="34"/>
              </w:rPr>
              <w:t>8</w:t>
            </w:r>
          </w:p>
        </w:tc>
        <w:tc>
          <w:tcPr>
            <w:tcW w:w="2355" w:type="dxa"/>
            <w:tcBorders>
              <w:top w:val="nil"/>
              <w:left w:val="nil"/>
              <w:bottom w:val="nil"/>
              <w:right w:val="nil"/>
            </w:tcBorders>
            <w:tcMar>
              <w:top w:w="0" w:type="dxa"/>
              <w:left w:w="100" w:type="dxa"/>
              <w:bottom w:w="0" w:type="dxa"/>
              <w:right w:w="100" w:type="dxa"/>
            </w:tcMar>
            <w:vAlign w:val="bottom"/>
          </w:tcPr>
          <w:p w14:paraId="3390D823" w14:textId="77777777" w:rsidR="001B763B" w:rsidRDefault="00000000">
            <w:pPr>
              <w:spacing w:before="240"/>
              <w:jc w:val="right"/>
              <w:rPr>
                <w:rFonts w:eastAsia="Times New Roman"/>
                <w:b/>
                <w:bCs/>
                <w:sz w:val="34"/>
                <w:szCs w:val="34"/>
              </w:rPr>
            </w:pPr>
            <w:r>
              <w:rPr>
                <w:rFonts w:eastAsia="Times New Roman"/>
                <w:b/>
                <w:bCs/>
                <w:sz w:val="34"/>
                <w:szCs w:val="34"/>
              </w:rPr>
              <w:t>4.9</w:t>
            </w:r>
          </w:p>
        </w:tc>
      </w:tr>
      <w:tr w:rsidR="001B763B" w14:paraId="3390D828"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825" w14:textId="77777777" w:rsidR="001B763B" w:rsidRDefault="00000000">
            <w:pPr>
              <w:spacing w:before="240"/>
              <w:rPr>
                <w:rFonts w:eastAsia="Times New Roman"/>
                <w:b/>
                <w:bCs/>
                <w:sz w:val="34"/>
                <w:szCs w:val="34"/>
              </w:rPr>
            </w:pPr>
            <w:r>
              <w:rPr>
                <w:rFonts w:eastAsia="Times New Roman"/>
                <w:b/>
                <w:bCs/>
                <w:sz w:val="34"/>
                <w:szCs w:val="34"/>
              </w:rPr>
              <w:t>38846</w:t>
            </w:r>
          </w:p>
        </w:tc>
        <w:tc>
          <w:tcPr>
            <w:tcW w:w="1980" w:type="dxa"/>
            <w:tcBorders>
              <w:top w:val="nil"/>
              <w:left w:val="nil"/>
              <w:bottom w:val="nil"/>
              <w:right w:val="nil"/>
            </w:tcBorders>
            <w:tcMar>
              <w:top w:w="0" w:type="dxa"/>
              <w:left w:w="100" w:type="dxa"/>
              <w:bottom w:w="0" w:type="dxa"/>
              <w:right w:w="100" w:type="dxa"/>
            </w:tcMar>
            <w:vAlign w:val="bottom"/>
          </w:tcPr>
          <w:p w14:paraId="3390D826" w14:textId="77777777" w:rsidR="001B763B" w:rsidRDefault="00000000">
            <w:pPr>
              <w:spacing w:before="240"/>
              <w:jc w:val="right"/>
              <w:rPr>
                <w:rFonts w:eastAsia="Times New Roman"/>
                <w:b/>
                <w:bCs/>
                <w:sz w:val="34"/>
                <w:szCs w:val="34"/>
              </w:rPr>
            </w:pPr>
            <w:r>
              <w:rPr>
                <w:rFonts w:eastAsia="Times New Roman"/>
                <w:b/>
                <w:bCs/>
                <w:sz w:val="34"/>
                <w:szCs w:val="34"/>
              </w:rPr>
              <w:t>0</w:t>
            </w:r>
          </w:p>
        </w:tc>
        <w:tc>
          <w:tcPr>
            <w:tcW w:w="2355" w:type="dxa"/>
            <w:tcBorders>
              <w:top w:val="nil"/>
              <w:left w:val="nil"/>
              <w:bottom w:val="nil"/>
              <w:right w:val="nil"/>
            </w:tcBorders>
            <w:tcMar>
              <w:top w:w="0" w:type="dxa"/>
              <w:left w:w="100" w:type="dxa"/>
              <w:bottom w:w="0" w:type="dxa"/>
              <w:right w:w="100" w:type="dxa"/>
            </w:tcMar>
            <w:vAlign w:val="bottom"/>
          </w:tcPr>
          <w:p w14:paraId="3390D827" w14:textId="77777777" w:rsidR="001B763B" w:rsidRDefault="00000000">
            <w:pPr>
              <w:spacing w:before="240"/>
              <w:jc w:val="right"/>
              <w:rPr>
                <w:rFonts w:eastAsia="Times New Roman"/>
                <w:b/>
                <w:bCs/>
                <w:sz w:val="34"/>
                <w:szCs w:val="34"/>
              </w:rPr>
            </w:pPr>
            <w:r>
              <w:rPr>
                <w:rFonts w:eastAsia="Times New Roman"/>
                <w:b/>
                <w:bCs/>
                <w:sz w:val="34"/>
                <w:szCs w:val="34"/>
              </w:rPr>
              <w:t>0</w:t>
            </w:r>
          </w:p>
        </w:tc>
      </w:tr>
      <w:tr w:rsidR="001B763B" w14:paraId="3390D82C"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829" w14:textId="77777777" w:rsidR="001B763B" w:rsidRDefault="00000000">
            <w:pPr>
              <w:spacing w:before="240"/>
              <w:rPr>
                <w:rFonts w:eastAsia="Times New Roman"/>
                <w:b/>
                <w:bCs/>
                <w:sz w:val="34"/>
                <w:szCs w:val="34"/>
              </w:rPr>
            </w:pPr>
            <w:r>
              <w:rPr>
                <w:rFonts w:eastAsia="Times New Roman"/>
                <w:b/>
                <w:bCs/>
                <w:sz w:val="34"/>
                <w:szCs w:val="34"/>
              </w:rPr>
              <w:t>38848</w:t>
            </w:r>
          </w:p>
        </w:tc>
        <w:tc>
          <w:tcPr>
            <w:tcW w:w="1980" w:type="dxa"/>
            <w:tcBorders>
              <w:top w:val="nil"/>
              <w:left w:val="nil"/>
              <w:bottom w:val="nil"/>
              <w:right w:val="nil"/>
            </w:tcBorders>
            <w:tcMar>
              <w:top w:w="0" w:type="dxa"/>
              <w:left w:w="100" w:type="dxa"/>
              <w:bottom w:w="0" w:type="dxa"/>
              <w:right w:w="100" w:type="dxa"/>
            </w:tcMar>
            <w:vAlign w:val="bottom"/>
          </w:tcPr>
          <w:p w14:paraId="3390D82A" w14:textId="77777777" w:rsidR="001B763B" w:rsidRDefault="00000000">
            <w:pPr>
              <w:spacing w:before="240"/>
              <w:jc w:val="right"/>
              <w:rPr>
                <w:rFonts w:eastAsia="Times New Roman"/>
                <w:b/>
                <w:bCs/>
                <w:sz w:val="34"/>
                <w:szCs w:val="34"/>
              </w:rPr>
            </w:pPr>
            <w:r>
              <w:rPr>
                <w:rFonts w:eastAsia="Times New Roman"/>
                <w:b/>
                <w:bCs/>
                <w:sz w:val="34"/>
                <w:szCs w:val="34"/>
              </w:rPr>
              <w:t>2.5</w:t>
            </w:r>
          </w:p>
        </w:tc>
        <w:tc>
          <w:tcPr>
            <w:tcW w:w="2355" w:type="dxa"/>
            <w:tcBorders>
              <w:top w:val="nil"/>
              <w:left w:val="nil"/>
              <w:bottom w:val="nil"/>
              <w:right w:val="nil"/>
            </w:tcBorders>
            <w:tcMar>
              <w:top w:w="0" w:type="dxa"/>
              <w:left w:w="100" w:type="dxa"/>
              <w:bottom w:w="0" w:type="dxa"/>
              <w:right w:w="100" w:type="dxa"/>
            </w:tcMar>
            <w:vAlign w:val="bottom"/>
          </w:tcPr>
          <w:p w14:paraId="3390D82B" w14:textId="77777777" w:rsidR="001B763B" w:rsidRDefault="00000000">
            <w:pPr>
              <w:spacing w:before="240"/>
              <w:jc w:val="right"/>
              <w:rPr>
                <w:rFonts w:eastAsia="Times New Roman"/>
                <w:b/>
                <w:bCs/>
                <w:sz w:val="34"/>
                <w:szCs w:val="34"/>
              </w:rPr>
            </w:pPr>
            <w:r>
              <w:rPr>
                <w:rFonts w:eastAsia="Times New Roman"/>
                <w:b/>
                <w:bCs/>
                <w:sz w:val="34"/>
                <w:szCs w:val="34"/>
              </w:rPr>
              <w:t>0</w:t>
            </w:r>
          </w:p>
        </w:tc>
      </w:tr>
      <w:tr w:rsidR="001B763B" w14:paraId="3390D830"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82D" w14:textId="77777777" w:rsidR="001B763B" w:rsidRDefault="00000000">
            <w:pPr>
              <w:spacing w:before="240"/>
              <w:rPr>
                <w:rFonts w:eastAsia="Times New Roman"/>
                <w:b/>
                <w:bCs/>
                <w:sz w:val="34"/>
                <w:szCs w:val="34"/>
              </w:rPr>
            </w:pPr>
            <w:r>
              <w:rPr>
                <w:rFonts w:eastAsia="Times New Roman"/>
                <w:b/>
                <w:bCs/>
                <w:sz w:val="34"/>
                <w:szCs w:val="34"/>
              </w:rPr>
              <w:t>38849</w:t>
            </w:r>
          </w:p>
        </w:tc>
        <w:tc>
          <w:tcPr>
            <w:tcW w:w="1980" w:type="dxa"/>
            <w:tcBorders>
              <w:top w:val="nil"/>
              <w:left w:val="nil"/>
              <w:bottom w:val="nil"/>
              <w:right w:val="nil"/>
            </w:tcBorders>
            <w:tcMar>
              <w:top w:w="0" w:type="dxa"/>
              <w:left w:w="100" w:type="dxa"/>
              <w:bottom w:w="0" w:type="dxa"/>
              <w:right w:w="100" w:type="dxa"/>
            </w:tcMar>
            <w:vAlign w:val="bottom"/>
          </w:tcPr>
          <w:p w14:paraId="3390D82E" w14:textId="77777777" w:rsidR="001B763B" w:rsidRDefault="00000000">
            <w:pPr>
              <w:spacing w:before="240"/>
              <w:jc w:val="right"/>
              <w:rPr>
                <w:rFonts w:eastAsia="Times New Roman"/>
                <w:b/>
                <w:bCs/>
                <w:sz w:val="34"/>
                <w:szCs w:val="34"/>
              </w:rPr>
            </w:pPr>
            <w:r>
              <w:rPr>
                <w:rFonts w:eastAsia="Times New Roman"/>
                <w:b/>
                <w:bCs/>
                <w:sz w:val="34"/>
                <w:szCs w:val="34"/>
              </w:rPr>
              <w:t>6</w:t>
            </w:r>
          </w:p>
        </w:tc>
        <w:tc>
          <w:tcPr>
            <w:tcW w:w="2355" w:type="dxa"/>
            <w:tcBorders>
              <w:top w:val="nil"/>
              <w:left w:val="nil"/>
              <w:bottom w:val="nil"/>
              <w:right w:val="nil"/>
            </w:tcBorders>
            <w:tcMar>
              <w:top w:w="0" w:type="dxa"/>
              <w:left w:w="100" w:type="dxa"/>
              <w:bottom w:w="0" w:type="dxa"/>
              <w:right w:w="100" w:type="dxa"/>
            </w:tcMar>
            <w:vAlign w:val="bottom"/>
          </w:tcPr>
          <w:p w14:paraId="3390D82F" w14:textId="77777777" w:rsidR="001B763B" w:rsidRDefault="00000000">
            <w:pPr>
              <w:spacing w:before="240"/>
              <w:jc w:val="right"/>
              <w:rPr>
                <w:rFonts w:eastAsia="Times New Roman"/>
                <w:b/>
                <w:bCs/>
                <w:sz w:val="34"/>
                <w:szCs w:val="34"/>
              </w:rPr>
            </w:pPr>
            <w:r>
              <w:rPr>
                <w:rFonts w:eastAsia="Times New Roman"/>
                <w:b/>
                <w:bCs/>
                <w:sz w:val="34"/>
                <w:szCs w:val="34"/>
              </w:rPr>
              <w:t>4.916666667</w:t>
            </w:r>
          </w:p>
        </w:tc>
      </w:tr>
      <w:tr w:rsidR="001B763B" w14:paraId="3390D834"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831" w14:textId="77777777" w:rsidR="001B763B" w:rsidRDefault="00000000">
            <w:pPr>
              <w:spacing w:before="240"/>
              <w:rPr>
                <w:rFonts w:eastAsia="Times New Roman"/>
                <w:b/>
                <w:bCs/>
                <w:sz w:val="34"/>
                <w:szCs w:val="34"/>
              </w:rPr>
            </w:pPr>
            <w:r>
              <w:rPr>
                <w:rFonts w:eastAsia="Times New Roman"/>
                <w:b/>
                <w:bCs/>
                <w:sz w:val="34"/>
                <w:szCs w:val="34"/>
              </w:rPr>
              <w:t>38850</w:t>
            </w:r>
          </w:p>
        </w:tc>
        <w:tc>
          <w:tcPr>
            <w:tcW w:w="1980" w:type="dxa"/>
            <w:tcBorders>
              <w:top w:val="nil"/>
              <w:left w:val="nil"/>
              <w:bottom w:val="nil"/>
              <w:right w:val="nil"/>
            </w:tcBorders>
            <w:tcMar>
              <w:top w:w="0" w:type="dxa"/>
              <w:left w:w="100" w:type="dxa"/>
              <w:bottom w:w="0" w:type="dxa"/>
              <w:right w:w="100" w:type="dxa"/>
            </w:tcMar>
            <w:vAlign w:val="bottom"/>
          </w:tcPr>
          <w:p w14:paraId="3390D832" w14:textId="77777777" w:rsidR="001B763B" w:rsidRDefault="00000000">
            <w:pPr>
              <w:spacing w:before="240"/>
              <w:jc w:val="right"/>
              <w:rPr>
                <w:rFonts w:eastAsia="Times New Roman"/>
                <w:b/>
                <w:bCs/>
                <w:sz w:val="34"/>
                <w:szCs w:val="34"/>
              </w:rPr>
            </w:pPr>
            <w:r>
              <w:rPr>
                <w:rFonts w:eastAsia="Times New Roman"/>
                <w:b/>
                <w:bCs/>
                <w:sz w:val="34"/>
                <w:szCs w:val="34"/>
              </w:rPr>
              <w:t>3</w:t>
            </w:r>
          </w:p>
        </w:tc>
        <w:tc>
          <w:tcPr>
            <w:tcW w:w="2355" w:type="dxa"/>
            <w:tcBorders>
              <w:top w:val="nil"/>
              <w:left w:val="nil"/>
              <w:bottom w:val="nil"/>
              <w:right w:val="nil"/>
            </w:tcBorders>
            <w:tcMar>
              <w:top w:w="0" w:type="dxa"/>
              <w:left w:w="100" w:type="dxa"/>
              <w:bottom w:w="0" w:type="dxa"/>
              <w:right w:w="100" w:type="dxa"/>
            </w:tcMar>
            <w:vAlign w:val="bottom"/>
          </w:tcPr>
          <w:p w14:paraId="3390D833" w14:textId="77777777" w:rsidR="001B763B" w:rsidRDefault="00000000">
            <w:pPr>
              <w:spacing w:before="240"/>
              <w:jc w:val="right"/>
              <w:rPr>
                <w:rFonts w:eastAsia="Times New Roman"/>
                <w:b/>
                <w:bCs/>
                <w:sz w:val="34"/>
                <w:szCs w:val="34"/>
              </w:rPr>
            </w:pPr>
            <w:r>
              <w:rPr>
                <w:rFonts w:eastAsia="Times New Roman"/>
                <w:b/>
                <w:bCs/>
                <w:sz w:val="34"/>
                <w:szCs w:val="34"/>
              </w:rPr>
              <w:t>0</w:t>
            </w:r>
          </w:p>
        </w:tc>
      </w:tr>
      <w:tr w:rsidR="001B763B" w14:paraId="3390D838"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835" w14:textId="77777777" w:rsidR="001B763B" w:rsidRDefault="00000000">
            <w:pPr>
              <w:spacing w:before="240"/>
              <w:rPr>
                <w:rFonts w:eastAsia="Times New Roman"/>
                <w:b/>
                <w:bCs/>
                <w:sz w:val="34"/>
                <w:szCs w:val="34"/>
              </w:rPr>
            </w:pPr>
            <w:r>
              <w:rPr>
                <w:rFonts w:eastAsia="Times New Roman"/>
                <w:b/>
                <w:bCs/>
                <w:sz w:val="34"/>
                <w:szCs w:val="34"/>
              </w:rPr>
              <w:t>44000</w:t>
            </w:r>
          </w:p>
        </w:tc>
        <w:tc>
          <w:tcPr>
            <w:tcW w:w="1980" w:type="dxa"/>
            <w:tcBorders>
              <w:top w:val="nil"/>
              <w:left w:val="nil"/>
              <w:bottom w:val="nil"/>
              <w:right w:val="nil"/>
            </w:tcBorders>
            <w:tcMar>
              <w:top w:w="0" w:type="dxa"/>
              <w:left w:w="100" w:type="dxa"/>
              <w:bottom w:w="0" w:type="dxa"/>
              <w:right w:w="100" w:type="dxa"/>
            </w:tcMar>
            <w:vAlign w:val="bottom"/>
          </w:tcPr>
          <w:p w14:paraId="3390D836" w14:textId="77777777" w:rsidR="001B763B" w:rsidRDefault="00000000">
            <w:pPr>
              <w:spacing w:before="240"/>
              <w:jc w:val="right"/>
              <w:rPr>
                <w:rFonts w:eastAsia="Times New Roman"/>
                <w:b/>
                <w:bCs/>
                <w:sz w:val="34"/>
                <w:szCs w:val="34"/>
              </w:rPr>
            </w:pPr>
            <w:r>
              <w:rPr>
                <w:rFonts w:eastAsia="Times New Roman"/>
                <w:b/>
                <w:bCs/>
                <w:sz w:val="34"/>
                <w:szCs w:val="34"/>
              </w:rPr>
              <w:t>1.6</w:t>
            </w:r>
          </w:p>
        </w:tc>
        <w:tc>
          <w:tcPr>
            <w:tcW w:w="2355" w:type="dxa"/>
            <w:tcBorders>
              <w:top w:val="nil"/>
              <w:left w:val="nil"/>
              <w:bottom w:val="nil"/>
              <w:right w:val="nil"/>
            </w:tcBorders>
            <w:tcMar>
              <w:top w:w="0" w:type="dxa"/>
              <w:left w:w="100" w:type="dxa"/>
              <w:bottom w:w="0" w:type="dxa"/>
              <w:right w:w="100" w:type="dxa"/>
            </w:tcMar>
            <w:vAlign w:val="bottom"/>
          </w:tcPr>
          <w:p w14:paraId="3390D837" w14:textId="77777777" w:rsidR="001B763B" w:rsidRDefault="00000000">
            <w:pPr>
              <w:spacing w:before="240"/>
              <w:jc w:val="right"/>
              <w:rPr>
                <w:rFonts w:eastAsia="Times New Roman"/>
                <w:b/>
                <w:bCs/>
                <w:sz w:val="34"/>
                <w:szCs w:val="34"/>
              </w:rPr>
            </w:pPr>
            <w:r>
              <w:rPr>
                <w:rFonts w:eastAsia="Times New Roman"/>
                <w:b/>
                <w:bCs/>
                <w:sz w:val="34"/>
                <w:szCs w:val="34"/>
              </w:rPr>
              <w:t>0</w:t>
            </w:r>
          </w:p>
        </w:tc>
      </w:tr>
      <w:tr w:rsidR="001B763B" w14:paraId="3390D83C"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839" w14:textId="77777777" w:rsidR="001B763B" w:rsidRDefault="00000000">
            <w:pPr>
              <w:spacing w:before="240"/>
              <w:rPr>
                <w:rFonts w:eastAsia="Times New Roman"/>
                <w:b/>
                <w:bCs/>
                <w:sz w:val="34"/>
                <w:szCs w:val="34"/>
              </w:rPr>
            </w:pPr>
            <w:r>
              <w:rPr>
                <w:rFonts w:eastAsia="Times New Roman"/>
                <w:b/>
                <w:bCs/>
                <w:sz w:val="34"/>
                <w:szCs w:val="34"/>
              </w:rPr>
              <w:t>44001</w:t>
            </w:r>
          </w:p>
        </w:tc>
        <w:tc>
          <w:tcPr>
            <w:tcW w:w="1980" w:type="dxa"/>
            <w:tcBorders>
              <w:top w:val="nil"/>
              <w:left w:val="nil"/>
              <w:bottom w:val="nil"/>
              <w:right w:val="nil"/>
            </w:tcBorders>
            <w:tcMar>
              <w:top w:w="0" w:type="dxa"/>
              <w:left w:w="100" w:type="dxa"/>
              <w:bottom w:w="0" w:type="dxa"/>
              <w:right w:w="100" w:type="dxa"/>
            </w:tcMar>
            <w:vAlign w:val="bottom"/>
          </w:tcPr>
          <w:p w14:paraId="3390D83A" w14:textId="77777777" w:rsidR="001B763B" w:rsidRDefault="00000000">
            <w:pPr>
              <w:spacing w:before="240"/>
              <w:jc w:val="right"/>
              <w:rPr>
                <w:rFonts w:eastAsia="Times New Roman"/>
                <w:b/>
                <w:bCs/>
                <w:sz w:val="34"/>
                <w:szCs w:val="34"/>
              </w:rPr>
            </w:pPr>
            <w:r>
              <w:rPr>
                <w:rFonts w:eastAsia="Times New Roman"/>
                <w:b/>
                <w:bCs/>
                <w:sz w:val="34"/>
                <w:szCs w:val="34"/>
              </w:rPr>
              <w:t>0</w:t>
            </w:r>
          </w:p>
        </w:tc>
        <w:tc>
          <w:tcPr>
            <w:tcW w:w="2355" w:type="dxa"/>
            <w:tcBorders>
              <w:top w:val="nil"/>
              <w:left w:val="nil"/>
              <w:bottom w:val="nil"/>
              <w:right w:val="nil"/>
            </w:tcBorders>
            <w:tcMar>
              <w:top w:w="0" w:type="dxa"/>
              <w:left w:w="100" w:type="dxa"/>
              <w:bottom w:w="0" w:type="dxa"/>
              <w:right w:w="100" w:type="dxa"/>
            </w:tcMar>
            <w:vAlign w:val="bottom"/>
          </w:tcPr>
          <w:p w14:paraId="3390D83B" w14:textId="77777777" w:rsidR="001B763B" w:rsidRDefault="00000000">
            <w:pPr>
              <w:spacing w:before="240"/>
              <w:jc w:val="right"/>
              <w:rPr>
                <w:rFonts w:eastAsia="Times New Roman"/>
                <w:b/>
                <w:bCs/>
                <w:sz w:val="34"/>
                <w:szCs w:val="34"/>
              </w:rPr>
            </w:pPr>
            <w:r>
              <w:rPr>
                <w:rFonts w:eastAsia="Times New Roman"/>
                <w:b/>
                <w:bCs/>
                <w:sz w:val="34"/>
                <w:szCs w:val="34"/>
              </w:rPr>
              <w:t>0</w:t>
            </w:r>
          </w:p>
        </w:tc>
      </w:tr>
      <w:tr w:rsidR="001B763B" w14:paraId="3390D840"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83D" w14:textId="77777777" w:rsidR="001B763B" w:rsidRDefault="00000000">
            <w:pPr>
              <w:spacing w:before="240"/>
              <w:rPr>
                <w:rFonts w:eastAsia="Times New Roman"/>
                <w:b/>
                <w:bCs/>
                <w:sz w:val="34"/>
                <w:szCs w:val="34"/>
              </w:rPr>
            </w:pPr>
            <w:r>
              <w:rPr>
                <w:rFonts w:eastAsia="Times New Roman"/>
                <w:b/>
                <w:bCs/>
                <w:sz w:val="34"/>
                <w:szCs w:val="34"/>
              </w:rPr>
              <w:t>44002</w:t>
            </w:r>
          </w:p>
        </w:tc>
        <w:tc>
          <w:tcPr>
            <w:tcW w:w="1980" w:type="dxa"/>
            <w:tcBorders>
              <w:top w:val="nil"/>
              <w:left w:val="nil"/>
              <w:bottom w:val="nil"/>
              <w:right w:val="nil"/>
            </w:tcBorders>
            <w:tcMar>
              <w:top w:w="0" w:type="dxa"/>
              <w:left w:w="100" w:type="dxa"/>
              <w:bottom w:w="0" w:type="dxa"/>
              <w:right w:w="100" w:type="dxa"/>
            </w:tcMar>
            <w:vAlign w:val="bottom"/>
          </w:tcPr>
          <w:p w14:paraId="3390D83E" w14:textId="77777777" w:rsidR="001B763B" w:rsidRDefault="00000000">
            <w:pPr>
              <w:spacing w:before="240"/>
              <w:jc w:val="right"/>
              <w:rPr>
                <w:rFonts w:eastAsia="Times New Roman"/>
                <w:b/>
                <w:bCs/>
                <w:sz w:val="34"/>
                <w:szCs w:val="34"/>
              </w:rPr>
            </w:pPr>
            <w:r>
              <w:rPr>
                <w:rFonts w:eastAsia="Times New Roman"/>
                <w:b/>
                <w:bCs/>
                <w:sz w:val="34"/>
                <w:szCs w:val="34"/>
              </w:rPr>
              <w:t>5</w:t>
            </w:r>
          </w:p>
        </w:tc>
        <w:tc>
          <w:tcPr>
            <w:tcW w:w="2355" w:type="dxa"/>
            <w:tcBorders>
              <w:top w:val="nil"/>
              <w:left w:val="nil"/>
              <w:bottom w:val="nil"/>
              <w:right w:val="nil"/>
            </w:tcBorders>
            <w:tcMar>
              <w:top w:w="0" w:type="dxa"/>
              <w:left w:w="100" w:type="dxa"/>
              <w:bottom w:w="0" w:type="dxa"/>
              <w:right w:w="100" w:type="dxa"/>
            </w:tcMar>
            <w:vAlign w:val="bottom"/>
          </w:tcPr>
          <w:p w14:paraId="3390D83F" w14:textId="77777777" w:rsidR="001B763B" w:rsidRDefault="00000000">
            <w:pPr>
              <w:spacing w:before="240"/>
              <w:jc w:val="right"/>
              <w:rPr>
                <w:rFonts w:eastAsia="Times New Roman"/>
                <w:b/>
                <w:bCs/>
                <w:sz w:val="34"/>
                <w:szCs w:val="34"/>
              </w:rPr>
            </w:pPr>
            <w:r>
              <w:rPr>
                <w:rFonts w:eastAsia="Times New Roman"/>
                <w:b/>
                <w:bCs/>
                <w:sz w:val="34"/>
                <w:szCs w:val="34"/>
              </w:rPr>
              <w:t>0</w:t>
            </w:r>
          </w:p>
        </w:tc>
      </w:tr>
      <w:tr w:rsidR="001B763B" w14:paraId="3390D844"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841" w14:textId="77777777" w:rsidR="001B763B" w:rsidRDefault="00000000">
            <w:pPr>
              <w:spacing w:before="240"/>
              <w:rPr>
                <w:rFonts w:eastAsia="Times New Roman"/>
                <w:b/>
                <w:bCs/>
                <w:sz w:val="34"/>
                <w:szCs w:val="34"/>
              </w:rPr>
            </w:pPr>
            <w:r>
              <w:rPr>
                <w:rFonts w:eastAsia="Times New Roman"/>
                <w:b/>
                <w:bCs/>
                <w:sz w:val="34"/>
                <w:szCs w:val="34"/>
              </w:rPr>
              <w:t>44003</w:t>
            </w:r>
          </w:p>
        </w:tc>
        <w:tc>
          <w:tcPr>
            <w:tcW w:w="1980" w:type="dxa"/>
            <w:tcBorders>
              <w:top w:val="nil"/>
              <w:left w:val="nil"/>
              <w:bottom w:val="nil"/>
              <w:right w:val="nil"/>
            </w:tcBorders>
            <w:tcMar>
              <w:top w:w="0" w:type="dxa"/>
              <w:left w:w="100" w:type="dxa"/>
              <w:bottom w:w="0" w:type="dxa"/>
              <w:right w:w="100" w:type="dxa"/>
            </w:tcMar>
            <w:vAlign w:val="bottom"/>
          </w:tcPr>
          <w:p w14:paraId="3390D842" w14:textId="77777777" w:rsidR="001B763B" w:rsidRDefault="00000000">
            <w:pPr>
              <w:spacing w:before="240"/>
              <w:jc w:val="right"/>
              <w:rPr>
                <w:rFonts w:eastAsia="Times New Roman"/>
                <w:b/>
                <w:bCs/>
                <w:sz w:val="34"/>
                <w:szCs w:val="34"/>
              </w:rPr>
            </w:pPr>
            <w:r>
              <w:rPr>
                <w:rFonts w:eastAsia="Times New Roman"/>
                <w:b/>
                <w:bCs/>
                <w:sz w:val="34"/>
                <w:szCs w:val="34"/>
              </w:rPr>
              <w:t>4</w:t>
            </w:r>
          </w:p>
        </w:tc>
        <w:tc>
          <w:tcPr>
            <w:tcW w:w="2355" w:type="dxa"/>
            <w:tcBorders>
              <w:top w:val="nil"/>
              <w:left w:val="nil"/>
              <w:bottom w:val="nil"/>
              <w:right w:val="nil"/>
            </w:tcBorders>
            <w:tcMar>
              <w:top w:w="0" w:type="dxa"/>
              <w:left w:w="100" w:type="dxa"/>
              <w:bottom w:w="0" w:type="dxa"/>
              <w:right w:w="100" w:type="dxa"/>
            </w:tcMar>
            <w:vAlign w:val="bottom"/>
          </w:tcPr>
          <w:p w14:paraId="3390D843" w14:textId="77777777" w:rsidR="001B763B" w:rsidRDefault="00000000">
            <w:pPr>
              <w:spacing w:before="240"/>
              <w:jc w:val="right"/>
              <w:rPr>
                <w:rFonts w:eastAsia="Times New Roman"/>
                <w:b/>
                <w:bCs/>
                <w:sz w:val="34"/>
                <w:szCs w:val="34"/>
              </w:rPr>
            </w:pPr>
            <w:r>
              <w:rPr>
                <w:rFonts w:eastAsia="Times New Roman"/>
                <w:b/>
                <w:bCs/>
                <w:sz w:val="34"/>
                <w:szCs w:val="34"/>
              </w:rPr>
              <w:t>0</w:t>
            </w:r>
          </w:p>
        </w:tc>
      </w:tr>
      <w:tr w:rsidR="001B763B" w14:paraId="3390D848"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845" w14:textId="77777777" w:rsidR="001B763B" w:rsidRDefault="00000000">
            <w:pPr>
              <w:spacing w:before="240"/>
              <w:rPr>
                <w:rFonts w:eastAsia="Times New Roman"/>
                <w:b/>
                <w:bCs/>
                <w:sz w:val="34"/>
                <w:szCs w:val="34"/>
              </w:rPr>
            </w:pPr>
            <w:r>
              <w:rPr>
                <w:rFonts w:eastAsia="Times New Roman"/>
                <w:b/>
                <w:bCs/>
                <w:sz w:val="34"/>
                <w:szCs w:val="34"/>
              </w:rPr>
              <w:t>44005</w:t>
            </w:r>
          </w:p>
        </w:tc>
        <w:tc>
          <w:tcPr>
            <w:tcW w:w="1980" w:type="dxa"/>
            <w:tcBorders>
              <w:top w:val="nil"/>
              <w:left w:val="nil"/>
              <w:bottom w:val="nil"/>
              <w:right w:val="nil"/>
            </w:tcBorders>
            <w:tcMar>
              <w:top w:w="0" w:type="dxa"/>
              <w:left w:w="100" w:type="dxa"/>
              <w:bottom w:w="0" w:type="dxa"/>
              <w:right w:w="100" w:type="dxa"/>
            </w:tcMar>
            <w:vAlign w:val="bottom"/>
          </w:tcPr>
          <w:p w14:paraId="3390D846" w14:textId="77777777" w:rsidR="001B763B" w:rsidRDefault="00000000">
            <w:pPr>
              <w:spacing w:before="240"/>
              <w:jc w:val="right"/>
              <w:rPr>
                <w:rFonts w:eastAsia="Times New Roman"/>
                <w:b/>
                <w:bCs/>
                <w:sz w:val="34"/>
                <w:szCs w:val="34"/>
              </w:rPr>
            </w:pPr>
            <w:r>
              <w:rPr>
                <w:rFonts w:eastAsia="Times New Roman"/>
                <w:b/>
                <w:bCs/>
                <w:sz w:val="34"/>
                <w:szCs w:val="34"/>
              </w:rPr>
              <w:t>0.5</w:t>
            </w:r>
          </w:p>
        </w:tc>
        <w:tc>
          <w:tcPr>
            <w:tcW w:w="2355" w:type="dxa"/>
            <w:tcBorders>
              <w:top w:val="nil"/>
              <w:left w:val="nil"/>
              <w:bottom w:val="nil"/>
              <w:right w:val="nil"/>
            </w:tcBorders>
            <w:tcMar>
              <w:top w:w="0" w:type="dxa"/>
              <w:left w:w="100" w:type="dxa"/>
              <w:bottom w:w="0" w:type="dxa"/>
              <w:right w:w="100" w:type="dxa"/>
            </w:tcMar>
            <w:vAlign w:val="bottom"/>
          </w:tcPr>
          <w:p w14:paraId="3390D847" w14:textId="77777777" w:rsidR="001B763B" w:rsidRDefault="00000000">
            <w:pPr>
              <w:spacing w:before="240"/>
              <w:jc w:val="right"/>
              <w:rPr>
                <w:rFonts w:eastAsia="Times New Roman"/>
                <w:b/>
                <w:bCs/>
                <w:sz w:val="34"/>
                <w:szCs w:val="34"/>
              </w:rPr>
            </w:pPr>
            <w:r>
              <w:rPr>
                <w:rFonts w:eastAsia="Times New Roman"/>
                <w:b/>
                <w:bCs/>
                <w:sz w:val="34"/>
                <w:szCs w:val="34"/>
              </w:rPr>
              <w:t>0</w:t>
            </w:r>
          </w:p>
        </w:tc>
      </w:tr>
      <w:tr w:rsidR="001B763B" w14:paraId="3390D84C" w14:textId="77777777">
        <w:trPr>
          <w:trHeight w:val="285"/>
        </w:trPr>
        <w:tc>
          <w:tcPr>
            <w:tcW w:w="1710" w:type="dxa"/>
            <w:tcBorders>
              <w:top w:val="nil"/>
              <w:left w:val="nil"/>
              <w:bottom w:val="nil"/>
              <w:right w:val="nil"/>
            </w:tcBorders>
            <w:tcMar>
              <w:top w:w="0" w:type="dxa"/>
              <w:left w:w="100" w:type="dxa"/>
              <w:bottom w:w="0" w:type="dxa"/>
              <w:right w:w="100" w:type="dxa"/>
            </w:tcMar>
            <w:vAlign w:val="bottom"/>
          </w:tcPr>
          <w:p w14:paraId="3390D849" w14:textId="77777777" w:rsidR="001B763B" w:rsidRDefault="001B763B">
            <w:pPr>
              <w:spacing w:before="240"/>
              <w:rPr>
                <w:rFonts w:eastAsia="Times New Roman"/>
                <w:b/>
                <w:bCs/>
                <w:sz w:val="34"/>
                <w:szCs w:val="34"/>
              </w:rPr>
            </w:pPr>
          </w:p>
        </w:tc>
        <w:tc>
          <w:tcPr>
            <w:tcW w:w="1980" w:type="dxa"/>
            <w:tcBorders>
              <w:top w:val="nil"/>
              <w:left w:val="nil"/>
              <w:bottom w:val="nil"/>
              <w:right w:val="nil"/>
            </w:tcBorders>
            <w:tcMar>
              <w:top w:w="0" w:type="dxa"/>
              <w:left w:w="100" w:type="dxa"/>
              <w:bottom w:w="0" w:type="dxa"/>
              <w:right w:w="100" w:type="dxa"/>
            </w:tcMar>
            <w:vAlign w:val="bottom"/>
          </w:tcPr>
          <w:p w14:paraId="3390D84A" w14:textId="77777777" w:rsidR="001B763B" w:rsidRDefault="00000000">
            <w:pPr>
              <w:spacing w:before="240"/>
              <w:rPr>
                <w:rFonts w:eastAsia="Times New Roman"/>
                <w:b/>
                <w:bCs/>
                <w:sz w:val="34"/>
                <w:szCs w:val="34"/>
              </w:rPr>
            </w:pPr>
            <w:r>
              <w:rPr>
                <w:rFonts w:eastAsia="Times New Roman"/>
                <w:b/>
                <w:bCs/>
                <w:sz w:val="34"/>
                <w:szCs w:val="34"/>
              </w:rPr>
              <w:t xml:space="preserve"> </w:t>
            </w:r>
          </w:p>
        </w:tc>
        <w:tc>
          <w:tcPr>
            <w:tcW w:w="2355" w:type="dxa"/>
            <w:tcBorders>
              <w:top w:val="nil"/>
              <w:left w:val="nil"/>
              <w:bottom w:val="nil"/>
              <w:right w:val="nil"/>
            </w:tcBorders>
            <w:tcMar>
              <w:top w:w="0" w:type="dxa"/>
              <w:left w:w="100" w:type="dxa"/>
              <w:bottom w:w="0" w:type="dxa"/>
              <w:right w:w="100" w:type="dxa"/>
            </w:tcMar>
            <w:vAlign w:val="bottom"/>
          </w:tcPr>
          <w:p w14:paraId="3390D84B" w14:textId="77777777" w:rsidR="001B763B" w:rsidRDefault="00000000">
            <w:pPr>
              <w:spacing w:before="240"/>
              <w:rPr>
                <w:rFonts w:eastAsia="Times New Roman"/>
                <w:b/>
                <w:bCs/>
                <w:sz w:val="20"/>
                <w:szCs w:val="20"/>
              </w:rPr>
            </w:pPr>
            <w:r>
              <w:rPr>
                <w:rFonts w:eastAsia="Times New Roman"/>
                <w:b/>
                <w:bCs/>
                <w:sz w:val="20"/>
                <w:szCs w:val="20"/>
              </w:rPr>
              <w:t xml:space="preserve"> </w:t>
            </w:r>
          </w:p>
        </w:tc>
      </w:tr>
      <w:tr w:rsidR="001B763B" w14:paraId="3390D850" w14:textId="77777777">
        <w:trPr>
          <w:trHeight w:val="285"/>
        </w:trPr>
        <w:tc>
          <w:tcPr>
            <w:tcW w:w="1710" w:type="dxa"/>
            <w:tcBorders>
              <w:top w:val="single" w:sz="8" w:space="0" w:color="8ABBD5"/>
              <w:left w:val="nil"/>
              <w:bottom w:val="nil"/>
              <w:right w:val="nil"/>
            </w:tcBorders>
            <w:shd w:val="clear" w:color="auto" w:fill="D8E9F1"/>
            <w:tcMar>
              <w:top w:w="0" w:type="dxa"/>
              <w:left w:w="100" w:type="dxa"/>
              <w:bottom w:w="0" w:type="dxa"/>
              <w:right w:w="100" w:type="dxa"/>
            </w:tcMar>
            <w:vAlign w:val="bottom"/>
          </w:tcPr>
          <w:p w14:paraId="3390D84D" w14:textId="77777777" w:rsidR="001B763B" w:rsidRDefault="00000000">
            <w:pPr>
              <w:spacing w:before="240"/>
              <w:rPr>
                <w:rFonts w:eastAsia="Times New Roman"/>
                <w:b/>
                <w:bCs/>
              </w:rPr>
            </w:pPr>
            <w:r>
              <w:rPr>
                <w:rFonts w:eastAsia="Times New Roman"/>
                <w:b/>
                <w:bCs/>
              </w:rPr>
              <w:t>Grand Total</w:t>
            </w:r>
          </w:p>
        </w:tc>
        <w:tc>
          <w:tcPr>
            <w:tcW w:w="1980" w:type="dxa"/>
            <w:tcBorders>
              <w:top w:val="single" w:sz="8" w:space="0" w:color="8ABBD5"/>
              <w:left w:val="nil"/>
              <w:bottom w:val="nil"/>
              <w:right w:val="nil"/>
            </w:tcBorders>
            <w:shd w:val="clear" w:color="auto" w:fill="D8E9F1"/>
            <w:tcMar>
              <w:top w:w="0" w:type="dxa"/>
              <w:left w:w="100" w:type="dxa"/>
              <w:bottom w:w="0" w:type="dxa"/>
              <w:right w:w="100" w:type="dxa"/>
            </w:tcMar>
            <w:vAlign w:val="bottom"/>
          </w:tcPr>
          <w:p w14:paraId="3390D84E" w14:textId="77777777" w:rsidR="001B763B" w:rsidRDefault="00000000">
            <w:pPr>
              <w:spacing w:before="240"/>
              <w:jc w:val="right"/>
              <w:rPr>
                <w:rFonts w:eastAsia="Times New Roman"/>
                <w:b/>
                <w:bCs/>
              </w:rPr>
            </w:pPr>
            <w:r>
              <w:rPr>
                <w:rFonts w:eastAsia="Times New Roman"/>
                <w:b/>
                <w:bCs/>
              </w:rPr>
              <w:t>2.93463446</w:t>
            </w:r>
          </w:p>
        </w:tc>
        <w:tc>
          <w:tcPr>
            <w:tcW w:w="2355" w:type="dxa"/>
            <w:tcBorders>
              <w:top w:val="single" w:sz="8" w:space="0" w:color="8ABBD5"/>
              <w:left w:val="nil"/>
              <w:bottom w:val="nil"/>
              <w:right w:val="nil"/>
            </w:tcBorders>
            <w:shd w:val="clear" w:color="auto" w:fill="D8E9F1"/>
            <w:tcMar>
              <w:top w:w="0" w:type="dxa"/>
              <w:left w:w="100" w:type="dxa"/>
              <w:bottom w:w="0" w:type="dxa"/>
              <w:right w:w="100" w:type="dxa"/>
            </w:tcMar>
            <w:vAlign w:val="bottom"/>
          </w:tcPr>
          <w:p w14:paraId="3390D84F" w14:textId="77777777" w:rsidR="001B763B" w:rsidRDefault="00000000">
            <w:pPr>
              <w:spacing w:before="240"/>
              <w:jc w:val="right"/>
              <w:rPr>
                <w:rFonts w:eastAsia="Times New Roman"/>
                <w:b/>
                <w:bCs/>
              </w:rPr>
            </w:pPr>
            <w:r>
              <w:rPr>
                <w:rFonts w:eastAsia="Times New Roman"/>
                <w:b/>
                <w:bCs/>
              </w:rPr>
              <w:t>42307.44637</w:t>
            </w:r>
          </w:p>
        </w:tc>
      </w:tr>
    </w:tbl>
    <w:p w14:paraId="3390D851" w14:textId="77777777" w:rsidR="001B763B" w:rsidRDefault="001B763B">
      <w:pPr>
        <w:spacing w:after="200"/>
        <w:rPr>
          <w:rFonts w:eastAsia="Times New Roman"/>
          <w:b/>
          <w:bCs/>
          <w:sz w:val="34"/>
          <w:szCs w:val="34"/>
        </w:rPr>
      </w:pPr>
    </w:p>
    <w:p w14:paraId="3390D852" w14:textId="77777777" w:rsidR="001B763B" w:rsidRDefault="00000000">
      <w:pPr>
        <w:spacing w:before="240" w:after="240"/>
        <w:rPr>
          <w:rFonts w:eastAsia="Times New Roman"/>
          <w:b/>
          <w:bCs/>
          <w:sz w:val="36"/>
          <w:szCs w:val="36"/>
        </w:rPr>
      </w:pPr>
      <w:r>
        <w:rPr>
          <w:rFonts w:eastAsia="Times New Roman"/>
          <w:b/>
          <w:bCs/>
          <w:sz w:val="28"/>
          <w:szCs w:val="28"/>
        </w:rPr>
        <w:t xml:space="preserve">Correlation between call duration and customer satisfaction is </w:t>
      </w:r>
      <w:r>
        <w:rPr>
          <w:rFonts w:eastAsia="Times New Roman"/>
          <w:b/>
          <w:bCs/>
          <w:sz w:val="36"/>
          <w:szCs w:val="36"/>
        </w:rPr>
        <w:t>0.529802</w:t>
      </w:r>
    </w:p>
    <w:p w14:paraId="3390D853" w14:textId="77777777" w:rsidR="001B763B" w:rsidRDefault="00000000">
      <w:pPr>
        <w:spacing w:before="240" w:after="240"/>
        <w:rPr>
          <w:rFonts w:eastAsia="Times New Roman"/>
          <w:b/>
          <w:bCs/>
          <w:sz w:val="28"/>
          <w:szCs w:val="28"/>
        </w:rPr>
      </w:pPr>
      <w:r>
        <w:rPr>
          <w:rFonts w:eastAsia="Times New Roman"/>
          <w:b/>
          <w:bCs/>
          <w:sz w:val="28"/>
          <w:szCs w:val="28"/>
        </w:rPr>
        <w:t>Formula =CORREL Range of call duration , Range of Customer satisfaction</w:t>
      </w:r>
    </w:p>
    <w:p w14:paraId="3390D854" w14:textId="77777777" w:rsidR="001B763B" w:rsidRDefault="001B763B">
      <w:pPr>
        <w:spacing w:after="200"/>
        <w:rPr>
          <w:b/>
          <w:bCs/>
          <w:sz w:val="24"/>
          <w:szCs w:val="24"/>
        </w:rPr>
      </w:pPr>
    </w:p>
    <w:p w14:paraId="3390D855" w14:textId="77777777" w:rsidR="001B763B" w:rsidRDefault="00000000">
      <w:pPr>
        <w:spacing w:after="200"/>
        <w:rPr>
          <w:rFonts w:eastAsia="Times New Roman"/>
          <w:b/>
          <w:bCs/>
          <w:sz w:val="34"/>
          <w:szCs w:val="34"/>
        </w:rPr>
      </w:pPr>
      <w:r>
        <w:rPr>
          <w:rFonts w:eastAsia="Times New Roman"/>
          <w:b/>
          <w:bCs/>
          <w:sz w:val="34"/>
          <w:szCs w:val="34"/>
        </w:rPr>
        <w:t>12. Which guru has the highest and lowest customer satisfaction scores?</w:t>
      </w:r>
    </w:p>
    <w:p w14:paraId="3390D856" w14:textId="77777777" w:rsidR="001B763B" w:rsidRDefault="00000000">
      <w:pPr>
        <w:numPr>
          <w:ilvl w:val="0"/>
          <w:numId w:val="11"/>
        </w:numPr>
        <w:spacing w:after="200"/>
        <w:rPr>
          <w:rFonts w:eastAsia="Times New Roman"/>
          <w:sz w:val="34"/>
          <w:szCs w:val="34"/>
        </w:rPr>
      </w:pPr>
      <w:r>
        <w:rPr>
          <w:rFonts w:eastAsia="Times New Roman"/>
          <w:sz w:val="34"/>
          <w:szCs w:val="34"/>
        </w:rPr>
        <w:t>Guru with highest ratings</w:t>
      </w:r>
    </w:p>
    <w:p w14:paraId="3390D857" w14:textId="77777777" w:rsidR="001B763B" w:rsidRDefault="001B763B">
      <w:pPr>
        <w:spacing w:after="200"/>
        <w:rPr>
          <w:rFonts w:eastAsia="Times New Roman"/>
          <w:sz w:val="34"/>
          <w:szCs w:val="34"/>
        </w:rPr>
      </w:pPr>
    </w:p>
    <w:tbl>
      <w:tblPr>
        <w:tblStyle w:val="Style19"/>
        <w:tblW w:w="4636"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450"/>
        <w:gridCol w:w="2186"/>
      </w:tblGrid>
      <w:tr w:rsidR="001B763B" w14:paraId="3390D85A" w14:textId="77777777">
        <w:trPr>
          <w:trHeight w:val="455"/>
        </w:trPr>
        <w:tc>
          <w:tcPr>
            <w:tcW w:w="2450" w:type="dxa"/>
            <w:tcBorders>
              <w:top w:val="nil"/>
              <w:left w:val="nil"/>
              <w:bottom w:val="single" w:sz="8" w:space="0" w:color="8CB5F9"/>
              <w:right w:val="nil"/>
            </w:tcBorders>
            <w:shd w:val="clear" w:color="auto" w:fill="D9E7FD"/>
            <w:tcMar>
              <w:top w:w="100" w:type="dxa"/>
              <w:left w:w="100" w:type="dxa"/>
              <w:bottom w:w="100" w:type="dxa"/>
              <w:right w:w="100" w:type="dxa"/>
            </w:tcMar>
          </w:tcPr>
          <w:p w14:paraId="3390D858" w14:textId="77777777" w:rsidR="001B763B" w:rsidRDefault="00000000">
            <w:pPr>
              <w:spacing w:after="200"/>
              <w:rPr>
                <w:rFonts w:eastAsia="Times New Roman"/>
                <w:sz w:val="34"/>
                <w:szCs w:val="34"/>
              </w:rPr>
            </w:pPr>
            <w:r>
              <w:rPr>
                <w:b/>
                <w:bCs/>
                <w:sz w:val="20"/>
                <w:szCs w:val="20"/>
              </w:rPr>
              <w:t>Row Labels</w:t>
            </w:r>
          </w:p>
        </w:tc>
        <w:tc>
          <w:tcPr>
            <w:tcW w:w="2186" w:type="dxa"/>
            <w:tcBorders>
              <w:top w:val="nil"/>
              <w:left w:val="nil"/>
              <w:bottom w:val="single" w:sz="8" w:space="0" w:color="8CB5F9"/>
              <w:right w:val="nil"/>
            </w:tcBorders>
            <w:shd w:val="clear" w:color="auto" w:fill="D9E7FD"/>
            <w:tcMar>
              <w:top w:w="100" w:type="dxa"/>
              <w:left w:w="100" w:type="dxa"/>
              <w:bottom w:w="100" w:type="dxa"/>
              <w:right w:w="100" w:type="dxa"/>
            </w:tcMar>
          </w:tcPr>
          <w:p w14:paraId="3390D859" w14:textId="77777777" w:rsidR="001B763B" w:rsidRDefault="00000000">
            <w:pPr>
              <w:spacing w:after="200"/>
              <w:rPr>
                <w:rFonts w:eastAsia="Times New Roman"/>
                <w:sz w:val="34"/>
                <w:szCs w:val="34"/>
              </w:rPr>
            </w:pPr>
            <w:r>
              <w:rPr>
                <w:b/>
                <w:bCs/>
                <w:sz w:val="20"/>
                <w:szCs w:val="20"/>
              </w:rPr>
              <w:t>Average of rating</w:t>
            </w:r>
          </w:p>
        </w:tc>
      </w:tr>
      <w:tr w:rsidR="001B763B" w14:paraId="3390D85D" w14:textId="77777777">
        <w:trPr>
          <w:trHeight w:val="455"/>
        </w:trPr>
        <w:tc>
          <w:tcPr>
            <w:tcW w:w="2450" w:type="dxa"/>
            <w:tcBorders>
              <w:top w:val="nil"/>
              <w:left w:val="nil"/>
              <w:bottom w:val="nil"/>
              <w:right w:val="nil"/>
            </w:tcBorders>
            <w:tcMar>
              <w:top w:w="100" w:type="dxa"/>
              <w:left w:w="100" w:type="dxa"/>
              <w:bottom w:w="100" w:type="dxa"/>
              <w:right w:w="100" w:type="dxa"/>
            </w:tcMar>
          </w:tcPr>
          <w:p w14:paraId="3390D85B" w14:textId="77777777" w:rsidR="001B763B" w:rsidRDefault="00000000">
            <w:pPr>
              <w:spacing w:after="200"/>
              <w:rPr>
                <w:rFonts w:eastAsia="Times New Roman"/>
                <w:sz w:val="34"/>
                <w:szCs w:val="34"/>
              </w:rPr>
            </w:pPr>
            <w:r>
              <w:rPr>
                <w:rFonts w:eastAsia="Times New Roman"/>
                <w:sz w:val="34"/>
                <w:szCs w:val="34"/>
              </w:rPr>
              <w:t>Astro  Pujaa Rai</w:t>
            </w:r>
          </w:p>
        </w:tc>
        <w:tc>
          <w:tcPr>
            <w:tcW w:w="2186" w:type="dxa"/>
            <w:tcBorders>
              <w:top w:val="nil"/>
              <w:left w:val="nil"/>
              <w:bottom w:val="nil"/>
              <w:right w:val="nil"/>
            </w:tcBorders>
            <w:tcMar>
              <w:top w:w="100" w:type="dxa"/>
              <w:left w:w="100" w:type="dxa"/>
              <w:bottom w:w="100" w:type="dxa"/>
              <w:right w:w="100" w:type="dxa"/>
            </w:tcMar>
          </w:tcPr>
          <w:p w14:paraId="3390D85C" w14:textId="77777777" w:rsidR="001B763B" w:rsidRDefault="00000000">
            <w:pPr>
              <w:spacing w:after="200"/>
              <w:rPr>
                <w:rFonts w:eastAsia="Times New Roman"/>
                <w:sz w:val="34"/>
                <w:szCs w:val="34"/>
              </w:rPr>
            </w:pPr>
            <w:r>
              <w:rPr>
                <w:rFonts w:eastAsia="Times New Roman"/>
                <w:sz w:val="34"/>
                <w:szCs w:val="34"/>
              </w:rPr>
              <w:t>7.5</w:t>
            </w:r>
          </w:p>
        </w:tc>
      </w:tr>
      <w:tr w:rsidR="001B763B" w14:paraId="3390D860" w14:textId="77777777">
        <w:trPr>
          <w:trHeight w:val="455"/>
        </w:trPr>
        <w:tc>
          <w:tcPr>
            <w:tcW w:w="2450" w:type="dxa"/>
            <w:tcBorders>
              <w:top w:val="nil"/>
              <w:left w:val="nil"/>
              <w:bottom w:val="nil"/>
              <w:right w:val="nil"/>
            </w:tcBorders>
            <w:tcMar>
              <w:top w:w="100" w:type="dxa"/>
              <w:left w:w="100" w:type="dxa"/>
              <w:bottom w:w="100" w:type="dxa"/>
              <w:right w:w="100" w:type="dxa"/>
            </w:tcMar>
          </w:tcPr>
          <w:p w14:paraId="3390D85E" w14:textId="77777777" w:rsidR="001B763B" w:rsidRDefault="00000000">
            <w:pPr>
              <w:spacing w:after="200"/>
              <w:rPr>
                <w:rFonts w:eastAsia="Times New Roman"/>
                <w:sz w:val="34"/>
                <w:szCs w:val="34"/>
              </w:rPr>
            </w:pPr>
            <w:r>
              <w:rPr>
                <w:rFonts w:eastAsia="Times New Roman"/>
                <w:sz w:val="34"/>
                <w:szCs w:val="34"/>
              </w:rPr>
              <w:t>Astro  Saraswat</w:t>
            </w:r>
          </w:p>
        </w:tc>
        <w:tc>
          <w:tcPr>
            <w:tcW w:w="2186" w:type="dxa"/>
            <w:tcBorders>
              <w:top w:val="nil"/>
              <w:left w:val="nil"/>
              <w:bottom w:val="nil"/>
              <w:right w:val="nil"/>
            </w:tcBorders>
            <w:tcMar>
              <w:top w:w="100" w:type="dxa"/>
              <w:left w:w="100" w:type="dxa"/>
              <w:bottom w:w="100" w:type="dxa"/>
              <w:right w:w="100" w:type="dxa"/>
            </w:tcMar>
          </w:tcPr>
          <w:p w14:paraId="3390D85F" w14:textId="77777777" w:rsidR="001B763B" w:rsidRDefault="00000000">
            <w:pPr>
              <w:spacing w:after="200"/>
              <w:rPr>
                <w:rFonts w:eastAsia="Times New Roman"/>
                <w:sz w:val="34"/>
                <w:szCs w:val="34"/>
              </w:rPr>
            </w:pPr>
            <w:r>
              <w:rPr>
                <w:rFonts w:eastAsia="Times New Roman"/>
                <w:sz w:val="34"/>
                <w:szCs w:val="34"/>
              </w:rPr>
              <w:t>5.611111111</w:t>
            </w:r>
          </w:p>
        </w:tc>
      </w:tr>
      <w:tr w:rsidR="001B763B" w14:paraId="3390D863" w14:textId="77777777">
        <w:trPr>
          <w:trHeight w:val="455"/>
        </w:trPr>
        <w:tc>
          <w:tcPr>
            <w:tcW w:w="2450" w:type="dxa"/>
            <w:tcBorders>
              <w:top w:val="nil"/>
              <w:left w:val="nil"/>
              <w:bottom w:val="nil"/>
              <w:right w:val="nil"/>
            </w:tcBorders>
            <w:tcMar>
              <w:top w:w="100" w:type="dxa"/>
              <w:left w:w="100" w:type="dxa"/>
              <w:bottom w:w="100" w:type="dxa"/>
              <w:right w:w="100" w:type="dxa"/>
            </w:tcMar>
          </w:tcPr>
          <w:p w14:paraId="3390D861" w14:textId="77777777" w:rsidR="001B763B" w:rsidRDefault="00000000">
            <w:pPr>
              <w:spacing w:after="200"/>
              <w:rPr>
                <w:rFonts w:eastAsia="Times New Roman"/>
                <w:sz w:val="34"/>
                <w:szCs w:val="34"/>
              </w:rPr>
            </w:pPr>
            <w:r>
              <w:rPr>
                <w:rFonts w:eastAsia="Times New Roman"/>
                <w:sz w:val="34"/>
                <w:szCs w:val="34"/>
              </w:rPr>
              <w:t>Astro  Trisha</w:t>
            </w:r>
          </w:p>
        </w:tc>
        <w:tc>
          <w:tcPr>
            <w:tcW w:w="2186" w:type="dxa"/>
            <w:tcBorders>
              <w:top w:val="nil"/>
              <w:left w:val="nil"/>
              <w:bottom w:val="nil"/>
              <w:right w:val="nil"/>
            </w:tcBorders>
            <w:tcMar>
              <w:top w:w="100" w:type="dxa"/>
              <w:left w:w="100" w:type="dxa"/>
              <w:bottom w:w="100" w:type="dxa"/>
              <w:right w:w="100" w:type="dxa"/>
            </w:tcMar>
          </w:tcPr>
          <w:p w14:paraId="3390D862" w14:textId="77777777" w:rsidR="001B763B" w:rsidRDefault="00000000">
            <w:pPr>
              <w:spacing w:after="200"/>
              <w:rPr>
                <w:rFonts w:eastAsia="Times New Roman"/>
                <w:sz w:val="34"/>
                <w:szCs w:val="34"/>
              </w:rPr>
            </w:pPr>
            <w:r>
              <w:rPr>
                <w:rFonts w:eastAsia="Times New Roman"/>
                <w:sz w:val="34"/>
                <w:szCs w:val="34"/>
              </w:rPr>
              <w:t>5.424324324</w:t>
            </w:r>
          </w:p>
        </w:tc>
      </w:tr>
      <w:tr w:rsidR="001B763B" w14:paraId="3390D866" w14:textId="77777777">
        <w:trPr>
          <w:trHeight w:val="455"/>
        </w:trPr>
        <w:tc>
          <w:tcPr>
            <w:tcW w:w="2450" w:type="dxa"/>
            <w:tcBorders>
              <w:top w:val="nil"/>
              <w:left w:val="nil"/>
              <w:bottom w:val="nil"/>
              <w:right w:val="nil"/>
            </w:tcBorders>
            <w:tcMar>
              <w:top w:w="100" w:type="dxa"/>
              <w:left w:w="100" w:type="dxa"/>
              <w:bottom w:w="100" w:type="dxa"/>
              <w:right w:w="100" w:type="dxa"/>
            </w:tcMar>
          </w:tcPr>
          <w:p w14:paraId="3390D864" w14:textId="77777777" w:rsidR="001B763B" w:rsidRDefault="00000000">
            <w:pPr>
              <w:spacing w:after="200"/>
              <w:rPr>
                <w:rFonts w:eastAsia="Times New Roman"/>
                <w:sz w:val="34"/>
                <w:szCs w:val="34"/>
              </w:rPr>
            </w:pPr>
            <w:r>
              <w:rPr>
                <w:rFonts w:eastAsia="Times New Roman"/>
                <w:sz w:val="34"/>
                <w:szCs w:val="34"/>
              </w:rPr>
              <w:t>Astro Manish S</w:t>
            </w:r>
          </w:p>
        </w:tc>
        <w:tc>
          <w:tcPr>
            <w:tcW w:w="2186" w:type="dxa"/>
            <w:tcBorders>
              <w:top w:val="nil"/>
              <w:left w:val="nil"/>
              <w:bottom w:val="nil"/>
              <w:right w:val="nil"/>
            </w:tcBorders>
            <w:tcMar>
              <w:top w:w="100" w:type="dxa"/>
              <w:left w:w="100" w:type="dxa"/>
              <w:bottom w:w="100" w:type="dxa"/>
              <w:right w:w="100" w:type="dxa"/>
            </w:tcMar>
          </w:tcPr>
          <w:p w14:paraId="3390D865" w14:textId="77777777" w:rsidR="001B763B" w:rsidRDefault="00000000">
            <w:pPr>
              <w:spacing w:after="200"/>
              <w:rPr>
                <w:rFonts w:eastAsia="Times New Roman"/>
                <w:sz w:val="34"/>
                <w:szCs w:val="34"/>
              </w:rPr>
            </w:pPr>
            <w:r>
              <w:rPr>
                <w:rFonts w:eastAsia="Times New Roman"/>
                <w:sz w:val="34"/>
                <w:szCs w:val="34"/>
              </w:rPr>
              <w:t>5.048780488</w:t>
            </w:r>
          </w:p>
        </w:tc>
      </w:tr>
      <w:tr w:rsidR="001B763B" w14:paraId="3390D869" w14:textId="77777777">
        <w:trPr>
          <w:trHeight w:val="455"/>
        </w:trPr>
        <w:tc>
          <w:tcPr>
            <w:tcW w:w="2450" w:type="dxa"/>
            <w:tcBorders>
              <w:top w:val="nil"/>
              <w:left w:val="nil"/>
              <w:bottom w:val="nil"/>
              <w:right w:val="nil"/>
            </w:tcBorders>
            <w:tcMar>
              <w:top w:w="100" w:type="dxa"/>
              <w:left w:w="100" w:type="dxa"/>
              <w:bottom w:w="100" w:type="dxa"/>
              <w:right w:w="100" w:type="dxa"/>
            </w:tcMar>
          </w:tcPr>
          <w:p w14:paraId="3390D867" w14:textId="77777777" w:rsidR="001B763B" w:rsidRDefault="00000000">
            <w:pPr>
              <w:spacing w:after="200"/>
              <w:rPr>
                <w:rFonts w:eastAsia="Times New Roman"/>
                <w:sz w:val="34"/>
                <w:szCs w:val="34"/>
              </w:rPr>
            </w:pPr>
            <w:r>
              <w:rPr>
                <w:rFonts w:eastAsia="Times New Roman"/>
                <w:sz w:val="34"/>
                <w:szCs w:val="34"/>
              </w:rPr>
              <w:t>Astro Reema</w:t>
            </w:r>
          </w:p>
        </w:tc>
        <w:tc>
          <w:tcPr>
            <w:tcW w:w="2186" w:type="dxa"/>
            <w:tcBorders>
              <w:top w:val="nil"/>
              <w:left w:val="nil"/>
              <w:bottom w:val="nil"/>
              <w:right w:val="nil"/>
            </w:tcBorders>
            <w:tcMar>
              <w:top w:w="100" w:type="dxa"/>
              <w:left w:w="100" w:type="dxa"/>
              <w:bottom w:w="100" w:type="dxa"/>
              <w:right w:w="100" w:type="dxa"/>
            </w:tcMar>
          </w:tcPr>
          <w:p w14:paraId="3390D868" w14:textId="77777777" w:rsidR="001B763B" w:rsidRDefault="00000000">
            <w:pPr>
              <w:spacing w:after="200"/>
              <w:rPr>
                <w:rFonts w:eastAsia="Times New Roman"/>
                <w:sz w:val="34"/>
                <w:szCs w:val="34"/>
              </w:rPr>
            </w:pPr>
            <w:r>
              <w:rPr>
                <w:rFonts w:eastAsia="Times New Roman"/>
                <w:sz w:val="34"/>
                <w:szCs w:val="34"/>
              </w:rPr>
              <w:t>5.9</w:t>
            </w:r>
          </w:p>
        </w:tc>
      </w:tr>
      <w:tr w:rsidR="001B763B" w14:paraId="3390D86C" w14:textId="77777777">
        <w:trPr>
          <w:trHeight w:val="455"/>
        </w:trPr>
        <w:tc>
          <w:tcPr>
            <w:tcW w:w="2450" w:type="dxa"/>
            <w:tcBorders>
              <w:top w:val="nil"/>
              <w:left w:val="nil"/>
              <w:bottom w:val="nil"/>
              <w:right w:val="nil"/>
            </w:tcBorders>
            <w:tcMar>
              <w:top w:w="100" w:type="dxa"/>
              <w:left w:w="100" w:type="dxa"/>
              <w:bottom w:w="100" w:type="dxa"/>
              <w:right w:w="100" w:type="dxa"/>
            </w:tcMar>
          </w:tcPr>
          <w:p w14:paraId="3390D86A" w14:textId="77777777" w:rsidR="001B763B" w:rsidRDefault="00000000">
            <w:pPr>
              <w:spacing w:after="200"/>
              <w:rPr>
                <w:rFonts w:eastAsia="Times New Roman"/>
                <w:sz w:val="34"/>
                <w:szCs w:val="34"/>
              </w:rPr>
            </w:pPr>
            <w:r>
              <w:rPr>
                <w:rFonts w:eastAsia="Times New Roman"/>
                <w:sz w:val="34"/>
                <w:szCs w:val="34"/>
              </w:rPr>
              <w:t>Daljit Kaur</w:t>
            </w:r>
          </w:p>
        </w:tc>
        <w:tc>
          <w:tcPr>
            <w:tcW w:w="2186" w:type="dxa"/>
            <w:tcBorders>
              <w:top w:val="nil"/>
              <w:left w:val="nil"/>
              <w:bottom w:val="nil"/>
              <w:right w:val="nil"/>
            </w:tcBorders>
            <w:tcMar>
              <w:top w:w="100" w:type="dxa"/>
              <w:left w:w="100" w:type="dxa"/>
              <w:bottom w:w="100" w:type="dxa"/>
              <w:right w:w="100" w:type="dxa"/>
            </w:tcMar>
          </w:tcPr>
          <w:p w14:paraId="3390D86B" w14:textId="77777777" w:rsidR="001B763B" w:rsidRDefault="00000000">
            <w:pPr>
              <w:spacing w:after="200"/>
              <w:rPr>
                <w:rFonts w:eastAsia="Times New Roman"/>
                <w:sz w:val="34"/>
                <w:szCs w:val="34"/>
              </w:rPr>
            </w:pPr>
            <w:r>
              <w:rPr>
                <w:rFonts w:eastAsia="Times New Roman"/>
                <w:sz w:val="34"/>
                <w:szCs w:val="34"/>
              </w:rPr>
              <w:t>5.945945946</w:t>
            </w:r>
          </w:p>
        </w:tc>
      </w:tr>
      <w:tr w:rsidR="001B763B" w14:paraId="3390D86F" w14:textId="77777777">
        <w:trPr>
          <w:trHeight w:val="455"/>
        </w:trPr>
        <w:tc>
          <w:tcPr>
            <w:tcW w:w="2450" w:type="dxa"/>
            <w:tcBorders>
              <w:top w:val="nil"/>
              <w:left w:val="nil"/>
              <w:bottom w:val="nil"/>
              <w:right w:val="nil"/>
            </w:tcBorders>
            <w:tcMar>
              <w:top w:w="100" w:type="dxa"/>
              <w:left w:w="100" w:type="dxa"/>
              <w:bottom w:w="100" w:type="dxa"/>
              <w:right w:w="100" w:type="dxa"/>
            </w:tcMar>
          </w:tcPr>
          <w:p w14:paraId="3390D86D" w14:textId="77777777" w:rsidR="001B763B" w:rsidRDefault="00000000">
            <w:pPr>
              <w:spacing w:after="200"/>
              <w:rPr>
                <w:rFonts w:eastAsia="Times New Roman"/>
                <w:sz w:val="34"/>
                <w:szCs w:val="34"/>
              </w:rPr>
            </w:pPr>
            <w:r>
              <w:rPr>
                <w:rFonts w:eastAsia="Times New Roman"/>
                <w:sz w:val="34"/>
                <w:szCs w:val="34"/>
              </w:rPr>
              <w:lastRenderedPageBreak/>
              <w:t>Tarot  Ankita</w:t>
            </w:r>
          </w:p>
        </w:tc>
        <w:tc>
          <w:tcPr>
            <w:tcW w:w="2186" w:type="dxa"/>
            <w:tcBorders>
              <w:top w:val="nil"/>
              <w:left w:val="nil"/>
              <w:bottom w:val="nil"/>
              <w:right w:val="nil"/>
            </w:tcBorders>
            <w:tcMar>
              <w:top w:w="100" w:type="dxa"/>
              <w:left w:w="100" w:type="dxa"/>
              <w:bottom w:w="100" w:type="dxa"/>
              <w:right w:w="100" w:type="dxa"/>
            </w:tcMar>
          </w:tcPr>
          <w:p w14:paraId="3390D86E" w14:textId="77777777" w:rsidR="001B763B" w:rsidRDefault="00000000">
            <w:pPr>
              <w:spacing w:after="200"/>
              <w:rPr>
                <w:rFonts w:eastAsia="Times New Roman"/>
                <w:sz w:val="34"/>
                <w:szCs w:val="34"/>
              </w:rPr>
            </w:pPr>
            <w:r>
              <w:rPr>
                <w:rFonts w:eastAsia="Times New Roman"/>
                <w:sz w:val="34"/>
                <w:szCs w:val="34"/>
              </w:rPr>
              <w:t>5.75</w:t>
            </w:r>
          </w:p>
        </w:tc>
      </w:tr>
      <w:tr w:rsidR="001B763B" w14:paraId="3390D872" w14:textId="77777777">
        <w:trPr>
          <w:trHeight w:val="695"/>
        </w:trPr>
        <w:tc>
          <w:tcPr>
            <w:tcW w:w="2450" w:type="dxa"/>
            <w:tcBorders>
              <w:top w:val="nil"/>
              <w:left w:val="nil"/>
              <w:bottom w:val="nil"/>
              <w:right w:val="nil"/>
            </w:tcBorders>
            <w:tcMar>
              <w:top w:w="100" w:type="dxa"/>
              <w:left w:w="100" w:type="dxa"/>
              <w:bottom w:w="100" w:type="dxa"/>
              <w:right w:w="100" w:type="dxa"/>
            </w:tcMar>
          </w:tcPr>
          <w:p w14:paraId="3390D870" w14:textId="77777777" w:rsidR="001B763B" w:rsidRDefault="00000000">
            <w:pPr>
              <w:spacing w:after="200"/>
              <w:rPr>
                <w:rFonts w:eastAsia="Times New Roman"/>
                <w:sz w:val="34"/>
                <w:szCs w:val="34"/>
              </w:rPr>
            </w:pPr>
            <w:r>
              <w:rPr>
                <w:rFonts w:eastAsia="Times New Roman"/>
                <w:sz w:val="34"/>
                <w:szCs w:val="34"/>
              </w:rPr>
              <w:t>Tarot  Diva Poonam</w:t>
            </w:r>
          </w:p>
        </w:tc>
        <w:tc>
          <w:tcPr>
            <w:tcW w:w="2186" w:type="dxa"/>
            <w:tcBorders>
              <w:top w:val="nil"/>
              <w:left w:val="nil"/>
              <w:bottom w:val="nil"/>
              <w:right w:val="nil"/>
            </w:tcBorders>
            <w:tcMar>
              <w:top w:w="100" w:type="dxa"/>
              <w:left w:w="100" w:type="dxa"/>
              <w:bottom w:w="100" w:type="dxa"/>
              <w:right w:w="100" w:type="dxa"/>
            </w:tcMar>
          </w:tcPr>
          <w:p w14:paraId="3390D871" w14:textId="77777777" w:rsidR="001B763B" w:rsidRDefault="00000000">
            <w:pPr>
              <w:spacing w:after="200"/>
              <w:rPr>
                <w:rFonts w:eastAsia="Times New Roman"/>
                <w:sz w:val="34"/>
                <w:szCs w:val="34"/>
              </w:rPr>
            </w:pPr>
            <w:r>
              <w:rPr>
                <w:rFonts w:eastAsia="Times New Roman"/>
                <w:sz w:val="34"/>
                <w:szCs w:val="34"/>
              </w:rPr>
              <w:t>5.462686567</w:t>
            </w:r>
          </w:p>
        </w:tc>
      </w:tr>
      <w:tr w:rsidR="001B763B" w14:paraId="3390D875" w14:textId="77777777">
        <w:trPr>
          <w:trHeight w:val="455"/>
        </w:trPr>
        <w:tc>
          <w:tcPr>
            <w:tcW w:w="2450" w:type="dxa"/>
            <w:tcBorders>
              <w:top w:val="nil"/>
              <w:left w:val="nil"/>
              <w:bottom w:val="nil"/>
              <w:right w:val="nil"/>
            </w:tcBorders>
            <w:tcMar>
              <w:top w:w="100" w:type="dxa"/>
              <w:left w:w="100" w:type="dxa"/>
              <w:bottom w:w="100" w:type="dxa"/>
              <w:right w:w="100" w:type="dxa"/>
            </w:tcMar>
          </w:tcPr>
          <w:p w14:paraId="3390D873" w14:textId="77777777" w:rsidR="001B763B" w:rsidRDefault="00000000">
            <w:pPr>
              <w:spacing w:after="200"/>
              <w:rPr>
                <w:rFonts w:eastAsia="Times New Roman"/>
                <w:sz w:val="34"/>
                <w:szCs w:val="34"/>
              </w:rPr>
            </w:pPr>
            <w:r>
              <w:rPr>
                <w:rFonts w:eastAsia="Times New Roman"/>
                <w:sz w:val="34"/>
                <w:szCs w:val="34"/>
              </w:rPr>
              <w:t>Tarot  Mystical</w:t>
            </w:r>
          </w:p>
        </w:tc>
        <w:tc>
          <w:tcPr>
            <w:tcW w:w="2186" w:type="dxa"/>
            <w:tcBorders>
              <w:top w:val="nil"/>
              <w:left w:val="nil"/>
              <w:bottom w:val="nil"/>
              <w:right w:val="nil"/>
            </w:tcBorders>
            <w:tcMar>
              <w:top w:w="100" w:type="dxa"/>
              <w:left w:w="100" w:type="dxa"/>
              <w:bottom w:w="100" w:type="dxa"/>
              <w:right w:w="100" w:type="dxa"/>
            </w:tcMar>
          </w:tcPr>
          <w:p w14:paraId="3390D874" w14:textId="77777777" w:rsidR="001B763B" w:rsidRDefault="00000000">
            <w:pPr>
              <w:spacing w:after="200"/>
              <w:rPr>
                <w:rFonts w:eastAsia="Times New Roman"/>
                <w:sz w:val="34"/>
                <w:szCs w:val="34"/>
              </w:rPr>
            </w:pPr>
            <w:r>
              <w:rPr>
                <w:rFonts w:eastAsia="Times New Roman"/>
                <w:sz w:val="34"/>
                <w:szCs w:val="34"/>
              </w:rPr>
              <w:t>7.5</w:t>
            </w:r>
          </w:p>
        </w:tc>
      </w:tr>
      <w:tr w:rsidR="001B763B" w14:paraId="3390D878" w14:textId="77777777">
        <w:trPr>
          <w:trHeight w:val="455"/>
        </w:trPr>
        <w:tc>
          <w:tcPr>
            <w:tcW w:w="2450" w:type="dxa"/>
            <w:tcBorders>
              <w:top w:val="nil"/>
              <w:left w:val="nil"/>
              <w:bottom w:val="nil"/>
              <w:right w:val="nil"/>
            </w:tcBorders>
            <w:tcMar>
              <w:top w:w="100" w:type="dxa"/>
              <w:left w:w="100" w:type="dxa"/>
              <w:bottom w:w="100" w:type="dxa"/>
              <w:right w:w="100" w:type="dxa"/>
            </w:tcMar>
          </w:tcPr>
          <w:p w14:paraId="3390D876" w14:textId="77777777" w:rsidR="001B763B" w:rsidRDefault="00000000">
            <w:pPr>
              <w:spacing w:after="200"/>
              <w:rPr>
                <w:rFonts w:eastAsia="Times New Roman"/>
                <w:sz w:val="34"/>
                <w:szCs w:val="34"/>
              </w:rPr>
            </w:pPr>
            <w:r>
              <w:rPr>
                <w:rFonts w:eastAsia="Times New Roman"/>
                <w:sz w:val="34"/>
                <w:szCs w:val="34"/>
              </w:rPr>
              <w:t>Tarot  Oormika</w:t>
            </w:r>
          </w:p>
        </w:tc>
        <w:tc>
          <w:tcPr>
            <w:tcW w:w="2186" w:type="dxa"/>
            <w:tcBorders>
              <w:top w:val="nil"/>
              <w:left w:val="nil"/>
              <w:bottom w:val="nil"/>
              <w:right w:val="nil"/>
            </w:tcBorders>
            <w:tcMar>
              <w:top w:w="100" w:type="dxa"/>
              <w:left w:w="100" w:type="dxa"/>
              <w:bottom w:w="100" w:type="dxa"/>
              <w:right w:w="100" w:type="dxa"/>
            </w:tcMar>
          </w:tcPr>
          <w:p w14:paraId="3390D877" w14:textId="77777777" w:rsidR="001B763B" w:rsidRDefault="00000000">
            <w:pPr>
              <w:spacing w:after="200"/>
              <w:rPr>
                <w:rFonts w:eastAsia="Times New Roman"/>
                <w:sz w:val="34"/>
                <w:szCs w:val="34"/>
              </w:rPr>
            </w:pPr>
            <w:r>
              <w:rPr>
                <w:rFonts w:eastAsia="Times New Roman"/>
                <w:sz w:val="34"/>
                <w:szCs w:val="34"/>
              </w:rPr>
              <w:t>5.4</w:t>
            </w:r>
          </w:p>
        </w:tc>
      </w:tr>
      <w:tr w:rsidR="001B763B" w14:paraId="3390D87B" w14:textId="77777777">
        <w:trPr>
          <w:trHeight w:val="455"/>
        </w:trPr>
        <w:tc>
          <w:tcPr>
            <w:tcW w:w="2450" w:type="dxa"/>
            <w:tcBorders>
              <w:top w:val="single" w:sz="8" w:space="0" w:color="8CB5F9"/>
              <w:left w:val="nil"/>
              <w:bottom w:val="nil"/>
              <w:right w:val="nil"/>
            </w:tcBorders>
            <w:shd w:val="clear" w:color="auto" w:fill="D9E7FD"/>
            <w:tcMar>
              <w:top w:w="100" w:type="dxa"/>
              <w:left w:w="100" w:type="dxa"/>
              <w:bottom w:w="100" w:type="dxa"/>
              <w:right w:w="100" w:type="dxa"/>
            </w:tcMar>
          </w:tcPr>
          <w:p w14:paraId="3390D879" w14:textId="77777777" w:rsidR="001B763B" w:rsidRDefault="00000000">
            <w:pPr>
              <w:spacing w:after="200"/>
              <w:rPr>
                <w:rFonts w:eastAsia="Times New Roman"/>
                <w:sz w:val="34"/>
                <w:szCs w:val="34"/>
              </w:rPr>
            </w:pPr>
            <w:r>
              <w:rPr>
                <w:b/>
                <w:bCs/>
                <w:sz w:val="20"/>
                <w:szCs w:val="20"/>
              </w:rPr>
              <w:t>Grand Total</w:t>
            </w:r>
          </w:p>
        </w:tc>
        <w:tc>
          <w:tcPr>
            <w:tcW w:w="2186" w:type="dxa"/>
            <w:tcBorders>
              <w:top w:val="single" w:sz="8" w:space="0" w:color="8CB5F9"/>
              <w:left w:val="nil"/>
              <w:bottom w:val="nil"/>
              <w:right w:val="nil"/>
            </w:tcBorders>
            <w:shd w:val="clear" w:color="auto" w:fill="D9E7FD"/>
            <w:tcMar>
              <w:top w:w="100" w:type="dxa"/>
              <w:left w:w="100" w:type="dxa"/>
              <w:bottom w:w="100" w:type="dxa"/>
              <w:right w:w="100" w:type="dxa"/>
            </w:tcMar>
          </w:tcPr>
          <w:p w14:paraId="3390D87A" w14:textId="77777777" w:rsidR="001B763B" w:rsidRDefault="00000000">
            <w:pPr>
              <w:spacing w:after="200"/>
              <w:rPr>
                <w:rFonts w:eastAsia="Times New Roman"/>
                <w:sz w:val="34"/>
                <w:szCs w:val="34"/>
              </w:rPr>
            </w:pPr>
            <w:r>
              <w:rPr>
                <w:b/>
                <w:bCs/>
                <w:sz w:val="20"/>
                <w:szCs w:val="20"/>
              </w:rPr>
              <w:t>5.523809524</w:t>
            </w:r>
          </w:p>
        </w:tc>
      </w:tr>
    </w:tbl>
    <w:p w14:paraId="3390D87C" w14:textId="77777777" w:rsidR="001B763B" w:rsidRDefault="00000000">
      <w:pPr>
        <w:numPr>
          <w:ilvl w:val="0"/>
          <w:numId w:val="12"/>
        </w:numPr>
        <w:spacing w:after="200"/>
        <w:rPr>
          <w:rFonts w:eastAsia="Times New Roman"/>
          <w:sz w:val="34"/>
          <w:szCs w:val="34"/>
        </w:rPr>
      </w:pPr>
      <w:r>
        <w:rPr>
          <w:rFonts w:eastAsia="Times New Roman"/>
          <w:sz w:val="34"/>
          <w:szCs w:val="34"/>
        </w:rPr>
        <w:t>Guru with lowest ratings</w:t>
      </w:r>
    </w:p>
    <w:p w14:paraId="3390D87D" w14:textId="77777777" w:rsidR="001B763B" w:rsidRDefault="001B763B">
      <w:pPr>
        <w:spacing w:after="200"/>
        <w:rPr>
          <w:rFonts w:eastAsia="Times New Roman"/>
          <w:sz w:val="30"/>
          <w:szCs w:val="30"/>
        </w:rPr>
      </w:pPr>
    </w:p>
    <w:tbl>
      <w:tblPr>
        <w:tblStyle w:val="Style20"/>
        <w:tblW w:w="386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80"/>
        <w:gridCol w:w="1985"/>
      </w:tblGrid>
      <w:tr w:rsidR="001B763B" w14:paraId="3390D880" w14:textId="77777777">
        <w:trPr>
          <w:trHeight w:val="455"/>
        </w:trPr>
        <w:tc>
          <w:tcPr>
            <w:tcW w:w="1880" w:type="dxa"/>
            <w:tcBorders>
              <w:top w:val="nil"/>
              <w:left w:val="nil"/>
              <w:bottom w:val="single" w:sz="8" w:space="0" w:color="8CB5F9"/>
              <w:right w:val="nil"/>
            </w:tcBorders>
            <w:shd w:val="clear" w:color="auto" w:fill="D9E7FD"/>
            <w:tcMar>
              <w:top w:w="100" w:type="dxa"/>
              <w:left w:w="100" w:type="dxa"/>
              <w:bottom w:w="100" w:type="dxa"/>
              <w:right w:w="100" w:type="dxa"/>
            </w:tcMar>
          </w:tcPr>
          <w:p w14:paraId="3390D87E" w14:textId="77777777" w:rsidR="001B763B" w:rsidRDefault="00000000">
            <w:pPr>
              <w:spacing w:after="200"/>
              <w:rPr>
                <w:rFonts w:eastAsia="Times New Roman"/>
                <w:sz w:val="30"/>
                <w:szCs w:val="30"/>
              </w:rPr>
            </w:pPr>
            <w:r>
              <w:rPr>
                <w:b/>
                <w:bCs/>
                <w:sz w:val="20"/>
                <w:szCs w:val="20"/>
              </w:rPr>
              <w:t>Row Labels</w:t>
            </w:r>
          </w:p>
        </w:tc>
        <w:tc>
          <w:tcPr>
            <w:tcW w:w="1985" w:type="dxa"/>
            <w:tcBorders>
              <w:top w:val="nil"/>
              <w:left w:val="nil"/>
              <w:bottom w:val="single" w:sz="8" w:space="0" w:color="8CB5F9"/>
              <w:right w:val="nil"/>
            </w:tcBorders>
            <w:shd w:val="clear" w:color="auto" w:fill="D9E7FD"/>
            <w:tcMar>
              <w:top w:w="100" w:type="dxa"/>
              <w:left w:w="100" w:type="dxa"/>
              <w:bottom w:w="100" w:type="dxa"/>
              <w:right w:w="100" w:type="dxa"/>
            </w:tcMar>
          </w:tcPr>
          <w:p w14:paraId="3390D87F" w14:textId="77777777" w:rsidR="001B763B" w:rsidRDefault="00000000">
            <w:pPr>
              <w:spacing w:after="200"/>
              <w:rPr>
                <w:rFonts w:eastAsia="Times New Roman"/>
                <w:sz w:val="30"/>
                <w:szCs w:val="30"/>
              </w:rPr>
            </w:pPr>
            <w:r>
              <w:rPr>
                <w:b/>
                <w:bCs/>
                <w:sz w:val="20"/>
                <w:szCs w:val="20"/>
              </w:rPr>
              <w:t>Average of rating</w:t>
            </w:r>
          </w:p>
        </w:tc>
      </w:tr>
      <w:tr w:rsidR="001B763B" w14:paraId="3390D883" w14:textId="77777777">
        <w:trPr>
          <w:trHeight w:val="710"/>
        </w:trPr>
        <w:tc>
          <w:tcPr>
            <w:tcW w:w="1880" w:type="dxa"/>
            <w:tcBorders>
              <w:top w:val="nil"/>
              <w:left w:val="nil"/>
              <w:bottom w:val="nil"/>
              <w:right w:val="nil"/>
            </w:tcBorders>
            <w:tcMar>
              <w:top w:w="100" w:type="dxa"/>
              <w:left w:w="100" w:type="dxa"/>
              <w:bottom w:w="100" w:type="dxa"/>
              <w:right w:w="100" w:type="dxa"/>
            </w:tcMar>
          </w:tcPr>
          <w:p w14:paraId="3390D881" w14:textId="77777777" w:rsidR="001B763B" w:rsidRDefault="00000000">
            <w:pPr>
              <w:spacing w:after="200"/>
              <w:rPr>
                <w:rFonts w:eastAsia="Times New Roman"/>
                <w:sz w:val="30"/>
                <w:szCs w:val="30"/>
              </w:rPr>
            </w:pPr>
            <w:r>
              <w:rPr>
                <w:rFonts w:eastAsia="Times New Roman"/>
                <w:sz w:val="30"/>
                <w:szCs w:val="30"/>
              </w:rPr>
              <w:t>Acharya Divyansh</w:t>
            </w:r>
          </w:p>
        </w:tc>
        <w:tc>
          <w:tcPr>
            <w:tcW w:w="1985" w:type="dxa"/>
            <w:tcBorders>
              <w:top w:val="nil"/>
              <w:left w:val="nil"/>
              <w:bottom w:val="nil"/>
              <w:right w:val="nil"/>
            </w:tcBorders>
            <w:tcMar>
              <w:top w:w="100" w:type="dxa"/>
              <w:left w:w="100" w:type="dxa"/>
              <w:bottom w:w="100" w:type="dxa"/>
              <w:right w:w="100" w:type="dxa"/>
            </w:tcMar>
          </w:tcPr>
          <w:p w14:paraId="3390D882" w14:textId="77777777" w:rsidR="001B763B" w:rsidRDefault="00000000">
            <w:pPr>
              <w:spacing w:after="200"/>
              <w:rPr>
                <w:rFonts w:eastAsia="Times New Roman"/>
                <w:sz w:val="30"/>
                <w:szCs w:val="30"/>
              </w:rPr>
            </w:pPr>
            <w:r>
              <w:rPr>
                <w:rFonts w:eastAsia="Times New Roman"/>
                <w:sz w:val="30"/>
                <w:szCs w:val="30"/>
              </w:rPr>
              <w:t>0.387387387</w:t>
            </w:r>
          </w:p>
        </w:tc>
      </w:tr>
      <w:tr w:rsidR="001B763B" w14:paraId="3390D886" w14:textId="77777777">
        <w:trPr>
          <w:trHeight w:val="455"/>
        </w:trPr>
        <w:tc>
          <w:tcPr>
            <w:tcW w:w="1880" w:type="dxa"/>
            <w:tcBorders>
              <w:top w:val="nil"/>
              <w:left w:val="nil"/>
              <w:bottom w:val="nil"/>
              <w:right w:val="nil"/>
            </w:tcBorders>
            <w:tcMar>
              <w:top w:w="100" w:type="dxa"/>
              <w:left w:w="100" w:type="dxa"/>
              <w:bottom w:w="100" w:type="dxa"/>
              <w:right w:w="100" w:type="dxa"/>
            </w:tcMar>
          </w:tcPr>
          <w:p w14:paraId="3390D884" w14:textId="77777777" w:rsidR="001B763B" w:rsidRDefault="00000000">
            <w:pPr>
              <w:spacing w:after="200"/>
              <w:rPr>
                <w:rFonts w:eastAsia="Times New Roman"/>
                <w:sz w:val="30"/>
                <w:szCs w:val="30"/>
              </w:rPr>
            </w:pPr>
            <w:r>
              <w:rPr>
                <w:rFonts w:eastAsia="Times New Roman"/>
                <w:sz w:val="30"/>
                <w:szCs w:val="30"/>
              </w:rPr>
              <w:t>Astro  Aditya</w:t>
            </w:r>
          </w:p>
        </w:tc>
        <w:tc>
          <w:tcPr>
            <w:tcW w:w="1985" w:type="dxa"/>
            <w:tcBorders>
              <w:top w:val="nil"/>
              <w:left w:val="nil"/>
              <w:bottom w:val="nil"/>
              <w:right w:val="nil"/>
            </w:tcBorders>
            <w:tcMar>
              <w:top w:w="100" w:type="dxa"/>
              <w:left w:w="100" w:type="dxa"/>
              <w:bottom w:w="100" w:type="dxa"/>
              <w:right w:w="100" w:type="dxa"/>
            </w:tcMar>
          </w:tcPr>
          <w:p w14:paraId="3390D885" w14:textId="77777777" w:rsidR="001B763B" w:rsidRDefault="00000000">
            <w:pPr>
              <w:spacing w:after="200"/>
              <w:rPr>
                <w:rFonts w:eastAsia="Times New Roman"/>
                <w:sz w:val="30"/>
                <w:szCs w:val="30"/>
              </w:rPr>
            </w:pPr>
            <w:r>
              <w:rPr>
                <w:rFonts w:eastAsia="Times New Roman"/>
                <w:sz w:val="30"/>
                <w:szCs w:val="30"/>
              </w:rPr>
              <w:t>0.794392523</w:t>
            </w:r>
          </w:p>
        </w:tc>
      </w:tr>
      <w:tr w:rsidR="001B763B" w14:paraId="3390D889" w14:textId="77777777">
        <w:trPr>
          <w:trHeight w:val="455"/>
        </w:trPr>
        <w:tc>
          <w:tcPr>
            <w:tcW w:w="1880" w:type="dxa"/>
            <w:tcBorders>
              <w:top w:val="nil"/>
              <w:left w:val="nil"/>
              <w:bottom w:val="nil"/>
              <w:right w:val="nil"/>
            </w:tcBorders>
            <w:tcMar>
              <w:top w:w="100" w:type="dxa"/>
              <w:left w:w="100" w:type="dxa"/>
              <w:bottom w:w="100" w:type="dxa"/>
              <w:right w:w="100" w:type="dxa"/>
            </w:tcMar>
          </w:tcPr>
          <w:p w14:paraId="3390D887" w14:textId="77777777" w:rsidR="001B763B" w:rsidRDefault="00000000">
            <w:pPr>
              <w:spacing w:after="200"/>
              <w:rPr>
                <w:rFonts w:eastAsia="Times New Roman"/>
                <w:sz w:val="30"/>
                <w:szCs w:val="30"/>
              </w:rPr>
            </w:pPr>
            <w:r>
              <w:rPr>
                <w:rFonts w:eastAsia="Times New Roman"/>
                <w:sz w:val="30"/>
                <w:szCs w:val="30"/>
              </w:rPr>
              <w:t>Astro  K Ojha</w:t>
            </w:r>
          </w:p>
        </w:tc>
        <w:tc>
          <w:tcPr>
            <w:tcW w:w="1985" w:type="dxa"/>
            <w:tcBorders>
              <w:top w:val="nil"/>
              <w:left w:val="nil"/>
              <w:bottom w:val="nil"/>
              <w:right w:val="nil"/>
            </w:tcBorders>
            <w:tcMar>
              <w:top w:w="100" w:type="dxa"/>
              <w:left w:w="100" w:type="dxa"/>
              <w:bottom w:w="100" w:type="dxa"/>
              <w:right w:w="100" w:type="dxa"/>
            </w:tcMar>
          </w:tcPr>
          <w:p w14:paraId="3390D888" w14:textId="77777777" w:rsidR="001B763B" w:rsidRDefault="00000000">
            <w:pPr>
              <w:spacing w:after="200"/>
              <w:rPr>
                <w:rFonts w:eastAsia="Times New Roman"/>
                <w:sz w:val="30"/>
                <w:szCs w:val="30"/>
              </w:rPr>
            </w:pPr>
            <w:r>
              <w:rPr>
                <w:rFonts w:eastAsia="Times New Roman"/>
                <w:sz w:val="30"/>
                <w:szCs w:val="30"/>
              </w:rPr>
              <w:t>0.102272727</w:t>
            </w:r>
          </w:p>
        </w:tc>
      </w:tr>
      <w:tr w:rsidR="001B763B" w14:paraId="3390D88C" w14:textId="77777777">
        <w:trPr>
          <w:trHeight w:val="455"/>
        </w:trPr>
        <w:tc>
          <w:tcPr>
            <w:tcW w:w="1880" w:type="dxa"/>
            <w:tcBorders>
              <w:top w:val="nil"/>
              <w:left w:val="nil"/>
              <w:bottom w:val="nil"/>
              <w:right w:val="nil"/>
            </w:tcBorders>
            <w:tcMar>
              <w:top w:w="100" w:type="dxa"/>
              <w:left w:w="100" w:type="dxa"/>
              <w:bottom w:w="100" w:type="dxa"/>
              <w:right w:w="100" w:type="dxa"/>
            </w:tcMar>
          </w:tcPr>
          <w:p w14:paraId="3390D88A" w14:textId="77777777" w:rsidR="001B763B" w:rsidRDefault="00000000">
            <w:pPr>
              <w:spacing w:after="200"/>
              <w:rPr>
                <w:rFonts w:eastAsia="Times New Roman"/>
                <w:sz w:val="30"/>
                <w:szCs w:val="30"/>
              </w:rPr>
            </w:pPr>
            <w:r>
              <w:rPr>
                <w:rFonts w:eastAsia="Times New Roman"/>
                <w:sz w:val="30"/>
                <w:szCs w:val="30"/>
              </w:rPr>
              <w:t>Astro  Sushil S</w:t>
            </w:r>
          </w:p>
        </w:tc>
        <w:tc>
          <w:tcPr>
            <w:tcW w:w="1985" w:type="dxa"/>
            <w:tcBorders>
              <w:top w:val="nil"/>
              <w:left w:val="nil"/>
              <w:bottom w:val="nil"/>
              <w:right w:val="nil"/>
            </w:tcBorders>
            <w:tcMar>
              <w:top w:w="100" w:type="dxa"/>
              <w:left w:w="100" w:type="dxa"/>
              <w:bottom w:w="100" w:type="dxa"/>
              <w:right w:w="100" w:type="dxa"/>
            </w:tcMar>
          </w:tcPr>
          <w:p w14:paraId="3390D88B" w14:textId="77777777" w:rsidR="001B763B" w:rsidRDefault="00000000">
            <w:pPr>
              <w:spacing w:after="200"/>
              <w:rPr>
                <w:rFonts w:eastAsia="Times New Roman"/>
                <w:sz w:val="30"/>
                <w:szCs w:val="30"/>
              </w:rPr>
            </w:pPr>
            <w:r>
              <w:rPr>
                <w:rFonts w:eastAsia="Times New Roman"/>
                <w:sz w:val="30"/>
                <w:szCs w:val="30"/>
              </w:rPr>
              <w:t>0.851851852</w:t>
            </w:r>
          </w:p>
        </w:tc>
      </w:tr>
      <w:tr w:rsidR="001B763B" w14:paraId="3390D88F" w14:textId="77777777">
        <w:trPr>
          <w:trHeight w:val="455"/>
        </w:trPr>
        <w:tc>
          <w:tcPr>
            <w:tcW w:w="1880" w:type="dxa"/>
            <w:tcBorders>
              <w:top w:val="nil"/>
              <w:left w:val="nil"/>
              <w:bottom w:val="nil"/>
              <w:right w:val="nil"/>
            </w:tcBorders>
            <w:tcMar>
              <w:top w:w="100" w:type="dxa"/>
              <w:left w:w="100" w:type="dxa"/>
              <w:bottom w:w="100" w:type="dxa"/>
              <w:right w:w="100" w:type="dxa"/>
            </w:tcMar>
          </w:tcPr>
          <w:p w14:paraId="3390D88D" w14:textId="77777777" w:rsidR="001B763B" w:rsidRDefault="00000000">
            <w:pPr>
              <w:spacing w:after="200"/>
              <w:rPr>
                <w:rFonts w:eastAsia="Times New Roman"/>
                <w:sz w:val="30"/>
                <w:szCs w:val="30"/>
              </w:rPr>
            </w:pPr>
            <w:r>
              <w:rPr>
                <w:rFonts w:eastAsia="Times New Roman"/>
                <w:sz w:val="30"/>
                <w:szCs w:val="30"/>
              </w:rPr>
              <w:t>Tarot  Punam</w:t>
            </w:r>
          </w:p>
        </w:tc>
        <w:tc>
          <w:tcPr>
            <w:tcW w:w="1985" w:type="dxa"/>
            <w:tcBorders>
              <w:top w:val="nil"/>
              <w:left w:val="nil"/>
              <w:bottom w:val="nil"/>
              <w:right w:val="nil"/>
            </w:tcBorders>
            <w:tcMar>
              <w:top w:w="100" w:type="dxa"/>
              <w:left w:w="100" w:type="dxa"/>
              <w:bottom w:w="100" w:type="dxa"/>
              <w:right w:w="100" w:type="dxa"/>
            </w:tcMar>
          </w:tcPr>
          <w:p w14:paraId="3390D88E" w14:textId="77777777" w:rsidR="001B763B" w:rsidRDefault="00000000">
            <w:pPr>
              <w:spacing w:after="200"/>
              <w:rPr>
                <w:rFonts w:eastAsia="Times New Roman"/>
                <w:sz w:val="30"/>
                <w:szCs w:val="30"/>
              </w:rPr>
            </w:pPr>
            <w:r>
              <w:rPr>
                <w:rFonts w:eastAsia="Times New Roman"/>
                <w:sz w:val="30"/>
                <w:szCs w:val="30"/>
              </w:rPr>
              <w:t>0.859477124</w:t>
            </w:r>
          </w:p>
        </w:tc>
      </w:tr>
      <w:tr w:rsidR="001B763B" w14:paraId="3390D892" w14:textId="77777777">
        <w:trPr>
          <w:trHeight w:val="455"/>
        </w:trPr>
        <w:tc>
          <w:tcPr>
            <w:tcW w:w="1880" w:type="dxa"/>
            <w:tcBorders>
              <w:top w:val="nil"/>
              <w:left w:val="nil"/>
              <w:bottom w:val="nil"/>
              <w:right w:val="nil"/>
            </w:tcBorders>
            <w:tcMar>
              <w:top w:w="100" w:type="dxa"/>
              <w:left w:w="100" w:type="dxa"/>
              <w:bottom w:w="100" w:type="dxa"/>
              <w:right w:w="100" w:type="dxa"/>
            </w:tcMar>
          </w:tcPr>
          <w:p w14:paraId="3390D890" w14:textId="77777777" w:rsidR="001B763B" w:rsidRDefault="00000000">
            <w:pPr>
              <w:spacing w:after="200"/>
              <w:rPr>
                <w:rFonts w:eastAsia="Times New Roman"/>
                <w:sz w:val="30"/>
                <w:szCs w:val="30"/>
              </w:rPr>
            </w:pPr>
            <w:r>
              <w:rPr>
                <w:rFonts w:eastAsia="Times New Roman"/>
                <w:sz w:val="30"/>
                <w:szCs w:val="30"/>
              </w:rPr>
              <w:lastRenderedPageBreak/>
              <w:t>Tarot Rittika</w:t>
            </w:r>
          </w:p>
        </w:tc>
        <w:tc>
          <w:tcPr>
            <w:tcW w:w="1985" w:type="dxa"/>
            <w:tcBorders>
              <w:top w:val="nil"/>
              <w:left w:val="nil"/>
              <w:bottom w:val="nil"/>
              <w:right w:val="nil"/>
            </w:tcBorders>
            <w:tcMar>
              <w:top w:w="100" w:type="dxa"/>
              <w:left w:w="100" w:type="dxa"/>
              <w:bottom w:w="100" w:type="dxa"/>
              <w:right w:w="100" w:type="dxa"/>
            </w:tcMar>
          </w:tcPr>
          <w:p w14:paraId="3390D891" w14:textId="77777777" w:rsidR="001B763B" w:rsidRDefault="00000000">
            <w:pPr>
              <w:spacing w:after="200"/>
              <w:rPr>
                <w:rFonts w:eastAsia="Times New Roman"/>
                <w:sz w:val="30"/>
                <w:szCs w:val="30"/>
              </w:rPr>
            </w:pPr>
            <w:r>
              <w:rPr>
                <w:rFonts w:eastAsia="Times New Roman"/>
                <w:sz w:val="30"/>
                <w:szCs w:val="30"/>
              </w:rPr>
              <w:t>0</w:t>
            </w:r>
          </w:p>
        </w:tc>
      </w:tr>
      <w:tr w:rsidR="001B763B" w14:paraId="3390D895" w14:textId="77777777">
        <w:trPr>
          <w:trHeight w:val="455"/>
        </w:trPr>
        <w:tc>
          <w:tcPr>
            <w:tcW w:w="1880" w:type="dxa"/>
            <w:tcBorders>
              <w:top w:val="nil"/>
              <w:left w:val="nil"/>
              <w:bottom w:val="nil"/>
              <w:right w:val="nil"/>
            </w:tcBorders>
            <w:tcMar>
              <w:top w:w="100" w:type="dxa"/>
              <w:left w:w="100" w:type="dxa"/>
              <w:bottom w:w="100" w:type="dxa"/>
              <w:right w:w="100" w:type="dxa"/>
            </w:tcMar>
          </w:tcPr>
          <w:p w14:paraId="3390D893" w14:textId="77777777" w:rsidR="001B763B" w:rsidRDefault="001B763B">
            <w:pPr>
              <w:spacing w:after="200"/>
              <w:rPr>
                <w:rFonts w:eastAsia="Times New Roman"/>
                <w:sz w:val="30"/>
                <w:szCs w:val="30"/>
              </w:rPr>
            </w:pPr>
          </w:p>
        </w:tc>
        <w:tc>
          <w:tcPr>
            <w:tcW w:w="1985" w:type="dxa"/>
            <w:tcBorders>
              <w:top w:val="nil"/>
              <w:left w:val="nil"/>
              <w:bottom w:val="nil"/>
              <w:right w:val="nil"/>
            </w:tcBorders>
            <w:tcMar>
              <w:top w:w="100" w:type="dxa"/>
              <w:left w:w="100" w:type="dxa"/>
              <w:bottom w:w="100" w:type="dxa"/>
              <w:right w:w="100" w:type="dxa"/>
            </w:tcMar>
          </w:tcPr>
          <w:p w14:paraId="3390D894" w14:textId="77777777" w:rsidR="001B763B" w:rsidRDefault="001B763B">
            <w:pPr>
              <w:spacing w:after="200"/>
              <w:rPr>
                <w:rFonts w:eastAsia="Times New Roman"/>
                <w:sz w:val="30"/>
                <w:szCs w:val="30"/>
              </w:rPr>
            </w:pPr>
          </w:p>
        </w:tc>
      </w:tr>
      <w:tr w:rsidR="001B763B" w14:paraId="3390D898" w14:textId="77777777">
        <w:trPr>
          <w:trHeight w:val="455"/>
        </w:trPr>
        <w:tc>
          <w:tcPr>
            <w:tcW w:w="1880" w:type="dxa"/>
            <w:tcBorders>
              <w:top w:val="single" w:sz="8" w:space="0" w:color="8CB5F9"/>
              <w:left w:val="nil"/>
              <w:bottom w:val="nil"/>
              <w:right w:val="nil"/>
            </w:tcBorders>
            <w:shd w:val="clear" w:color="auto" w:fill="D9E7FD"/>
            <w:tcMar>
              <w:top w:w="100" w:type="dxa"/>
              <w:left w:w="100" w:type="dxa"/>
              <w:bottom w:w="100" w:type="dxa"/>
              <w:right w:w="100" w:type="dxa"/>
            </w:tcMar>
          </w:tcPr>
          <w:p w14:paraId="3390D896" w14:textId="77777777" w:rsidR="001B763B" w:rsidRDefault="00000000">
            <w:pPr>
              <w:spacing w:after="200"/>
              <w:rPr>
                <w:rFonts w:eastAsia="Times New Roman"/>
                <w:sz w:val="30"/>
                <w:szCs w:val="30"/>
              </w:rPr>
            </w:pPr>
            <w:r>
              <w:rPr>
                <w:b/>
                <w:bCs/>
                <w:sz w:val="20"/>
                <w:szCs w:val="20"/>
              </w:rPr>
              <w:t>Grand Total</w:t>
            </w:r>
          </w:p>
        </w:tc>
        <w:tc>
          <w:tcPr>
            <w:tcW w:w="1985" w:type="dxa"/>
            <w:tcBorders>
              <w:top w:val="single" w:sz="8" w:space="0" w:color="8CB5F9"/>
              <w:left w:val="nil"/>
              <w:bottom w:val="nil"/>
              <w:right w:val="nil"/>
            </w:tcBorders>
            <w:shd w:val="clear" w:color="auto" w:fill="D9E7FD"/>
            <w:tcMar>
              <w:top w:w="100" w:type="dxa"/>
              <w:left w:w="100" w:type="dxa"/>
              <w:bottom w:w="100" w:type="dxa"/>
              <w:right w:w="100" w:type="dxa"/>
            </w:tcMar>
          </w:tcPr>
          <w:p w14:paraId="3390D897" w14:textId="77777777" w:rsidR="001B763B" w:rsidRDefault="00000000">
            <w:pPr>
              <w:spacing w:after="200"/>
              <w:rPr>
                <w:rFonts w:eastAsia="Times New Roman"/>
                <w:sz w:val="30"/>
                <w:szCs w:val="30"/>
              </w:rPr>
            </w:pPr>
            <w:r>
              <w:rPr>
                <w:b/>
                <w:bCs/>
                <w:sz w:val="20"/>
                <w:szCs w:val="20"/>
              </w:rPr>
              <w:t>0.6609375</w:t>
            </w:r>
          </w:p>
        </w:tc>
      </w:tr>
    </w:tbl>
    <w:p w14:paraId="3390D899" w14:textId="77777777" w:rsidR="001B763B" w:rsidRDefault="001B763B">
      <w:pPr>
        <w:spacing w:after="200"/>
        <w:rPr>
          <w:b/>
          <w:bCs/>
          <w:sz w:val="24"/>
          <w:szCs w:val="24"/>
        </w:rPr>
      </w:pPr>
    </w:p>
    <w:p w14:paraId="3390D89A" w14:textId="77777777" w:rsidR="001B763B" w:rsidRDefault="00000000">
      <w:pPr>
        <w:spacing w:after="200"/>
        <w:rPr>
          <w:rFonts w:eastAsia="Times New Roman"/>
          <w:b/>
          <w:bCs/>
          <w:sz w:val="34"/>
          <w:szCs w:val="34"/>
        </w:rPr>
      </w:pPr>
      <w:r>
        <w:rPr>
          <w:rFonts w:eastAsia="Times New Roman"/>
          <w:b/>
          <w:bCs/>
          <w:sz w:val="34"/>
          <w:szCs w:val="34"/>
        </w:rPr>
        <w:t xml:space="preserve">13. What is the average customer satisfaction score by month? </w:t>
      </w:r>
    </w:p>
    <w:p w14:paraId="3390D89B" w14:textId="77777777" w:rsidR="001B763B" w:rsidRDefault="001B763B">
      <w:pPr>
        <w:spacing w:after="200"/>
        <w:rPr>
          <w:rFonts w:eastAsia="Times New Roman"/>
          <w:b/>
          <w:bCs/>
          <w:sz w:val="34"/>
          <w:szCs w:val="34"/>
        </w:rPr>
      </w:pPr>
    </w:p>
    <w:tbl>
      <w:tblPr>
        <w:tblStyle w:val="Style21"/>
        <w:tblW w:w="364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655"/>
        <w:gridCol w:w="1985"/>
      </w:tblGrid>
      <w:tr w:rsidR="001B763B" w14:paraId="3390D89E" w14:textId="77777777">
        <w:trPr>
          <w:trHeight w:val="455"/>
        </w:trPr>
        <w:tc>
          <w:tcPr>
            <w:tcW w:w="1655" w:type="dxa"/>
            <w:tcBorders>
              <w:top w:val="nil"/>
              <w:left w:val="nil"/>
              <w:bottom w:val="single" w:sz="8" w:space="0" w:color="8CB5F9"/>
              <w:right w:val="nil"/>
            </w:tcBorders>
            <w:shd w:val="clear" w:color="auto" w:fill="D9E7FD"/>
            <w:tcMar>
              <w:top w:w="100" w:type="dxa"/>
              <w:left w:w="100" w:type="dxa"/>
              <w:bottom w:w="100" w:type="dxa"/>
              <w:right w:w="100" w:type="dxa"/>
            </w:tcMar>
          </w:tcPr>
          <w:p w14:paraId="3390D89C" w14:textId="77777777" w:rsidR="001B763B" w:rsidRDefault="00000000">
            <w:pPr>
              <w:spacing w:after="200"/>
              <w:rPr>
                <w:b/>
                <w:bCs/>
                <w:sz w:val="24"/>
                <w:szCs w:val="24"/>
              </w:rPr>
            </w:pPr>
            <w:r>
              <w:rPr>
                <w:b/>
                <w:bCs/>
                <w:sz w:val="20"/>
                <w:szCs w:val="20"/>
              </w:rPr>
              <w:t>Row Labels</w:t>
            </w:r>
          </w:p>
        </w:tc>
        <w:tc>
          <w:tcPr>
            <w:tcW w:w="1985" w:type="dxa"/>
            <w:tcBorders>
              <w:top w:val="nil"/>
              <w:left w:val="nil"/>
              <w:bottom w:val="single" w:sz="8" w:space="0" w:color="8CB5F9"/>
              <w:right w:val="nil"/>
            </w:tcBorders>
            <w:shd w:val="clear" w:color="auto" w:fill="D9E7FD"/>
            <w:tcMar>
              <w:top w:w="100" w:type="dxa"/>
              <w:left w:w="100" w:type="dxa"/>
              <w:bottom w:w="100" w:type="dxa"/>
              <w:right w:w="100" w:type="dxa"/>
            </w:tcMar>
          </w:tcPr>
          <w:p w14:paraId="3390D89D" w14:textId="77777777" w:rsidR="001B763B" w:rsidRDefault="00000000">
            <w:pPr>
              <w:spacing w:after="200"/>
              <w:rPr>
                <w:b/>
                <w:bCs/>
                <w:sz w:val="24"/>
                <w:szCs w:val="24"/>
              </w:rPr>
            </w:pPr>
            <w:r>
              <w:rPr>
                <w:b/>
                <w:bCs/>
                <w:sz w:val="20"/>
                <w:szCs w:val="20"/>
              </w:rPr>
              <w:t>Average of rating</w:t>
            </w:r>
          </w:p>
        </w:tc>
      </w:tr>
      <w:tr w:rsidR="001B763B" w14:paraId="3390D8A1"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89F" w14:textId="77777777" w:rsidR="001B763B" w:rsidRDefault="00000000">
            <w:pPr>
              <w:spacing w:after="200"/>
              <w:rPr>
                <w:b/>
                <w:bCs/>
                <w:sz w:val="24"/>
                <w:szCs w:val="24"/>
              </w:rPr>
            </w:pPr>
            <w:r>
              <w:rPr>
                <w:b/>
                <w:bCs/>
                <w:sz w:val="24"/>
                <w:szCs w:val="24"/>
              </w:rPr>
              <w:t>Jan</w:t>
            </w:r>
          </w:p>
        </w:tc>
        <w:tc>
          <w:tcPr>
            <w:tcW w:w="1985" w:type="dxa"/>
            <w:tcBorders>
              <w:top w:val="nil"/>
              <w:left w:val="nil"/>
              <w:bottom w:val="nil"/>
              <w:right w:val="nil"/>
            </w:tcBorders>
            <w:tcMar>
              <w:top w:w="100" w:type="dxa"/>
              <w:left w:w="100" w:type="dxa"/>
              <w:bottom w:w="100" w:type="dxa"/>
              <w:right w:w="100" w:type="dxa"/>
            </w:tcMar>
          </w:tcPr>
          <w:p w14:paraId="3390D8A0" w14:textId="77777777" w:rsidR="001B763B" w:rsidRDefault="00000000">
            <w:pPr>
              <w:spacing w:after="200"/>
              <w:rPr>
                <w:b/>
                <w:bCs/>
                <w:sz w:val="24"/>
                <w:szCs w:val="24"/>
              </w:rPr>
            </w:pPr>
            <w:r>
              <w:rPr>
                <w:b/>
                <w:bCs/>
                <w:sz w:val="24"/>
                <w:szCs w:val="24"/>
              </w:rPr>
              <w:t>2.676413255</w:t>
            </w:r>
          </w:p>
        </w:tc>
      </w:tr>
      <w:tr w:rsidR="001B763B" w14:paraId="3390D8A4"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8A2" w14:textId="77777777" w:rsidR="001B763B" w:rsidRDefault="00000000">
            <w:pPr>
              <w:spacing w:after="200"/>
              <w:rPr>
                <w:b/>
                <w:bCs/>
                <w:sz w:val="24"/>
                <w:szCs w:val="24"/>
              </w:rPr>
            </w:pPr>
            <w:r>
              <w:rPr>
                <w:b/>
                <w:bCs/>
                <w:sz w:val="24"/>
                <w:szCs w:val="24"/>
              </w:rPr>
              <w:t>Dec</w:t>
            </w:r>
          </w:p>
        </w:tc>
        <w:tc>
          <w:tcPr>
            <w:tcW w:w="1985" w:type="dxa"/>
            <w:tcBorders>
              <w:top w:val="nil"/>
              <w:left w:val="nil"/>
              <w:bottom w:val="nil"/>
              <w:right w:val="nil"/>
            </w:tcBorders>
            <w:tcMar>
              <w:top w:w="100" w:type="dxa"/>
              <w:left w:w="100" w:type="dxa"/>
              <w:bottom w:w="100" w:type="dxa"/>
              <w:right w:w="100" w:type="dxa"/>
            </w:tcMar>
          </w:tcPr>
          <w:p w14:paraId="3390D8A3" w14:textId="77777777" w:rsidR="001B763B" w:rsidRDefault="00000000">
            <w:pPr>
              <w:spacing w:after="200"/>
              <w:rPr>
                <w:b/>
                <w:bCs/>
                <w:sz w:val="24"/>
                <w:szCs w:val="24"/>
              </w:rPr>
            </w:pPr>
            <w:r>
              <w:rPr>
                <w:b/>
                <w:bCs/>
                <w:sz w:val="24"/>
                <w:szCs w:val="24"/>
              </w:rPr>
              <w:t>2.949637572</w:t>
            </w:r>
          </w:p>
        </w:tc>
      </w:tr>
      <w:tr w:rsidR="001B763B" w14:paraId="3390D8A7" w14:textId="77777777">
        <w:trPr>
          <w:trHeight w:val="455"/>
        </w:trPr>
        <w:tc>
          <w:tcPr>
            <w:tcW w:w="1655" w:type="dxa"/>
            <w:tcBorders>
              <w:top w:val="single" w:sz="8" w:space="0" w:color="8CB5F9"/>
              <w:left w:val="nil"/>
              <w:bottom w:val="nil"/>
              <w:right w:val="nil"/>
            </w:tcBorders>
            <w:shd w:val="clear" w:color="auto" w:fill="D9E7FD"/>
            <w:tcMar>
              <w:top w:w="100" w:type="dxa"/>
              <w:left w:w="100" w:type="dxa"/>
              <w:bottom w:w="100" w:type="dxa"/>
              <w:right w:w="100" w:type="dxa"/>
            </w:tcMar>
          </w:tcPr>
          <w:p w14:paraId="3390D8A5" w14:textId="77777777" w:rsidR="001B763B" w:rsidRDefault="00000000">
            <w:pPr>
              <w:spacing w:after="200"/>
              <w:rPr>
                <w:b/>
                <w:bCs/>
                <w:sz w:val="24"/>
                <w:szCs w:val="24"/>
              </w:rPr>
            </w:pPr>
            <w:r>
              <w:rPr>
                <w:b/>
                <w:bCs/>
                <w:sz w:val="20"/>
                <w:szCs w:val="20"/>
              </w:rPr>
              <w:t>Grand Total</w:t>
            </w:r>
          </w:p>
        </w:tc>
        <w:tc>
          <w:tcPr>
            <w:tcW w:w="1985" w:type="dxa"/>
            <w:tcBorders>
              <w:top w:val="single" w:sz="8" w:space="0" w:color="8CB5F9"/>
              <w:left w:val="nil"/>
              <w:bottom w:val="nil"/>
              <w:right w:val="nil"/>
            </w:tcBorders>
            <w:shd w:val="clear" w:color="auto" w:fill="D9E7FD"/>
            <w:tcMar>
              <w:top w:w="100" w:type="dxa"/>
              <w:left w:w="100" w:type="dxa"/>
              <w:bottom w:w="100" w:type="dxa"/>
              <w:right w:w="100" w:type="dxa"/>
            </w:tcMar>
          </w:tcPr>
          <w:p w14:paraId="3390D8A6" w14:textId="77777777" w:rsidR="001B763B" w:rsidRDefault="00000000">
            <w:pPr>
              <w:spacing w:after="200"/>
              <w:rPr>
                <w:b/>
                <w:bCs/>
                <w:sz w:val="24"/>
                <w:szCs w:val="24"/>
              </w:rPr>
            </w:pPr>
            <w:r>
              <w:rPr>
                <w:b/>
                <w:bCs/>
                <w:sz w:val="20"/>
                <w:szCs w:val="20"/>
              </w:rPr>
              <w:t>2.93463446</w:t>
            </w:r>
          </w:p>
        </w:tc>
      </w:tr>
    </w:tbl>
    <w:p w14:paraId="3390D8A8" w14:textId="77777777" w:rsidR="001B763B" w:rsidRDefault="001B763B">
      <w:pPr>
        <w:spacing w:after="200"/>
        <w:rPr>
          <w:rFonts w:eastAsia="Times New Roman"/>
          <w:b/>
          <w:bCs/>
          <w:sz w:val="34"/>
          <w:szCs w:val="34"/>
        </w:rPr>
      </w:pPr>
    </w:p>
    <w:p w14:paraId="3390D8A9" w14:textId="77777777" w:rsidR="001B763B" w:rsidRDefault="00000000">
      <w:pPr>
        <w:numPr>
          <w:ilvl w:val="0"/>
          <w:numId w:val="13"/>
        </w:numPr>
        <w:spacing w:before="240"/>
        <w:rPr>
          <w:rFonts w:eastAsia="Times New Roman"/>
          <w:b/>
          <w:bCs/>
          <w:sz w:val="34"/>
          <w:szCs w:val="34"/>
        </w:rPr>
      </w:pPr>
      <w:r>
        <w:rPr>
          <w:rFonts w:eastAsia="Times New Roman"/>
          <w:b/>
          <w:bCs/>
          <w:sz w:val="28"/>
          <w:szCs w:val="28"/>
        </w:rPr>
        <w:t xml:space="preserve">Average satisfaction score in JAN is </w:t>
      </w:r>
      <w:r>
        <w:rPr>
          <w:rFonts w:eastAsia="Times New Roman"/>
          <w:b/>
          <w:bCs/>
          <w:sz w:val="32"/>
          <w:szCs w:val="32"/>
        </w:rPr>
        <w:t>2.676413255</w:t>
      </w:r>
      <w:r>
        <w:rPr>
          <w:rFonts w:eastAsia="Times New Roman"/>
          <w:b/>
          <w:bCs/>
          <w:sz w:val="28"/>
          <w:szCs w:val="28"/>
        </w:rPr>
        <w:t>.</w:t>
      </w:r>
    </w:p>
    <w:p w14:paraId="3390D8AA" w14:textId="77777777" w:rsidR="001B763B" w:rsidRDefault="00000000">
      <w:pPr>
        <w:numPr>
          <w:ilvl w:val="0"/>
          <w:numId w:val="13"/>
        </w:numPr>
        <w:spacing w:after="240"/>
        <w:rPr>
          <w:rFonts w:eastAsia="Times New Roman"/>
          <w:b/>
          <w:bCs/>
          <w:sz w:val="34"/>
          <w:szCs w:val="34"/>
        </w:rPr>
      </w:pPr>
      <w:r>
        <w:rPr>
          <w:rFonts w:eastAsia="Times New Roman"/>
          <w:b/>
          <w:bCs/>
          <w:sz w:val="28"/>
          <w:szCs w:val="28"/>
        </w:rPr>
        <w:t xml:space="preserve">Average Satisfaction Score in DEC is </w:t>
      </w:r>
      <w:r>
        <w:rPr>
          <w:rFonts w:eastAsia="Times New Roman"/>
          <w:b/>
          <w:bCs/>
          <w:sz w:val="32"/>
          <w:szCs w:val="32"/>
        </w:rPr>
        <w:t>2.949637572.</w:t>
      </w:r>
    </w:p>
    <w:p w14:paraId="3390D8AB" w14:textId="77777777" w:rsidR="001B763B" w:rsidRDefault="001B763B">
      <w:pPr>
        <w:spacing w:after="200"/>
        <w:rPr>
          <w:b/>
          <w:bCs/>
          <w:sz w:val="24"/>
          <w:szCs w:val="24"/>
        </w:rPr>
      </w:pPr>
    </w:p>
    <w:p w14:paraId="3390D8AC" w14:textId="77777777" w:rsidR="001B763B" w:rsidRDefault="00000000">
      <w:pPr>
        <w:spacing w:after="200"/>
        <w:rPr>
          <w:rFonts w:eastAsia="Times New Roman"/>
          <w:b/>
          <w:bCs/>
          <w:sz w:val="34"/>
          <w:szCs w:val="34"/>
        </w:rPr>
      </w:pPr>
      <w:r>
        <w:rPr>
          <w:rFonts w:eastAsia="Times New Roman"/>
          <w:b/>
          <w:bCs/>
          <w:sz w:val="34"/>
          <w:szCs w:val="34"/>
        </w:rPr>
        <w:t>14. How many categorical columns are there in the data? [Search about categorical and continuous data, and try to answer this question]</w:t>
      </w:r>
    </w:p>
    <w:p w14:paraId="3390D8AD" w14:textId="77777777" w:rsidR="001B763B" w:rsidRDefault="00000000">
      <w:pPr>
        <w:numPr>
          <w:ilvl w:val="0"/>
          <w:numId w:val="14"/>
        </w:numPr>
        <w:spacing w:before="240"/>
        <w:rPr>
          <w:sz w:val="24"/>
          <w:szCs w:val="24"/>
        </w:rPr>
      </w:pPr>
      <w:r>
        <w:rPr>
          <w:sz w:val="24"/>
          <w:szCs w:val="24"/>
        </w:rPr>
        <w:t xml:space="preserve">In this dataset, there are </w:t>
      </w:r>
      <w:r>
        <w:rPr>
          <w:b/>
          <w:bCs/>
          <w:sz w:val="24"/>
          <w:szCs w:val="24"/>
        </w:rPr>
        <w:t>28 categorical columns</w:t>
      </w:r>
      <w:r>
        <w:rPr>
          <w:sz w:val="24"/>
          <w:szCs w:val="24"/>
        </w:rPr>
        <w:t xml:space="preserve"> and </w:t>
      </w:r>
      <w:r>
        <w:rPr>
          <w:b/>
          <w:bCs/>
          <w:sz w:val="24"/>
          <w:szCs w:val="24"/>
        </w:rPr>
        <w:t>6 continuous columns</w:t>
      </w:r>
      <w:r>
        <w:rPr>
          <w:sz w:val="24"/>
          <w:szCs w:val="24"/>
        </w:rPr>
        <w:t>.</w:t>
      </w:r>
    </w:p>
    <w:p w14:paraId="3390D8AE" w14:textId="77777777" w:rsidR="001B763B" w:rsidRDefault="00000000">
      <w:pPr>
        <w:numPr>
          <w:ilvl w:val="0"/>
          <w:numId w:val="14"/>
        </w:numPr>
        <w:rPr>
          <w:sz w:val="24"/>
          <w:szCs w:val="24"/>
        </w:rPr>
      </w:pPr>
      <w:r>
        <w:rPr>
          <w:b/>
          <w:bCs/>
          <w:sz w:val="24"/>
          <w:szCs w:val="24"/>
        </w:rPr>
        <w:t>Categorical columns</w:t>
      </w:r>
      <w:r>
        <w:rPr>
          <w:sz w:val="24"/>
          <w:szCs w:val="24"/>
        </w:rPr>
        <w:t xml:space="preserve"> are the ones that describe qualities, labels, or non-numeric information. These include things like IDs, names, statuses, types, and timestamps used for grouping. Examples:</w:t>
      </w:r>
      <w:r>
        <w:rPr>
          <w:sz w:val="24"/>
          <w:szCs w:val="24"/>
        </w:rPr>
        <w:br/>
        <w:t xml:space="preserve"> • </w:t>
      </w:r>
      <w:r>
        <w:rPr>
          <w:b/>
          <w:bCs/>
          <w:sz w:val="24"/>
          <w:szCs w:val="24"/>
        </w:rPr>
        <w:t>ID, User, Guru, UID, GID</w:t>
      </w:r>
      <w:r>
        <w:rPr>
          <w:sz w:val="24"/>
          <w:szCs w:val="24"/>
        </w:rPr>
        <w:t xml:space="preserve"> – all unique identifiers, not measurable values.</w:t>
      </w:r>
      <w:r>
        <w:rPr>
          <w:sz w:val="24"/>
          <w:szCs w:val="24"/>
        </w:rPr>
        <w:br/>
      </w:r>
      <w:r>
        <w:rPr>
          <w:sz w:val="24"/>
          <w:szCs w:val="24"/>
        </w:rPr>
        <w:lastRenderedPageBreak/>
        <w:t xml:space="preserve"> • </w:t>
      </w:r>
      <w:r>
        <w:rPr>
          <w:b/>
          <w:bCs/>
          <w:sz w:val="24"/>
          <w:szCs w:val="24"/>
        </w:rPr>
        <w:t>Consultation Type, Guru Name, Chat Status, Call Status, Region, Website, Refund Status</w:t>
      </w:r>
      <w:r>
        <w:rPr>
          <w:sz w:val="24"/>
          <w:szCs w:val="24"/>
        </w:rPr>
        <w:t xml:space="preserve"> – descriptive labels.</w:t>
      </w:r>
      <w:r>
        <w:rPr>
          <w:sz w:val="24"/>
          <w:szCs w:val="24"/>
        </w:rPr>
        <w:br/>
        <w:t xml:space="preserve"> • </w:t>
      </w:r>
      <w:r>
        <w:rPr>
          <w:b/>
          <w:bCs/>
          <w:sz w:val="24"/>
          <w:szCs w:val="24"/>
        </w:rPr>
        <w:t>Free Call, Free Chat, Is Whitelist User</w:t>
      </w:r>
      <w:r>
        <w:rPr>
          <w:sz w:val="24"/>
          <w:szCs w:val="24"/>
        </w:rPr>
        <w:t xml:space="preserve"> – yes/no categories.</w:t>
      </w:r>
      <w:r>
        <w:rPr>
          <w:sz w:val="24"/>
          <w:szCs w:val="24"/>
        </w:rPr>
        <w:br/>
        <w:t xml:space="preserve"> • </w:t>
      </w:r>
      <w:r>
        <w:rPr>
          <w:b/>
          <w:bCs/>
          <w:sz w:val="24"/>
          <w:szCs w:val="24"/>
        </w:rPr>
        <w:t>Created At, Updated At, Chat Start Time, Chat End Time, Date</w:t>
      </w:r>
      <w:r>
        <w:rPr>
          <w:sz w:val="24"/>
          <w:szCs w:val="24"/>
        </w:rPr>
        <w:t xml:space="preserve"> – timestamps used for grouping, not numeric measurement.</w:t>
      </w:r>
      <w:r>
        <w:rPr>
          <w:sz w:val="24"/>
          <w:szCs w:val="24"/>
        </w:rPr>
        <w:br/>
        <w:t xml:space="preserve"> • </w:t>
      </w:r>
      <w:r>
        <w:rPr>
          <w:b/>
          <w:bCs/>
          <w:sz w:val="24"/>
          <w:szCs w:val="24"/>
        </w:rPr>
        <w:t>Call Channel, Call VR Type, Queue, User Call Status, Rating</w:t>
      </w:r>
      <w:r>
        <w:rPr>
          <w:sz w:val="24"/>
          <w:szCs w:val="24"/>
        </w:rPr>
        <w:t xml:space="preserve"> – categories or status labels.</w:t>
      </w:r>
    </w:p>
    <w:p w14:paraId="3390D8AF" w14:textId="77777777" w:rsidR="001B763B" w:rsidRDefault="00000000">
      <w:pPr>
        <w:numPr>
          <w:ilvl w:val="0"/>
          <w:numId w:val="14"/>
        </w:numPr>
        <w:rPr>
          <w:sz w:val="24"/>
          <w:szCs w:val="24"/>
        </w:rPr>
      </w:pPr>
      <w:r>
        <w:rPr>
          <w:b/>
          <w:bCs/>
          <w:sz w:val="24"/>
          <w:szCs w:val="24"/>
        </w:rPr>
        <w:t>Continuous columns</w:t>
      </w:r>
      <w:r>
        <w:rPr>
          <w:sz w:val="24"/>
          <w:szCs w:val="24"/>
        </w:rPr>
        <w:t xml:space="preserve"> are the ones that contain measurable numeric values. These include:</w:t>
      </w:r>
      <w:r>
        <w:rPr>
          <w:sz w:val="24"/>
          <w:szCs w:val="24"/>
        </w:rPr>
        <w:br/>
        <w:t xml:space="preserve"> • </w:t>
      </w:r>
      <w:r>
        <w:rPr>
          <w:b/>
          <w:bCs/>
          <w:sz w:val="24"/>
          <w:szCs w:val="24"/>
        </w:rPr>
        <w:t>Chat Seconds</w:t>
      </w:r>
      <w:r>
        <w:rPr>
          <w:sz w:val="24"/>
          <w:szCs w:val="24"/>
        </w:rPr>
        <w:t xml:space="preserve"> – chat duration in seconds.</w:t>
      </w:r>
      <w:r>
        <w:rPr>
          <w:sz w:val="24"/>
          <w:szCs w:val="24"/>
        </w:rPr>
        <w:br/>
        <w:t xml:space="preserve"> • </w:t>
      </w:r>
      <w:r>
        <w:rPr>
          <w:b/>
          <w:bCs/>
          <w:sz w:val="24"/>
          <w:szCs w:val="24"/>
        </w:rPr>
        <w:t>Time Duration</w:t>
      </w:r>
      <w:r>
        <w:rPr>
          <w:sz w:val="24"/>
          <w:szCs w:val="24"/>
        </w:rPr>
        <w:t xml:space="preserve"> – total duration in measurable units.</w:t>
      </w:r>
      <w:r>
        <w:rPr>
          <w:sz w:val="24"/>
          <w:szCs w:val="24"/>
        </w:rPr>
        <w:br/>
        <w:t xml:space="preserve"> • </w:t>
      </w:r>
      <w:r>
        <w:rPr>
          <w:b/>
          <w:bCs/>
          <w:sz w:val="24"/>
          <w:szCs w:val="24"/>
        </w:rPr>
        <w:t>User on Call Duration</w:t>
      </w:r>
      <w:r>
        <w:rPr>
          <w:sz w:val="24"/>
          <w:szCs w:val="24"/>
        </w:rPr>
        <w:t xml:space="preserve"> – call time in seconds or minutes.</w:t>
      </w:r>
      <w:r>
        <w:rPr>
          <w:sz w:val="24"/>
          <w:szCs w:val="24"/>
        </w:rPr>
        <w:br/>
        <w:t xml:space="preserve"> • </w:t>
      </w:r>
      <w:r>
        <w:rPr>
          <w:b/>
          <w:bCs/>
          <w:sz w:val="24"/>
          <w:szCs w:val="24"/>
        </w:rPr>
        <w:t>Amount</w:t>
      </w:r>
      <w:r>
        <w:rPr>
          <w:sz w:val="24"/>
          <w:szCs w:val="24"/>
        </w:rPr>
        <w:t xml:space="preserve"> – the amount charged or paid.</w:t>
      </w:r>
      <w:r>
        <w:rPr>
          <w:sz w:val="24"/>
          <w:szCs w:val="24"/>
        </w:rPr>
        <w:br/>
        <w:t xml:space="preserve"> • </w:t>
      </w:r>
      <w:r>
        <w:rPr>
          <w:b/>
          <w:bCs/>
          <w:sz w:val="24"/>
          <w:szCs w:val="24"/>
        </w:rPr>
        <w:t>Astrologer Earnings</w:t>
      </w:r>
      <w:r>
        <w:rPr>
          <w:sz w:val="24"/>
          <w:szCs w:val="24"/>
        </w:rPr>
        <w:t xml:space="preserve"> – income earned.</w:t>
      </w:r>
      <w:r>
        <w:rPr>
          <w:sz w:val="24"/>
          <w:szCs w:val="24"/>
        </w:rPr>
        <w:br/>
        <w:t xml:space="preserve"> • </w:t>
      </w:r>
      <w:r>
        <w:rPr>
          <w:b/>
          <w:bCs/>
          <w:sz w:val="24"/>
          <w:szCs w:val="24"/>
        </w:rPr>
        <w:t>Net Amount</w:t>
      </w:r>
      <w:r>
        <w:rPr>
          <w:sz w:val="24"/>
          <w:szCs w:val="24"/>
        </w:rPr>
        <w:t xml:space="preserve"> – final monetary value after adjustments.</w:t>
      </w:r>
    </w:p>
    <w:p w14:paraId="3390D8B0" w14:textId="77777777" w:rsidR="001B763B" w:rsidRDefault="00000000">
      <w:pPr>
        <w:numPr>
          <w:ilvl w:val="0"/>
          <w:numId w:val="14"/>
        </w:numPr>
        <w:spacing w:after="240"/>
        <w:rPr>
          <w:sz w:val="24"/>
          <w:szCs w:val="24"/>
        </w:rPr>
      </w:pPr>
      <w:r>
        <w:rPr>
          <w:sz w:val="24"/>
          <w:szCs w:val="24"/>
        </w:rPr>
        <w:t>So the idea is simple:</w:t>
      </w:r>
      <w:r>
        <w:rPr>
          <w:sz w:val="24"/>
          <w:szCs w:val="24"/>
        </w:rPr>
        <w:br/>
        <w:t xml:space="preserve"> • </w:t>
      </w:r>
      <w:r>
        <w:rPr>
          <w:b/>
          <w:bCs/>
          <w:sz w:val="24"/>
          <w:szCs w:val="24"/>
        </w:rPr>
        <w:t>Categorical columns</w:t>
      </w:r>
      <w:r>
        <w:rPr>
          <w:sz w:val="24"/>
          <w:szCs w:val="24"/>
        </w:rPr>
        <w:t xml:space="preserve"> tell you what something </w:t>
      </w:r>
      <w:r>
        <w:rPr>
          <w:i/>
          <w:iCs/>
          <w:sz w:val="24"/>
          <w:szCs w:val="24"/>
        </w:rPr>
        <w:t>is</w:t>
      </w:r>
      <w:r>
        <w:rPr>
          <w:sz w:val="24"/>
          <w:szCs w:val="24"/>
        </w:rPr>
        <w:t>.</w:t>
      </w:r>
      <w:r>
        <w:rPr>
          <w:sz w:val="24"/>
          <w:szCs w:val="24"/>
        </w:rPr>
        <w:br/>
        <w:t xml:space="preserve"> • </w:t>
      </w:r>
      <w:r>
        <w:rPr>
          <w:b/>
          <w:bCs/>
          <w:sz w:val="24"/>
          <w:szCs w:val="24"/>
        </w:rPr>
        <w:t>Continuous columns</w:t>
      </w:r>
      <w:r>
        <w:rPr>
          <w:sz w:val="24"/>
          <w:szCs w:val="24"/>
        </w:rPr>
        <w:t xml:space="preserve"> tell you </w:t>
      </w:r>
      <w:r>
        <w:rPr>
          <w:i/>
          <w:iCs/>
          <w:sz w:val="24"/>
          <w:szCs w:val="24"/>
        </w:rPr>
        <w:t>how much</w:t>
      </w:r>
      <w:r>
        <w:rPr>
          <w:sz w:val="24"/>
          <w:szCs w:val="24"/>
        </w:rPr>
        <w:t xml:space="preserve"> of something there is.</w:t>
      </w:r>
    </w:p>
    <w:p w14:paraId="3390D8B1" w14:textId="77777777" w:rsidR="001B763B" w:rsidRDefault="001B763B">
      <w:pPr>
        <w:spacing w:after="240"/>
        <w:ind w:left="360"/>
        <w:rPr>
          <w:sz w:val="24"/>
          <w:szCs w:val="24"/>
        </w:rPr>
      </w:pPr>
    </w:p>
    <w:p w14:paraId="3390D8B2" w14:textId="77777777" w:rsidR="001B763B" w:rsidRDefault="001B763B">
      <w:pPr>
        <w:spacing w:after="240"/>
        <w:ind w:left="360"/>
        <w:rPr>
          <w:sz w:val="24"/>
          <w:szCs w:val="24"/>
        </w:rPr>
      </w:pPr>
    </w:p>
    <w:p w14:paraId="3390D8B3" w14:textId="77777777" w:rsidR="001B763B" w:rsidRDefault="001B763B">
      <w:pPr>
        <w:spacing w:after="240"/>
        <w:ind w:left="360"/>
        <w:rPr>
          <w:sz w:val="24"/>
          <w:szCs w:val="24"/>
        </w:rPr>
      </w:pPr>
    </w:p>
    <w:p w14:paraId="3390D8B4" w14:textId="77777777" w:rsidR="001B763B" w:rsidRDefault="001B763B">
      <w:pPr>
        <w:spacing w:after="240"/>
        <w:ind w:left="360"/>
        <w:rPr>
          <w:sz w:val="24"/>
          <w:szCs w:val="24"/>
        </w:rPr>
      </w:pPr>
    </w:p>
    <w:p w14:paraId="3390D8B5" w14:textId="77777777" w:rsidR="001B763B" w:rsidRDefault="001B763B">
      <w:pPr>
        <w:spacing w:after="240"/>
        <w:ind w:left="360"/>
        <w:rPr>
          <w:sz w:val="24"/>
          <w:szCs w:val="24"/>
        </w:rPr>
      </w:pPr>
    </w:p>
    <w:p w14:paraId="3390D8B6" w14:textId="77777777" w:rsidR="001B763B" w:rsidRDefault="001B763B">
      <w:pPr>
        <w:spacing w:after="240"/>
        <w:ind w:left="360"/>
        <w:rPr>
          <w:sz w:val="24"/>
          <w:szCs w:val="24"/>
        </w:rPr>
      </w:pPr>
    </w:p>
    <w:p w14:paraId="3390D8B7" w14:textId="77777777" w:rsidR="001B763B" w:rsidRDefault="00000000">
      <w:pPr>
        <w:spacing w:before="240" w:after="240"/>
        <w:ind w:left="720"/>
        <w:jc w:val="center"/>
        <w:rPr>
          <w:rFonts w:eastAsia="Times New Roman"/>
          <w:b/>
          <w:bCs/>
          <w:sz w:val="50"/>
          <w:szCs w:val="50"/>
        </w:rPr>
      </w:pPr>
      <w:r>
        <w:rPr>
          <w:rFonts w:eastAsia="Times New Roman"/>
          <w:b/>
          <w:bCs/>
          <w:sz w:val="50"/>
          <w:szCs w:val="50"/>
        </w:rPr>
        <w:t>Subjective Questions</w:t>
      </w:r>
    </w:p>
    <w:p w14:paraId="3390D8B8" w14:textId="77777777" w:rsidR="001B763B" w:rsidRDefault="001B763B">
      <w:pPr>
        <w:jc w:val="center"/>
        <w:rPr>
          <w:rFonts w:eastAsia="Times New Roman"/>
          <w:b/>
          <w:bCs/>
          <w:sz w:val="46"/>
          <w:szCs w:val="46"/>
        </w:rPr>
      </w:pPr>
    </w:p>
    <w:p w14:paraId="3390D8B9" w14:textId="77777777" w:rsidR="001B763B" w:rsidRDefault="00000000">
      <w:pPr>
        <w:numPr>
          <w:ilvl w:val="0"/>
          <w:numId w:val="15"/>
        </w:numPr>
        <w:rPr>
          <w:b/>
          <w:bCs/>
          <w:sz w:val="30"/>
          <w:szCs w:val="30"/>
        </w:rPr>
      </w:pPr>
      <w:r>
        <w:rPr>
          <w:b/>
          <w:bCs/>
          <w:sz w:val="30"/>
          <w:szCs w:val="30"/>
        </w:rPr>
        <w:t>Should the investment be used to hire more agents, improve training programs, or upgrade call center technology?</w:t>
      </w:r>
    </w:p>
    <w:p w14:paraId="3390D8BA" w14:textId="77777777" w:rsidR="001B763B" w:rsidRDefault="001B763B">
      <w:pPr>
        <w:ind w:left="720"/>
        <w:rPr>
          <w:b/>
          <w:bCs/>
          <w:sz w:val="24"/>
          <w:szCs w:val="24"/>
        </w:rPr>
      </w:pPr>
    </w:p>
    <w:p w14:paraId="3390D8BB" w14:textId="77777777" w:rsidR="001B763B" w:rsidRDefault="00000000">
      <w:pPr>
        <w:rPr>
          <w:b/>
          <w:bCs/>
          <w:sz w:val="28"/>
          <w:szCs w:val="28"/>
        </w:rPr>
      </w:pPr>
      <w:r>
        <w:rPr>
          <w:b/>
          <w:bCs/>
          <w:sz w:val="28"/>
          <w:szCs w:val="28"/>
        </w:rPr>
        <w:t>Yes, if we Hire More Agents: If high call volume, long wait times, or agent burnout is an issue.</w:t>
      </w:r>
    </w:p>
    <w:p w14:paraId="3390D8BC" w14:textId="77777777" w:rsidR="001B763B" w:rsidRDefault="001B763B">
      <w:pPr>
        <w:rPr>
          <w:sz w:val="28"/>
          <w:szCs w:val="28"/>
        </w:rPr>
      </w:pPr>
    </w:p>
    <w:p w14:paraId="3390D8BD" w14:textId="77777777" w:rsidR="001B763B" w:rsidRDefault="00000000">
      <w:pPr>
        <w:rPr>
          <w:b/>
          <w:bCs/>
          <w:sz w:val="28"/>
          <w:szCs w:val="28"/>
        </w:rPr>
      </w:pPr>
      <w:r>
        <w:rPr>
          <w:b/>
          <w:bCs/>
          <w:sz w:val="28"/>
          <w:szCs w:val="28"/>
        </w:rPr>
        <w:t>1. Evaluate Current Call Center Performance</w:t>
      </w:r>
    </w:p>
    <w:p w14:paraId="3390D8BE" w14:textId="77777777" w:rsidR="001B763B" w:rsidRDefault="00000000">
      <w:pPr>
        <w:numPr>
          <w:ilvl w:val="0"/>
          <w:numId w:val="16"/>
        </w:numPr>
        <w:rPr>
          <w:sz w:val="28"/>
          <w:szCs w:val="28"/>
        </w:rPr>
      </w:pPr>
      <w:r>
        <w:rPr>
          <w:sz w:val="28"/>
          <w:szCs w:val="28"/>
        </w:rPr>
        <w:t>Agent Performance: Review metrics like Average Handle Time (AHT), First Call Resolution (FCR), and Customer Satisfaction (CSAT). If agents are unable to handle calls efficiently and there are frequent customer escalations, training programs or technology upgrades might be more effective than hiring additional agents.</w:t>
      </w:r>
    </w:p>
    <w:p w14:paraId="3390D8BF" w14:textId="77777777" w:rsidR="001B763B" w:rsidRDefault="00000000">
      <w:pPr>
        <w:numPr>
          <w:ilvl w:val="0"/>
          <w:numId w:val="16"/>
        </w:numPr>
        <w:rPr>
          <w:sz w:val="28"/>
          <w:szCs w:val="28"/>
        </w:rPr>
      </w:pPr>
      <w:r>
        <w:rPr>
          <w:sz w:val="28"/>
          <w:szCs w:val="28"/>
        </w:rPr>
        <w:t>Call Volume: If call volume is consistently high and service levels (e.g., average speed of answer, abandonment rates) are below target, hiring more agents might be necessary to avoid burnout and reduce wait times.</w:t>
      </w:r>
    </w:p>
    <w:p w14:paraId="3390D8C0" w14:textId="77777777" w:rsidR="001B763B" w:rsidRDefault="00000000">
      <w:pPr>
        <w:numPr>
          <w:ilvl w:val="0"/>
          <w:numId w:val="16"/>
        </w:numPr>
        <w:rPr>
          <w:sz w:val="28"/>
          <w:szCs w:val="28"/>
        </w:rPr>
      </w:pPr>
      <w:r>
        <w:rPr>
          <w:sz w:val="28"/>
          <w:szCs w:val="28"/>
        </w:rPr>
        <w:t>Technology Gaps: If agents are struggling with outdated tools or systems, upgrading call center technology (e.g., IVR, CRM, or AI tools) could improve efficiency and reduce reliance on additional staff.</w:t>
      </w:r>
    </w:p>
    <w:p w14:paraId="3390D8C1" w14:textId="77777777" w:rsidR="001B763B" w:rsidRDefault="001B763B">
      <w:pPr>
        <w:rPr>
          <w:b/>
          <w:bCs/>
          <w:sz w:val="28"/>
          <w:szCs w:val="28"/>
        </w:rPr>
      </w:pPr>
    </w:p>
    <w:p w14:paraId="3390D8C2" w14:textId="77777777" w:rsidR="001B763B" w:rsidRDefault="00000000">
      <w:pPr>
        <w:rPr>
          <w:b/>
          <w:bCs/>
          <w:sz w:val="28"/>
          <w:szCs w:val="28"/>
        </w:rPr>
      </w:pPr>
      <w:r>
        <w:rPr>
          <w:b/>
          <w:bCs/>
          <w:sz w:val="28"/>
          <w:szCs w:val="28"/>
        </w:rPr>
        <w:t>2. Decision Framework Based on Key Metrics</w:t>
      </w:r>
    </w:p>
    <w:p w14:paraId="3390D8C3" w14:textId="77777777" w:rsidR="001B763B" w:rsidRDefault="00000000">
      <w:pPr>
        <w:rPr>
          <w:sz w:val="28"/>
          <w:szCs w:val="28"/>
        </w:rPr>
      </w:pPr>
      <w:r>
        <w:rPr>
          <w:sz w:val="28"/>
          <w:szCs w:val="28"/>
        </w:rPr>
        <w:t>A. If the Problem is Low Efficiency or High Call Volume:</w:t>
      </w:r>
    </w:p>
    <w:p w14:paraId="3390D8C4" w14:textId="77777777" w:rsidR="001B763B" w:rsidRDefault="00000000">
      <w:pPr>
        <w:numPr>
          <w:ilvl w:val="0"/>
          <w:numId w:val="17"/>
        </w:numPr>
        <w:rPr>
          <w:sz w:val="28"/>
          <w:szCs w:val="28"/>
        </w:rPr>
      </w:pPr>
      <w:r>
        <w:rPr>
          <w:sz w:val="28"/>
          <w:szCs w:val="28"/>
        </w:rPr>
        <w:t>Invest in Hiring More Agents:</w:t>
      </w:r>
    </w:p>
    <w:p w14:paraId="3390D8C5" w14:textId="77777777" w:rsidR="001B763B" w:rsidRDefault="00000000">
      <w:pPr>
        <w:numPr>
          <w:ilvl w:val="1"/>
          <w:numId w:val="17"/>
        </w:numPr>
        <w:rPr>
          <w:sz w:val="28"/>
          <w:szCs w:val="28"/>
        </w:rPr>
      </w:pPr>
      <w:r>
        <w:rPr>
          <w:sz w:val="28"/>
          <w:szCs w:val="28"/>
        </w:rPr>
        <w:t>Metrics to Analyze: High call abandonment rates, long wait times, and low service levels.</w:t>
      </w:r>
    </w:p>
    <w:p w14:paraId="3390D8C6" w14:textId="77777777" w:rsidR="001B763B" w:rsidRDefault="00000000">
      <w:pPr>
        <w:numPr>
          <w:ilvl w:val="1"/>
          <w:numId w:val="17"/>
        </w:numPr>
        <w:rPr>
          <w:sz w:val="28"/>
          <w:szCs w:val="28"/>
        </w:rPr>
      </w:pPr>
      <w:r>
        <w:rPr>
          <w:sz w:val="28"/>
          <w:szCs w:val="28"/>
        </w:rPr>
        <w:t>Recommendation: Hiring additional agents can help handle peak times, reduce wait times, and improve service levels.</w:t>
      </w:r>
    </w:p>
    <w:p w14:paraId="3390D8C7" w14:textId="77777777" w:rsidR="001B763B" w:rsidRDefault="00000000">
      <w:pPr>
        <w:numPr>
          <w:ilvl w:val="1"/>
          <w:numId w:val="17"/>
        </w:numPr>
        <w:rPr>
          <w:sz w:val="28"/>
          <w:szCs w:val="28"/>
        </w:rPr>
      </w:pPr>
      <w:r>
        <w:rPr>
          <w:sz w:val="28"/>
          <w:szCs w:val="28"/>
        </w:rPr>
        <w:t>Analysis-Based Recommendation: If your historical call volume data indicates consistent high volume, additional staff could ease the workload and improve overall performance.</w:t>
      </w:r>
    </w:p>
    <w:p w14:paraId="3390D8C8" w14:textId="77777777" w:rsidR="001B763B" w:rsidRDefault="00000000">
      <w:pPr>
        <w:rPr>
          <w:sz w:val="28"/>
          <w:szCs w:val="28"/>
        </w:rPr>
      </w:pPr>
      <w:r>
        <w:rPr>
          <w:sz w:val="28"/>
          <w:szCs w:val="28"/>
        </w:rPr>
        <w:t>B. If the Problem is Agent Performance or Knowledge Gaps:</w:t>
      </w:r>
    </w:p>
    <w:p w14:paraId="3390D8C9" w14:textId="77777777" w:rsidR="001B763B" w:rsidRDefault="00000000">
      <w:pPr>
        <w:numPr>
          <w:ilvl w:val="0"/>
          <w:numId w:val="18"/>
        </w:numPr>
        <w:rPr>
          <w:sz w:val="28"/>
          <w:szCs w:val="28"/>
        </w:rPr>
      </w:pPr>
      <w:r>
        <w:rPr>
          <w:sz w:val="28"/>
          <w:szCs w:val="28"/>
        </w:rPr>
        <w:t>Invest in Training Programs:</w:t>
      </w:r>
    </w:p>
    <w:p w14:paraId="3390D8CA" w14:textId="77777777" w:rsidR="001B763B" w:rsidRDefault="00000000">
      <w:pPr>
        <w:numPr>
          <w:ilvl w:val="1"/>
          <w:numId w:val="18"/>
        </w:numPr>
        <w:rPr>
          <w:sz w:val="28"/>
          <w:szCs w:val="28"/>
        </w:rPr>
      </w:pPr>
      <w:r>
        <w:rPr>
          <w:sz w:val="28"/>
          <w:szCs w:val="28"/>
        </w:rPr>
        <w:t>Metrics to Analyze: Low first-call resolution rates, long average handle times, or poor CSAT scores.</w:t>
      </w:r>
    </w:p>
    <w:p w14:paraId="3390D8CB" w14:textId="77777777" w:rsidR="001B763B" w:rsidRDefault="00000000">
      <w:pPr>
        <w:numPr>
          <w:ilvl w:val="1"/>
          <w:numId w:val="18"/>
        </w:numPr>
        <w:rPr>
          <w:sz w:val="28"/>
          <w:szCs w:val="28"/>
        </w:rPr>
      </w:pPr>
      <w:r>
        <w:rPr>
          <w:sz w:val="28"/>
          <w:szCs w:val="28"/>
        </w:rPr>
        <w:t>Recommendation: Enhancing training programs will equip agents with better product knowledge, problem-solving skills, and customer handling techniques, leading to higher FCR and CSAT scores.</w:t>
      </w:r>
    </w:p>
    <w:p w14:paraId="3390D8CC" w14:textId="77777777" w:rsidR="001B763B" w:rsidRDefault="00000000">
      <w:pPr>
        <w:numPr>
          <w:ilvl w:val="1"/>
          <w:numId w:val="18"/>
        </w:numPr>
        <w:rPr>
          <w:sz w:val="28"/>
          <w:szCs w:val="28"/>
        </w:rPr>
      </w:pPr>
      <w:r>
        <w:rPr>
          <w:sz w:val="28"/>
          <w:szCs w:val="28"/>
        </w:rPr>
        <w:lastRenderedPageBreak/>
        <w:t>Analysis-Based Recommendation: Low performance in FCR and high AHT could be a clear indication that agents require further training to handle customer issues more effectively.</w:t>
      </w:r>
    </w:p>
    <w:p w14:paraId="3390D8CD" w14:textId="77777777" w:rsidR="001B763B" w:rsidRDefault="00000000">
      <w:pPr>
        <w:rPr>
          <w:sz w:val="28"/>
          <w:szCs w:val="28"/>
        </w:rPr>
      </w:pPr>
      <w:r>
        <w:rPr>
          <w:sz w:val="28"/>
          <w:szCs w:val="28"/>
        </w:rPr>
        <w:t>C. If the Problem is Inefficiency, Poor Customer Experience, or Operational Bottlenecks:</w:t>
      </w:r>
    </w:p>
    <w:p w14:paraId="3390D8CE" w14:textId="77777777" w:rsidR="001B763B" w:rsidRDefault="00000000">
      <w:pPr>
        <w:numPr>
          <w:ilvl w:val="0"/>
          <w:numId w:val="19"/>
        </w:numPr>
        <w:rPr>
          <w:sz w:val="28"/>
          <w:szCs w:val="28"/>
        </w:rPr>
      </w:pPr>
      <w:r>
        <w:rPr>
          <w:sz w:val="28"/>
          <w:szCs w:val="28"/>
        </w:rPr>
        <w:t>Invest in Upgrading Call Center Technology:</w:t>
      </w:r>
    </w:p>
    <w:p w14:paraId="3390D8CF" w14:textId="77777777" w:rsidR="001B763B" w:rsidRDefault="00000000">
      <w:pPr>
        <w:numPr>
          <w:ilvl w:val="1"/>
          <w:numId w:val="19"/>
        </w:numPr>
        <w:rPr>
          <w:sz w:val="28"/>
          <w:szCs w:val="28"/>
        </w:rPr>
      </w:pPr>
      <w:r>
        <w:rPr>
          <w:sz w:val="28"/>
          <w:szCs w:val="28"/>
        </w:rPr>
        <w:t>Metrics to Analyze: High AHT, call transfers, or inefficient call routing (if agents are struggling to quickly find information or efficiently manage calls).</w:t>
      </w:r>
    </w:p>
    <w:p w14:paraId="3390D8D0" w14:textId="77777777" w:rsidR="001B763B" w:rsidRDefault="00000000">
      <w:pPr>
        <w:numPr>
          <w:ilvl w:val="1"/>
          <w:numId w:val="19"/>
        </w:numPr>
        <w:rPr>
          <w:sz w:val="28"/>
          <w:szCs w:val="28"/>
        </w:rPr>
      </w:pPr>
      <w:r>
        <w:rPr>
          <w:sz w:val="28"/>
          <w:szCs w:val="28"/>
        </w:rPr>
        <w:t>Recommendation: Upgrading technology such as AI-powered chatbots, cloud-based systems, and automated workflows can streamline operations and improve agent efficiency. CRM tools or predictive analytics can enhance agent-customer interactions, leading to faster resolution times and a better overall experience.</w:t>
      </w:r>
    </w:p>
    <w:p w14:paraId="3390D8D1" w14:textId="77777777" w:rsidR="001B763B" w:rsidRDefault="00000000">
      <w:pPr>
        <w:numPr>
          <w:ilvl w:val="1"/>
          <w:numId w:val="19"/>
        </w:numPr>
        <w:rPr>
          <w:sz w:val="28"/>
          <w:szCs w:val="28"/>
        </w:rPr>
      </w:pPr>
      <w:r>
        <w:rPr>
          <w:sz w:val="28"/>
          <w:szCs w:val="28"/>
        </w:rPr>
        <w:t>Analysis-Based Recommendation: If call transfer rates or customer wait times are high, technology upgrades like better IVR systems, AI tools, or speech analytics could resolve inefficiencies and reduce dependence on additional agents.</w:t>
      </w:r>
    </w:p>
    <w:p w14:paraId="3390D8D2" w14:textId="77777777" w:rsidR="001B763B" w:rsidRDefault="001B763B">
      <w:pPr>
        <w:rPr>
          <w:sz w:val="28"/>
          <w:szCs w:val="28"/>
        </w:rPr>
      </w:pPr>
    </w:p>
    <w:p w14:paraId="3390D8D3" w14:textId="77777777" w:rsidR="001B763B" w:rsidRDefault="00000000">
      <w:pPr>
        <w:rPr>
          <w:b/>
          <w:bCs/>
          <w:sz w:val="28"/>
          <w:szCs w:val="28"/>
        </w:rPr>
      </w:pPr>
      <w:r>
        <w:rPr>
          <w:b/>
          <w:bCs/>
          <w:sz w:val="28"/>
          <w:szCs w:val="28"/>
        </w:rPr>
        <w:t>3. Prioritizing Investments Based on Cost-Effectiveness</w:t>
      </w:r>
    </w:p>
    <w:p w14:paraId="3390D8D4" w14:textId="77777777" w:rsidR="001B763B" w:rsidRDefault="00000000">
      <w:pPr>
        <w:numPr>
          <w:ilvl w:val="0"/>
          <w:numId w:val="20"/>
        </w:numPr>
        <w:rPr>
          <w:sz w:val="28"/>
          <w:szCs w:val="28"/>
        </w:rPr>
      </w:pPr>
      <w:r>
        <w:rPr>
          <w:sz w:val="28"/>
          <w:szCs w:val="28"/>
        </w:rPr>
        <w:t>Short-Term Need for Immediate Impact:</w:t>
      </w:r>
    </w:p>
    <w:p w14:paraId="3390D8D5" w14:textId="77777777" w:rsidR="001B763B" w:rsidRDefault="00000000">
      <w:pPr>
        <w:numPr>
          <w:ilvl w:val="1"/>
          <w:numId w:val="20"/>
        </w:numPr>
        <w:rPr>
          <w:sz w:val="28"/>
          <w:szCs w:val="28"/>
        </w:rPr>
      </w:pPr>
      <w:r>
        <w:rPr>
          <w:sz w:val="28"/>
          <w:szCs w:val="28"/>
        </w:rPr>
        <w:t>Hiring Agents may provide a quick fix for service levels, especially during peak times.</w:t>
      </w:r>
    </w:p>
    <w:p w14:paraId="3390D8D6" w14:textId="77777777" w:rsidR="001B763B" w:rsidRDefault="00000000">
      <w:pPr>
        <w:numPr>
          <w:ilvl w:val="1"/>
          <w:numId w:val="20"/>
        </w:numPr>
        <w:rPr>
          <w:sz w:val="28"/>
          <w:szCs w:val="28"/>
        </w:rPr>
      </w:pPr>
      <w:r>
        <w:rPr>
          <w:sz w:val="28"/>
          <w:szCs w:val="28"/>
        </w:rPr>
        <w:t>Technology Upgrades (e.g., self-service portals or AI tools) can reduce call volumes and improve efficiency quickly, potentially avoiding the need for additional staff in the long term.</w:t>
      </w:r>
    </w:p>
    <w:p w14:paraId="3390D8D7" w14:textId="77777777" w:rsidR="001B763B" w:rsidRDefault="00000000">
      <w:pPr>
        <w:numPr>
          <w:ilvl w:val="0"/>
          <w:numId w:val="20"/>
        </w:numPr>
        <w:rPr>
          <w:sz w:val="28"/>
          <w:szCs w:val="28"/>
        </w:rPr>
      </w:pPr>
      <w:r>
        <w:rPr>
          <w:sz w:val="28"/>
          <w:szCs w:val="28"/>
        </w:rPr>
        <w:t>Long-Term Sustainability:</w:t>
      </w:r>
    </w:p>
    <w:p w14:paraId="3390D8D8" w14:textId="77777777" w:rsidR="001B763B" w:rsidRDefault="00000000">
      <w:pPr>
        <w:numPr>
          <w:ilvl w:val="1"/>
          <w:numId w:val="20"/>
        </w:numPr>
        <w:rPr>
          <w:sz w:val="28"/>
          <w:szCs w:val="28"/>
        </w:rPr>
      </w:pPr>
      <w:r>
        <w:rPr>
          <w:sz w:val="28"/>
          <w:szCs w:val="28"/>
        </w:rPr>
        <w:t>Training Programs offer long-term benefits by enhancing agent skills and increasing customer satisfaction without the need for permanent staffing increases.</w:t>
      </w:r>
    </w:p>
    <w:p w14:paraId="3390D8D9" w14:textId="77777777" w:rsidR="001B763B" w:rsidRDefault="001B763B">
      <w:pPr>
        <w:rPr>
          <w:sz w:val="28"/>
          <w:szCs w:val="28"/>
        </w:rPr>
      </w:pPr>
    </w:p>
    <w:p w14:paraId="3390D8DA" w14:textId="77777777" w:rsidR="001B763B" w:rsidRDefault="00000000">
      <w:pPr>
        <w:rPr>
          <w:b/>
          <w:bCs/>
          <w:sz w:val="28"/>
          <w:szCs w:val="28"/>
        </w:rPr>
      </w:pPr>
      <w:r>
        <w:rPr>
          <w:b/>
          <w:bCs/>
          <w:sz w:val="28"/>
          <w:szCs w:val="28"/>
        </w:rPr>
        <w:t>4. Suggested Approach for Investment Allocation</w:t>
      </w:r>
    </w:p>
    <w:p w14:paraId="3390D8DB" w14:textId="77777777" w:rsidR="001B763B" w:rsidRDefault="00000000">
      <w:pPr>
        <w:numPr>
          <w:ilvl w:val="0"/>
          <w:numId w:val="21"/>
        </w:numPr>
        <w:rPr>
          <w:sz w:val="28"/>
          <w:szCs w:val="28"/>
        </w:rPr>
      </w:pPr>
      <w:r>
        <w:rPr>
          <w:sz w:val="28"/>
          <w:szCs w:val="28"/>
        </w:rPr>
        <w:t>Upgrade Technology (40%):</w:t>
      </w:r>
    </w:p>
    <w:p w14:paraId="3390D8DC" w14:textId="77777777" w:rsidR="001B763B" w:rsidRDefault="00000000">
      <w:pPr>
        <w:numPr>
          <w:ilvl w:val="1"/>
          <w:numId w:val="21"/>
        </w:numPr>
        <w:rPr>
          <w:sz w:val="28"/>
          <w:szCs w:val="28"/>
        </w:rPr>
      </w:pPr>
      <w:r>
        <w:rPr>
          <w:sz w:val="28"/>
          <w:szCs w:val="28"/>
        </w:rPr>
        <w:t>Enhance call center systems (e.g., IVR, CRM, AI tools).</w:t>
      </w:r>
    </w:p>
    <w:p w14:paraId="3390D8DD" w14:textId="77777777" w:rsidR="001B763B" w:rsidRDefault="00000000">
      <w:pPr>
        <w:numPr>
          <w:ilvl w:val="1"/>
          <w:numId w:val="21"/>
        </w:numPr>
        <w:rPr>
          <w:sz w:val="28"/>
          <w:szCs w:val="28"/>
        </w:rPr>
      </w:pPr>
      <w:r>
        <w:rPr>
          <w:sz w:val="28"/>
          <w:szCs w:val="28"/>
        </w:rPr>
        <w:lastRenderedPageBreak/>
        <w:t>Invest in automation to reduce manual work and speed up call handling.</w:t>
      </w:r>
    </w:p>
    <w:p w14:paraId="3390D8DE" w14:textId="77777777" w:rsidR="001B763B" w:rsidRDefault="00000000">
      <w:pPr>
        <w:numPr>
          <w:ilvl w:val="1"/>
          <w:numId w:val="21"/>
        </w:numPr>
        <w:rPr>
          <w:sz w:val="28"/>
          <w:szCs w:val="28"/>
        </w:rPr>
      </w:pPr>
      <w:r>
        <w:rPr>
          <w:sz w:val="28"/>
          <w:szCs w:val="28"/>
        </w:rPr>
        <w:t>Use predictive analytics to forecast demand and adjust staffing needs dynamically.</w:t>
      </w:r>
    </w:p>
    <w:p w14:paraId="3390D8DF" w14:textId="77777777" w:rsidR="001B763B" w:rsidRDefault="00000000">
      <w:pPr>
        <w:numPr>
          <w:ilvl w:val="0"/>
          <w:numId w:val="21"/>
        </w:numPr>
        <w:rPr>
          <w:sz w:val="28"/>
          <w:szCs w:val="28"/>
        </w:rPr>
      </w:pPr>
      <w:r>
        <w:rPr>
          <w:sz w:val="28"/>
          <w:szCs w:val="28"/>
        </w:rPr>
        <w:t>Training and Development (35%):</w:t>
      </w:r>
    </w:p>
    <w:p w14:paraId="3390D8E0" w14:textId="77777777" w:rsidR="001B763B" w:rsidRDefault="00000000">
      <w:pPr>
        <w:numPr>
          <w:ilvl w:val="1"/>
          <w:numId w:val="21"/>
        </w:numPr>
        <w:rPr>
          <w:sz w:val="28"/>
          <w:szCs w:val="28"/>
        </w:rPr>
      </w:pPr>
      <w:r>
        <w:rPr>
          <w:sz w:val="28"/>
          <w:szCs w:val="28"/>
        </w:rPr>
        <w:t>Provide targeted training on product knowledge, communication, and problem-solving skills to improve FCR and CSAT.</w:t>
      </w:r>
    </w:p>
    <w:p w14:paraId="3390D8E1" w14:textId="77777777" w:rsidR="001B763B" w:rsidRDefault="00000000">
      <w:pPr>
        <w:numPr>
          <w:ilvl w:val="1"/>
          <w:numId w:val="21"/>
        </w:numPr>
        <w:rPr>
          <w:sz w:val="28"/>
          <w:szCs w:val="28"/>
        </w:rPr>
      </w:pPr>
      <w:r>
        <w:rPr>
          <w:sz w:val="28"/>
          <w:szCs w:val="28"/>
        </w:rPr>
        <w:t>Implement coaching programs for agents to handle complex issues more effectively.</w:t>
      </w:r>
    </w:p>
    <w:p w14:paraId="3390D8E2" w14:textId="77777777" w:rsidR="001B763B" w:rsidRDefault="00000000">
      <w:pPr>
        <w:numPr>
          <w:ilvl w:val="0"/>
          <w:numId w:val="21"/>
        </w:numPr>
        <w:rPr>
          <w:sz w:val="28"/>
          <w:szCs w:val="28"/>
        </w:rPr>
      </w:pPr>
      <w:r>
        <w:rPr>
          <w:sz w:val="28"/>
          <w:szCs w:val="28"/>
        </w:rPr>
        <w:t>Hiring Agents (25%):</w:t>
      </w:r>
    </w:p>
    <w:p w14:paraId="3390D8E3" w14:textId="77777777" w:rsidR="001B763B" w:rsidRDefault="00000000">
      <w:pPr>
        <w:numPr>
          <w:ilvl w:val="1"/>
          <w:numId w:val="21"/>
        </w:numPr>
        <w:rPr>
          <w:sz w:val="28"/>
          <w:szCs w:val="28"/>
        </w:rPr>
      </w:pPr>
      <w:r>
        <w:rPr>
          <w:sz w:val="28"/>
          <w:szCs w:val="28"/>
        </w:rPr>
        <w:t>Hire additional staff during peak periods or when current staff is insufficient to maintain service level agreements (SLAs) and customer satisfaction.</w:t>
      </w:r>
    </w:p>
    <w:p w14:paraId="3390D8E4" w14:textId="77777777" w:rsidR="001B763B" w:rsidRDefault="00000000">
      <w:pPr>
        <w:rPr>
          <w:b/>
          <w:bCs/>
          <w:sz w:val="28"/>
          <w:szCs w:val="28"/>
        </w:rPr>
      </w:pPr>
      <w:r>
        <w:rPr>
          <w:b/>
          <w:bCs/>
          <w:sz w:val="28"/>
          <w:szCs w:val="28"/>
        </w:rPr>
        <w:t>Conclusion</w:t>
      </w:r>
    </w:p>
    <w:p w14:paraId="3390D8E5" w14:textId="77777777" w:rsidR="001B763B" w:rsidRDefault="00000000">
      <w:pPr>
        <w:rPr>
          <w:sz w:val="28"/>
          <w:szCs w:val="28"/>
        </w:rPr>
      </w:pPr>
      <w:r>
        <w:rPr>
          <w:sz w:val="28"/>
          <w:szCs w:val="28"/>
        </w:rPr>
        <w:t>The decision on whether to hire more agents, improve training programs, or upgrade technology depends on the specific pain points in the call center:</w:t>
      </w:r>
    </w:p>
    <w:p w14:paraId="3390D8E6" w14:textId="77777777" w:rsidR="001B763B" w:rsidRDefault="00000000">
      <w:pPr>
        <w:numPr>
          <w:ilvl w:val="0"/>
          <w:numId w:val="22"/>
        </w:numPr>
        <w:rPr>
          <w:sz w:val="28"/>
          <w:szCs w:val="28"/>
        </w:rPr>
      </w:pPr>
      <w:r>
        <w:rPr>
          <w:sz w:val="28"/>
          <w:szCs w:val="28"/>
        </w:rPr>
        <w:t>If call volume is too high or wait times are long, hiring more agents would provide immediate relief.</w:t>
      </w:r>
    </w:p>
    <w:p w14:paraId="3390D8E7" w14:textId="77777777" w:rsidR="001B763B" w:rsidRDefault="00000000">
      <w:pPr>
        <w:numPr>
          <w:ilvl w:val="0"/>
          <w:numId w:val="22"/>
        </w:numPr>
        <w:rPr>
          <w:sz w:val="28"/>
          <w:szCs w:val="28"/>
        </w:rPr>
      </w:pPr>
      <w:r>
        <w:rPr>
          <w:sz w:val="28"/>
          <w:szCs w:val="28"/>
        </w:rPr>
        <w:t>If agents lack efficiency or have knowledge gaps leading to low FCR or high AHT, then training programs would have the greatest impact.</w:t>
      </w:r>
    </w:p>
    <w:p w14:paraId="3390D8E8" w14:textId="77777777" w:rsidR="001B763B" w:rsidRDefault="00000000">
      <w:pPr>
        <w:numPr>
          <w:ilvl w:val="0"/>
          <w:numId w:val="22"/>
        </w:numPr>
        <w:rPr>
          <w:sz w:val="28"/>
          <w:szCs w:val="28"/>
        </w:rPr>
      </w:pPr>
      <w:r>
        <w:rPr>
          <w:sz w:val="28"/>
          <w:szCs w:val="28"/>
        </w:rPr>
        <w:t>If operational inefficiencies or poor customer experiences are prevalent, upgrading technology would be the most effective investment.</w:t>
      </w:r>
    </w:p>
    <w:p w14:paraId="3390D8E9" w14:textId="77777777" w:rsidR="001B763B" w:rsidRDefault="00000000">
      <w:pPr>
        <w:rPr>
          <w:sz w:val="28"/>
          <w:szCs w:val="28"/>
        </w:rPr>
      </w:pPr>
      <w:r>
        <w:rPr>
          <w:sz w:val="28"/>
          <w:szCs w:val="28"/>
        </w:rPr>
        <w:t>A balanced approach, prioritizing technology upgrades and training programs, followed by strategic hiring, would likely yield the best results in optimizing overall call center performance.</w:t>
      </w:r>
    </w:p>
    <w:p w14:paraId="3390D8EA" w14:textId="77777777" w:rsidR="001B763B" w:rsidRDefault="001B763B">
      <w:pPr>
        <w:spacing w:before="240" w:after="240"/>
        <w:rPr>
          <w:rFonts w:eastAsia="Times New Roman"/>
          <w:b/>
          <w:bCs/>
          <w:sz w:val="24"/>
          <w:szCs w:val="24"/>
        </w:rPr>
      </w:pPr>
    </w:p>
    <w:p w14:paraId="3390D8EB" w14:textId="77777777" w:rsidR="001B763B" w:rsidRDefault="00000000">
      <w:pPr>
        <w:spacing w:before="240" w:after="240"/>
        <w:rPr>
          <w:b/>
          <w:bCs/>
          <w:sz w:val="34"/>
          <w:szCs w:val="34"/>
        </w:rPr>
      </w:pPr>
      <w:r>
        <w:rPr>
          <w:rFonts w:eastAsia="Times New Roman"/>
          <w:b/>
          <w:bCs/>
          <w:sz w:val="34"/>
          <w:szCs w:val="34"/>
        </w:rPr>
        <w:t xml:space="preserve">2. </w:t>
      </w:r>
      <w:r>
        <w:rPr>
          <w:b/>
          <w:bCs/>
          <w:sz w:val="34"/>
          <w:szCs w:val="34"/>
        </w:rPr>
        <w:t>What are the potential risks of each investment option (hiring, training, technology upgrades), and how can they be mitigated?</w:t>
      </w:r>
    </w:p>
    <w:p w14:paraId="3390D8EC" w14:textId="77777777" w:rsidR="001B763B" w:rsidRDefault="00000000">
      <w:pPr>
        <w:pStyle w:val="Heading2"/>
        <w:keepNext w:val="0"/>
        <w:keepLines w:val="0"/>
        <w:spacing w:after="80"/>
        <w:rPr>
          <w:b/>
          <w:bCs/>
          <w:sz w:val="34"/>
          <w:szCs w:val="34"/>
        </w:rPr>
      </w:pPr>
      <w:bookmarkStart w:id="0" w:name="_6xd5m9we64pd" w:colFirst="0" w:colLast="0"/>
      <w:bookmarkEnd w:id="0"/>
      <w:r>
        <w:rPr>
          <w:b/>
          <w:bCs/>
          <w:sz w:val="34"/>
          <w:szCs w:val="34"/>
        </w:rPr>
        <w:t>1. Hiring</w:t>
      </w:r>
    </w:p>
    <w:p w14:paraId="3390D8ED" w14:textId="77777777" w:rsidR="001B763B" w:rsidRDefault="00000000">
      <w:pPr>
        <w:pStyle w:val="Heading3"/>
        <w:keepNext w:val="0"/>
        <w:keepLines w:val="0"/>
        <w:numPr>
          <w:ilvl w:val="0"/>
          <w:numId w:val="23"/>
        </w:numPr>
        <w:spacing w:before="280" w:after="0"/>
        <w:rPr>
          <w:sz w:val="30"/>
          <w:szCs w:val="30"/>
        </w:rPr>
      </w:pPr>
      <w:bookmarkStart w:id="1" w:name="_y43odwmfbp9z" w:colFirst="0" w:colLast="0"/>
      <w:bookmarkEnd w:id="1"/>
      <w:r>
        <w:rPr>
          <w:b/>
          <w:bCs/>
          <w:color w:val="000000"/>
          <w:sz w:val="26"/>
          <w:szCs w:val="26"/>
        </w:rPr>
        <w:lastRenderedPageBreak/>
        <w:t>Possible Risks</w:t>
      </w:r>
    </w:p>
    <w:p w14:paraId="3390D8EE" w14:textId="77777777" w:rsidR="001B763B" w:rsidRDefault="00000000">
      <w:pPr>
        <w:numPr>
          <w:ilvl w:val="0"/>
          <w:numId w:val="23"/>
        </w:numPr>
        <w:rPr>
          <w:sz w:val="30"/>
          <w:szCs w:val="30"/>
        </w:rPr>
      </w:pPr>
      <w:r>
        <w:rPr>
          <w:b/>
          <w:bCs/>
          <w:sz w:val="30"/>
          <w:szCs w:val="30"/>
        </w:rPr>
        <w:t>Over-hiring or under-hiring:</w:t>
      </w:r>
      <w:r>
        <w:rPr>
          <w:b/>
          <w:bCs/>
          <w:sz w:val="30"/>
          <w:szCs w:val="30"/>
        </w:rPr>
        <w:br/>
      </w:r>
      <w:r>
        <w:rPr>
          <w:sz w:val="30"/>
          <w:szCs w:val="30"/>
        </w:rPr>
        <w:t xml:space="preserve"> If you hire more agents than needed, you burn money on unnecessary salaries. If you hire too few, customers wait longer, calls get missed, and satisfaction drops. Both extremes hurt performance.</w:t>
      </w:r>
    </w:p>
    <w:p w14:paraId="3390D8EF" w14:textId="77777777" w:rsidR="001B763B" w:rsidRDefault="00000000">
      <w:pPr>
        <w:numPr>
          <w:ilvl w:val="0"/>
          <w:numId w:val="23"/>
        </w:numPr>
        <w:spacing w:after="240"/>
        <w:rPr>
          <w:sz w:val="30"/>
          <w:szCs w:val="30"/>
        </w:rPr>
      </w:pPr>
      <w:r>
        <w:rPr>
          <w:b/>
          <w:bCs/>
          <w:sz w:val="30"/>
          <w:szCs w:val="30"/>
        </w:rPr>
        <w:t>Hiring the wrong people:</w:t>
      </w:r>
      <w:r>
        <w:rPr>
          <w:b/>
          <w:bCs/>
          <w:sz w:val="30"/>
          <w:szCs w:val="30"/>
        </w:rPr>
        <w:br/>
      </w:r>
      <w:r>
        <w:rPr>
          <w:sz w:val="30"/>
          <w:szCs w:val="30"/>
        </w:rPr>
        <w:t xml:space="preserve"> If new agents lack the skills, patience, or communication ability needed for support, the quality of service drops immediately. That leads to unhappy customers and potential revenue loss.</w:t>
      </w:r>
    </w:p>
    <w:p w14:paraId="3390D8F0" w14:textId="77777777" w:rsidR="001B763B" w:rsidRDefault="00000000">
      <w:pPr>
        <w:spacing w:before="240" w:after="240"/>
        <w:rPr>
          <w:b/>
          <w:bCs/>
          <w:color w:val="000000"/>
          <w:sz w:val="26"/>
          <w:szCs w:val="26"/>
        </w:rPr>
      </w:pPr>
      <w:r>
        <w:rPr>
          <w:b/>
          <w:bCs/>
          <w:color w:val="000000"/>
          <w:sz w:val="26"/>
          <w:szCs w:val="26"/>
        </w:rPr>
        <w:t>How to Reduce These Risks</w:t>
      </w:r>
    </w:p>
    <w:p w14:paraId="3390D8F1" w14:textId="77777777" w:rsidR="001B763B" w:rsidRDefault="00000000">
      <w:pPr>
        <w:numPr>
          <w:ilvl w:val="0"/>
          <w:numId w:val="23"/>
        </w:numPr>
        <w:spacing w:before="240" w:after="240"/>
        <w:rPr>
          <w:sz w:val="30"/>
          <w:szCs w:val="30"/>
        </w:rPr>
      </w:pPr>
      <w:r>
        <w:rPr>
          <w:sz w:val="30"/>
          <w:szCs w:val="30"/>
        </w:rPr>
        <w:t>• Make hiring decisions based on actual data, not assumptions. Look at your busiest days, peak hours, and historical call volume before deciding how many agents you need.</w:t>
      </w:r>
      <w:r>
        <w:rPr>
          <w:sz w:val="30"/>
          <w:szCs w:val="30"/>
        </w:rPr>
        <w:br/>
        <w:t xml:space="preserve"> • Use structured interviews, skill tests, and communication assessments to filter out weak candidates.</w:t>
      </w:r>
      <w:r>
        <w:rPr>
          <w:sz w:val="30"/>
          <w:szCs w:val="30"/>
        </w:rPr>
        <w:br/>
        <w:t xml:space="preserve"> • Use probation or trial periods to test real-world performance before confirming full-time roles.</w:t>
      </w:r>
    </w:p>
    <w:p w14:paraId="3390D8F2" w14:textId="77777777" w:rsidR="001B763B" w:rsidRDefault="00000000">
      <w:pPr>
        <w:spacing w:before="240" w:after="240"/>
        <w:rPr>
          <w:b/>
          <w:bCs/>
          <w:color w:val="000000"/>
          <w:sz w:val="26"/>
          <w:szCs w:val="26"/>
        </w:rPr>
      </w:pPr>
      <w:r>
        <w:rPr>
          <w:b/>
          <w:bCs/>
          <w:color w:val="000000"/>
          <w:sz w:val="26"/>
          <w:szCs w:val="26"/>
        </w:rPr>
        <w:t>Helpful Tools</w:t>
      </w:r>
    </w:p>
    <w:p w14:paraId="3390D8F3" w14:textId="77777777" w:rsidR="001B763B" w:rsidRDefault="00000000">
      <w:pPr>
        <w:numPr>
          <w:ilvl w:val="0"/>
          <w:numId w:val="23"/>
        </w:numPr>
        <w:spacing w:before="240" w:after="240"/>
        <w:rPr>
          <w:sz w:val="30"/>
          <w:szCs w:val="30"/>
        </w:rPr>
      </w:pPr>
      <w:r>
        <w:rPr>
          <w:sz w:val="30"/>
          <w:szCs w:val="30"/>
        </w:rPr>
        <w:t xml:space="preserve">Use </w:t>
      </w:r>
      <w:r>
        <w:rPr>
          <w:b/>
          <w:bCs/>
          <w:sz w:val="30"/>
          <w:szCs w:val="30"/>
        </w:rPr>
        <w:t>Pivot Tables</w:t>
      </w:r>
      <w:r>
        <w:rPr>
          <w:sz w:val="30"/>
          <w:szCs w:val="30"/>
        </w:rPr>
        <w:t xml:space="preserve"> to check call volumes by hour/day, customer ratings, handling time, and peak traffic. This helps you decide if and when additional agents are actually needed.</w:t>
      </w:r>
    </w:p>
    <w:p w14:paraId="3390D8F4" w14:textId="77777777" w:rsidR="001B763B" w:rsidRDefault="001B763B">
      <w:pPr>
        <w:spacing w:before="240" w:after="240"/>
        <w:ind w:left="720"/>
        <w:rPr>
          <w:sz w:val="30"/>
          <w:szCs w:val="30"/>
        </w:rPr>
      </w:pPr>
    </w:p>
    <w:tbl>
      <w:tblPr>
        <w:tblStyle w:val="Style22"/>
        <w:tblW w:w="6157"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857"/>
        <w:gridCol w:w="3300"/>
      </w:tblGrid>
      <w:tr w:rsidR="001B763B" w14:paraId="3390D8F7" w14:textId="77777777">
        <w:trPr>
          <w:trHeight w:val="455"/>
        </w:trPr>
        <w:tc>
          <w:tcPr>
            <w:tcW w:w="2857" w:type="dxa"/>
            <w:tcBorders>
              <w:top w:val="nil"/>
              <w:left w:val="nil"/>
              <w:bottom w:val="single" w:sz="8" w:space="0" w:color="8CB5F9"/>
              <w:right w:val="nil"/>
            </w:tcBorders>
            <w:shd w:val="clear" w:color="auto" w:fill="D9E7FD"/>
            <w:tcMar>
              <w:top w:w="100" w:type="dxa"/>
              <w:left w:w="100" w:type="dxa"/>
              <w:bottom w:w="100" w:type="dxa"/>
              <w:right w:w="100" w:type="dxa"/>
            </w:tcMar>
          </w:tcPr>
          <w:p w14:paraId="3390D8F5" w14:textId="77777777" w:rsidR="001B763B" w:rsidRDefault="00000000">
            <w:pPr>
              <w:spacing w:before="240" w:after="240"/>
              <w:ind w:left="720"/>
              <w:rPr>
                <w:sz w:val="30"/>
                <w:szCs w:val="30"/>
              </w:rPr>
            </w:pPr>
            <w:r>
              <w:rPr>
                <w:b/>
                <w:bCs/>
                <w:sz w:val="20"/>
                <w:szCs w:val="20"/>
              </w:rPr>
              <w:t>Row Labels</w:t>
            </w:r>
          </w:p>
        </w:tc>
        <w:tc>
          <w:tcPr>
            <w:tcW w:w="3300" w:type="dxa"/>
            <w:tcBorders>
              <w:top w:val="nil"/>
              <w:left w:val="nil"/>
              <w:bottom w:val="single" w:sz="8" w:space="0" w:color="8CB5F9"/>
              <w:right w:val="nil"/>
            </w:tcBorders>
            <w:shd w:val="clear" w:color="auto" w:fill="D9E7FD"/>
            <w:tcMar>
              <w:top w:w="100" w:type="dxa"/>
              <w:left w:w="100" w:type="dxa"/>
              <w:bottom w:w="100" w:type="dxa"/>
              <w:right w:w="100" w:type="dxa"/>
            </w:tcMar>
          </w:tcPr>
          <w:p w14:paraId="3390D8F6" w14:textId="77777777" w:rsidR="001B763B" w:rsidRDefault="00000000">
            <w:pPr>
              <w:spacing w:before="240" w:after="240"/>
              <w:ind w:left="720"/>
              <w:rPr>
                <w:sz w:val="30"/>
                <w:szCs w:val="30"/>
              </w:rPr>
            </w:pPr>
            <w:r>
              <w:rPr>
                <w:b/>
                <w:bCs/>
                <w:sz w:val="20"/>
                <w:szCs w:val="20"/>
              </w:rPr>
              <w:t>Average of rating</w:t>
            </w:r>
          </w:p>
        </w:tc>
      </w:tr>
      <w:tr w:rsidR="001B763B" w14:paraId="3390D8FA" w14:textId="77777777">
        <w:trPr>
          <w:trHeight w:val="455"/>
        </w:trPr>
        <w:tc>
          <w:tcPr>
            <w:tcW w:w="2857" w:type="dxa"/>
            <w:tcBorders>
              <w:top w:val="nil"/>
              <w:left w:val="nil"/>
              <w:bottom w:val="nil"/>
              <w:right w:val="nil"/>
            </w:tcBorders>
            <w:tcMar>
              <w:top w:w="100" w:type="dxa"/>
              <w:left w:w="100" w:type="dxa"/>
              <w:bottom w:w="100" w:type="dxa"/>
              <w:right w:w="100" w:type="dxa"/>
            </w:tcMar>
          </w:tcPr>
          <w:p w14:paraId="3390D8F8" w14:textId="77777777" w:rsidR="001B763B" w:rsidRDefault="00000000">
            <w:pPr>
              <w:spacing w:before="240" w:after="240"/>
              <w:ind w:left="720"/>
              <w:rPr>
                <w:sz w:val="30"/>
                <w:szCs w:val="30"/>
              </w:rPr>
            </w:pPr>
            <w:r>
              <w:rPr>
                <w:sz w:val="30"/>
                <w:szCs w:val="30"/>
              </w:rPr>
              <w:t>2023-12-01</w:t>
            </w:r>
          </w:p>
        </w:tc>
        <w:tc>
          <w:tcPr>
            <w:tcW w:w="3300" w:type="dxa"/>
            <w:tcBorders>
              <w:top w:val="nil"/>
              <w:left w:val="nil"/>
              <w:bottom w:val="nil"/>
              <w:right w:val="nil"/>
            </w:tcBorders>
            <w:tcMar>
              <w:top w:w="100" w:type="dxa"/>
              <w:left w:w="100" w:type="dxa"/>
              <w:bottom w:w="100" w:type="dxa"/>
              <w:right w:w="100" w:type="dxa"/>
            </w:tcMar>
          </w:tcPr>
          <w:p w14:paraId="3390D8F9" w14:textId="77777777" w:rsidR="001B763B" w:rsidRDefault="00000000">
            <w:pPr>
              <w:spacing w:before="240" w:after="240"/>
              <w:ind w:left="720"/>
              <w:rPr>
                <w:sz w:val="30"/>
                <w:szCs w:val="30"/>
              </w:rPr>
            </w:pPr>
            <w:r>
              <w:rPr>
                <w:sz w:val="30"/>
                <w:szCs w:val="30"/>
              </w:rPr>
              <w:t>3.756628788</w:t>
            </w:r>
          </w:p>
        </w:tc>
      </w:tr>
      <w:tr w:rsidR="001B763B" w14:paraId="3390D8FD" w14:textId="77777777">
        <w:trPr>
          <w:trHeight w:val="455"/>
        </w:trPr>
        <w:tc>
          <w:tcPr>
            <w:tcW w:w="2857" w:type="dxa"/>
            <w:tcBorders>
              <w:top w:val="nil"/>
              <w:left w:val="nil"/>
              <w:bottom w:val="nil"/>
              <w:right w:val="nil"/>
            </w:tcBorders>
            <w:tcMar>
              <w:top w:w="100" w:type="dxa"/>
              <w:left w:w="100" w:type="dxa"/>
              <w:bottom w:w="100" w:type="dxa"/>
              <w:right w:w="100" w:type="dxa"/>
            </w:tcMar>
          </w:tcPr>
          <w:p w14:paraId="3390D8FB" w14:textId="77777777" w:rsidR="001B763B" w:rsidRDefault="00000000">
            <w:pPr>
              <w:spacing w:before="240" w:after="240"/>
              <w:ind w:left="720"/>
              <w:rPr>
                <w:sz w:val="30"/>
                <w:szCs w:val="30"/>
              </w:rPr>
            </w:pPr>
            <w:r>
              <w:rPr>
                <w:sz w:val="30"/>
                <w:szCs w:val="30"/>
              </w:rPr>
              <w:lastRenderedPageBreak/>
              <w:t>2023-12-02</w:t>
            </w:r>
          </w:p>
        </w:tc>
        <w:tc>
          <w:tcPr>
            <w:tcW w:w="3300" w:type="dxa"/>
            <w:tcBorders>
              <w:top w:val="nil"/>
              <w:left w:val="nil"/>
              <w:bottom w:val="nil"/>
              <w:right w:val="nil"/>
            </w:tcBorders>
            <w:tcMar>
              <w:top w:w="100" w:type="dxa"/>
              <w:left w:w="100" w:type="dxa"/>
              <w:bottom w:w="100" w:type="dxa"/>
              <w:right w:w="100" w:type="dxa"/>
            </w:tcMar>
          </w:tcPr>
          <w:p w14:paraId="3390D8FC" w14:textId="77777777" w:rsidR="001B763B" w:rsidRDefault="00000000">
            <w:pPr>
              <w:spacing w:before="240" w:after="240"/>
              <w:ind w:left="720"/>
              <w:rPr>
                <w:sz w:val="30"/>
                <w:szCs w:val="30"/>
              </w:rPr>
            </w:pPr>
            <w:r>
              <w:rPr>
                <w:sz w:val="30"/>
                <w:szCs w:val="30"/>
              </w:rPr>
              <w:t>3.736580517</w:t>
            </w:r>
          </w:p>
        </w:tc>
      </w:tr>
      <w:tr w:rsidR="001B763B" w14:paraId="3390D900" w14:textId="77777777">
        <w:trPr>
          <w:trHeight w:val="455"/>
        </w:trPr>
        <w:tc>
          <w:tcPr>
            <w:tcW w:w="2857" w:type="dxa"/>
            <w:tcBorders>
              <w:top w:val="nil"/>
              <w:left w:val="nil"/>
              <w:bottom w:val="nil"/>
              <w:right w:val="nil"/>
            </w:tcBorders>
            <w:tcMar>
              <w:top w:w="100" w:type="dxa"/>
              <w:left w:w="100" w:type="dxa"/>
              <w:bottom w:w="100" w:type="dxa"/>
              <w:right w:w="100" w:type="dxa"/>
            </w:tcMar>
          </w:tcPr>
          <w:p w14:paraId="3390D8FE" w14:textId="77777777" w:rsidR="001B763B" w:rsidRDefault="00000000">
            <w:pPr>
              <w:spacing w:before="240" w:after="240"/>
              <w:ind w:left="720"/>
              <w:rPr>
                <w:sz w:val="30"/>
                <w:szCs w:val="30"/>
              </w:rPr>
            </w:pPr>
            <w:r>
              <w:rPr>
                <w:sz w:val="30"/>
                <w:szCs w:val="30"/>
              </w:rPr>
              <w:t>2023-12-03</w:t>
            </w:r>
          </w:p>
        </w:tc>
        <w:tc>
          <w:tcPr>
            <w:tcW w:w="3300" w:type="dxa"/>
            <w:tcBorders>
              <w:top w:val="nil"/>
              <w:left w:val="nil"/>
              <w:bottom w:val="nil"/>
              <w:right w:val="nil"/>
            </w:tcBorders>
            <w:tcMar>
              <w:top w:w="100" w:type="dxa"/>
              <w:left w:w="100" w:type="dxa"/>
              <w:bottom w:w="100" w:type="dxa"/>
              <w:right w:w="100" w:type="dxa"/>
            </w:tcMar>
          </w:tcPr>
          <w:p w14:paraId="3390D8FF" w14:textId="77777777" w:rsidR="001B763B" w:rsidRDefault="00000000">
            <w:pPr>
              <w:spacing w:before="240" w:after="240"/>
              <w:ind w:left="720"/>
              <w:rPr>
                <w:sz w:val="30"/>
                <w:szCs w:val="30"/>
              </w:rPr>
            </w:pPr>
            <w:r>
              <w:rPr>
                <w:sz w:val="30"/>
                <w:szCs w:val="30"/>
              </w:rPr>
              <w:t>4.070422535</w:t>
            </w:r>
          </w:p>
        </w:tc>
      </w:tr>
      <w:tr w:rsidR="001B763B" w14:paraId="3390D903" w14:textId="77777777">
        <w:trPr>
          <w:trHeight w:val="455"/>
        </w:trPr>
        <w:tc>
          <w:tcPr>
            <w:tcW w:w="2857" w:type="dxa"/>
            <w:tcBorders>
              <w:top w:val="nil"/>
              <w:left w:val="nil"/>
              <w:bottom w:val="nil"/>
              <w:right w:val="nil"/>
            </w:tcBorders>
            <w:tcMar>
              <w:top w:w="100" w:type="dxa"/>
              <w:left w:w="100" w:type="dxa"/>
              <w:bottom w:w="100" w:type="dxa"/>
              <w:right w:w="100" w:type="dxa"/>
            </w:tcMar>
          </w:tcPr>
          <w:p w14:paraId="3390D901" w14:textId="77777777" w:rsidR="001B763B" w:rsidRDefault="00000000">
            <w:pPr>
              <w:spacing w:before="240" w:after="240"/>
              <w:ind w:left="720"/>
              <w:rPr>
                <w:sz w:val="30"/>
                <w:szCs w:val="30"/>
              </w:rPr>
            </w:pPr>
            <w:r>
              <w:rPr>
                <w:sz w:val="30"/>
                <w:szCs w:val="30"/>
              </w:rPr>
              <w:t>2023-12-04</w:t>
            </w:r>
          </w:p>
        </w:tc>
        <w:tc>
          <w:tcPr>
            <w:tcW w:w="3300" w:type="dxa"/>
            <w:tcBorders>
              <w:top w:val="nil"/>
              <w:left w:val="nil"/>
              <w:bottom w:val="nil"/>
              <w:right w:val="nil"/>
            </w:tcBorders>
            <w:tcMar>
              <w:top w:w="100" w:type="dxa"/>
              <w:left w:w="100" w:type="dxa"/>
              <w:bottom w:w="100" w:type="dxa"/>
              <w:right w:w="100" w:type="dxa"/>
            </w:tcMar>
          </w:tcPr>
          <w:p w14:paraId="3390D902" w14:textId="77777777" w:rsidR="001B763B" w:rsidRDefault="00000000">
            <w:pPr>
              <w:spacing w:before="240" w:after="240"/>
              <w:ind w:left="720"/>
              <w:rPr>
                <w:sz w:val="30"/>
                <w:szCs w:val="30"/>
              </w:rPr>
            </w:pPr>
            <w:r>
              <w:rPr>
                <w:sz w:val="30"/>
                <w:szCs w:val="30"/>
              </w:rPr>
              <w:t>4.293233083</w:t>
            </w:r>
          </w:p>
        </w:tc>
      </w:tr>
      <w:tr w:rsidR="001B763B" w14:paraId="3390D906" w14:textId="77777777">
        <w:trPr>
          <w:trHeight w:val="455"/>
        </w:trPr>
        <w:tc>
          <w:tcPr>
            <w:tcW w:w="2857" w:type="dxa"/>
            <w:tcBorders>
              <w:top w:val="nil"/>
              <w:left w:val="nil"/>
              <w:bottom w:val="nil"/>
              <w:right w:val="nil"/>
            </w:tcBorders>
            <w:tcMar>
              <w:top w:w="100" w:type="dxa"/>
              <w:left w:w="100" w:type="dxa"/>
              <w:bottom w:w="100" w:type="dxa"/>
              <w:right w:w="100" w:type="dxa"/>
            </w:tcMar>
          </w:tcPr>
          <w:p w14:paraId="3390D904" w14:textId="77777777" w:rsidR="001B763B" w:rsidRDefault="00000000">
            <w:pPr>
              <w:spacing w:before="240" w:after="240"/>
              <w:ind w:left="720"/>
              <w:rPr>
                <w:sz w:val="30"/>
                <w:szCs w:val="30"/>
              </w:rPr>
            </w:pPr>
            <w:r>
              <w:rPr>
                <w:sz w:val="30"/>
                <w:szCs w:val="30"/>
              </w:rPr>
              <w:t>2023-12-05</w:t>
            </w:r>
          </w:p>
        </w:tc>
        <w:tc>
          <w:tcPr>
            <w:tcW w:w="3300" w:type="dxa"/>
            <w:tcBorders>
              <w:top w:val="nil"/>
              <w:left w:val="nil"/>
              <w:bottom w:val="nil"/>
              <w:right w:val="nil"/>
            </w:tcBorders>
            <w:tcMar>
              <w:top w:w="100" w:type="dxa"/>
              <w:left w:w="100" w:type="dxa"/>
              <w:bottom w:w="100" w:type="dxa"/>
              <w:right w:w="100" w:type="dxa"/>
            </w:tcMar>
          </w:tcPr>
          <w:p w14:paraId="3390D905" w14:textId="77777777" w:rsidR="001B763B" w:rsidRDefault="00000000">
            <w:pPr>
              <w:spacing w:before="240" w:after="240"/>
              <w:ind w:left="720"/>
              <w:rPr>
                <w:sz w:val="30"/>
                <w:szCs w:val="30"/>
              </w:rPr>
            </w:pPr>
            <w:r>
              <w:rPr>
                <w:sz w:val="30"/>
                <w:szCs w:val="30"/>
              </w:rPr>
              <w:t>3.682517483</w:t>
            </w:r>
          </w:p>
        </w:tc>
      </w:tr>
      <w:tr w:rsidR="001B763B" w14:paraId="3390D909" w14:textId="77777777">
        <w:trPr>
          <w:trHeight w:val="455"/>
        </w:trPr>
        <w:tc>
          <w:tcPr>
            <w:tcW w:w="2857" w:type="dxa"/>
            <w:tcBorders>
              <w:top w:val="nil"/>
              <w:left w:val="nil"/>
              <w:bottom w:val="nil"/>
              <w:right w:val="nil"/>
            </w:tcBorders>
            <w:tcMar>
              <w:top w:w="100" w:type="dxa"/>
              <w:left w:w="100" w:type="dxa"/>
              <w:bottom w:w="100" w:type="dxa"/>
              <w:right w:w="100" w:type="dxa"/>
            </w:tcMar>
          </w:tcPr>
          <w:p w14:paraId="3390D907" w14:textId="77777777" w:rsidR="001B763B" w:rsidRDefault="00000000">
            <w:pPr>
              <w:spacing w:before="240" w:after="240"/>
              <w:ind w:left="720"/>
              <w:rPr>
                <w:sz w:val="30"/>
                <w:szCs w:val="30"/>
              </w:rPr>
            </w:pPr>
            <w:r>
              <w:rPr>
                <w:sz w:val="30"/>
                <w:szCs w:val="30"/>
              </w:rPr>
              <w:t>2023-12-06</w:t>
            </w:r>
          </w:p>
        </w:tc>
        <w:tc>
          <w:tcPr>
            <w:tcW w:w="3300" w:type="dxa"/>
            <w:tcBorders>
              <w:top w:val="nil"/>
              <w:left w:val="nil"/>
              <w:bottom w:val="nil"/>
              <w:right w:val="nil"/>
            </w:tcBorders>
            <w:tcMar>
              <w:top w:w="100" w:type="dxa"/>
              <w:left w:w="100" w:type="dxa"/>
              <w:bottom w:w="100" w:type="dxa"/>
              <w:right w:w="100" w:type="dxa"/>
            </w:tcMar>
          </w:tcPr>
          <w:p w14:paraId="3390D908" w14:textId="77777777" w:rsidR="001B763B" w:rsidRDefault="00000000">
            <w:pPr>
              <w:spacing w:before="240" w:after="240"/>
              <w:ind w:left="720"/>
              <w:rPr>
                <w:sz w:val="30"/>
                <w:szCs w:val="30"/>
              </w:rPr>
            </w:pPr>
            <w:r>
              <w:rPr>
                <w:sz w:val="30"/>
                <w:szCs w:val="30"/>
              </w:rPr>
              <w:t>2.887189293</w:t>
            </w:r>
          </w:p>
        </w:tc>
      </w:tr>
      <w:tr w:rsidR="001B763B" w14:paraId="3390D90C" w14:textId="77777777">
        <w:trPr>
          <w:trHeight w:val="455"/>
        </w:trPr>
        <w:tc>
          <w:tcPr>
            <w:tcW w:w="2857" w:type="dxa"/>
            <w:tcBorders>
              <w:top w:val="nil"/>
              <w:left w:val="nil"/>
              <w:bottom w:val="nil"/>
              <w:right w:val="nil"/>
            </w:tcBorders>
            <w:tcMar>
              <w:top w:w="100" w:type="dxa"/>
              <w:left w:w="100" w:type="dxa"/>
              <w:bottom w:w="100" w:type="dxa"/>
              <w:right w:w="100" w:type="dxa"/>
            </w:tcMar>
          </w:tcPr>
          <w:p w14:paraId="3390D90A" w14:textId="77777777" w:rsidR="001B763B" w:rsidRDefault="00000000">
            <w:pPr>
              <w:spacing w:before="240" w:after="240"/>
              <w:ind w:left="720"/>
              <w:rPr>
                <w:sz w:val="30"/>
                <w:szCs w:val="30"/>
              </w:rPr>
            </w:pPr>
            <w:r>
              <w:rPr>
                <w:sz w:val="30"/>
                <w:szCs w:val="30"/>
              </w:rPr>
              <w:t>2023-12-07</w:t>
            </w:r>
          </w:p>
        </w:tc>
        <w:tc>
          <w:tcPr>
            <w:tcW w:w="3300" w:type="dxa"/>
            <w:tcBorders>
              <w:top w:val="nil"/>
              <w:left w:val="nil"/>
              <w:bottom w:val="nil"/>
              <w:right w:val="nil"/>
            </w:tcBorders>
            <w:tcMar>
              <w:top w:w="100" w:type="dxa"/>
              <w:left w:w="100" w:type="dxa"/>
              <w:bottom w:w="100" w:type="dxa"/>
              <w:right w:w="100" w:type="dxa"/>
            </w:tcMar>
          </w:tcPr>
          <w:p w14:paraId="3390D90B" w14:textId="77777777" w:rsidR="001B763B" w:rsidRDefault="00000000">
            <w:pPr>
              <w:spacing w:before="240" w:after="240"/>
              <w:ind w:left="720"/>
              <w:rPr>
                <w:sz w:val="30"/>
                <w:szCs w:val="30"/>
              </w:rPr>
            </w:pPr>
            <w:r>
              <w:rPr>
                <w:sz w:val="30"/>
                <w:szCs w:val="30"/>
              </w:rPr>
              <w:t>2.902071563</w:t>
            </w:r>
          </w:p>
        </w:tc>
      </w:tr>
      <w:tr w:rsidR="001B763B" w14:paraId="3390D90F" w14:textId="77777777">
        <w:trPr>
          <w:trHeight w:val="455"/>
        </w:trPr>
        <w:tc>
          <w:tcPr>
            <w:tcW w:w="2857" w:type="dxa"/>
            <w:tcBorders>
              <w:top w:val="nil"/>
              <w:left w:val="nil"/>
              <w:bottom w:val="nil"/>
              <w:right w:val="nil"/>
            </w:tcBorders>
            <w:tcMar>
              <w:top w:w="100" w:type="dxa"/>
              <w:left w:w="100" w:type="dxa"/>
              <w:bottom w:w="100" w:type="dxa"/>
              <w:right w:w="100" w:type="dxa"/>
            </w:tcMar>
          </w:tcPr>
          <w:p w14:paraId="3390D90D" w14:textId="77777777" w:rsidR="001B763B" w:rsidRDefault="00000000">
            <w:pPr>
              <w:spacing w:before="240" w:after="240"/>
              <w:ind w:left="720"/>
              <w:rPr>
                <w:sz w:val="30"/>
                <w:szCs w:val="30"/>
              </w:rPr>
            </w:pPr>
            <w:r>
              <w:rPr>
                <w:sz w:val="30"/>
                <w:szCs w:val="30"/>
              </w:rPr>
              <w:t>2023-12-08</w:t>
            </w:r>
          </w:p>
        </w:tc>
        <w:tc>
          <w:tcPr>
            <w:tcW w:w="3300" w:type="dxa"/>
            <w:tcBorders>
              <w:top w:val="nil"/>
              <w:left w:val="nil"/>
              <w:bottom w:val="nil"/>
              <w:right w:val="nil"/>
            </w:tcBorders>
            <w:tcMar>
              <w:top w:w="100" w:type="dxa"/>
              <w:left w:w="100" w:type="dxa"/>
              <w:bottom w:w="100" w:type="dxa"/>
              <w:right w:w="100" w:type="dxa"/>
            </w:tcMar>
          </w:tcPr>
          <w:p w14:paraId="3390D90E" w14:textId="77777777" w:rsidR="001B763B" w:rsidRDefault="00000000">
            <w:pPr>
              <w:spacing w:before="240" w:after="240"/>
              <w:ind w:left="720"/>
              <w:rPr>
                <w:sz w:val="30"/>
                <w:szCs w:val="30"/>
              </w:rPr>
            </w:pPr>
            <w:r>
              <w:rPr>
                <w:sz w:val="30"/>
                <w:szCs w:val="30"/>
              </w:rPr>
              <w:t>2.603550296</w:t>
            </w:r>
          </w:p>
        </w:tc>
      </w:tr>
      <w:tr w:rsidR="001B763B" w14:paraId="3390D912" w14:textId="77777777">
        <w:trPr>
          <w:trHeight w:val="455"/>
        </w:trPr>
        <w:tc>
          <w:tcPr>
            <w:tcW w:w="2857" w:type="dxa"/>
            <w:tcBorders>
              <w:top w:val="nil"/>
              <w:left w:val="nil"/>
              <w:bottom w:val="nil"/>
              <w:right w:val="nil"/>
            </w:tcBorders>
            <w:tcMar>
              <w:top w:w="100" w:type="dxa"/>
              <w:left w:w="100" w:type="dxa"/>
              <w:bottom w:w="100" w:type="dxa"/>
              <w:right w:w="100" w:type="dxa"/>
            </w:tcMar>
          </w:tcPr>
          <w:p w14:paraId="3390D910" w14:textId="77777777" w:rsidR="001B763B" w:rsidRDefault="00000000">
            <w:pPr>
              <w:spacing w:before="240" w:after="240"/>
              <w:ind w:left="720"/>
              <w:rPr>
                <w:sz w:val="30"/>
                <w:szCs w:val="30"/>
              </w:rPr>
            </w:pPr>
            <w:r>
              <w:rPr>
                <w:sz w:val="30"/>
                <w:szCs w:val="30"/>
              </w:rPr>
              <w:t>2023-12-09</w:t>
            </w:r>
          </w:p>
        </w:tc>
        <w:tc>
          <w:tcPr>
            <w:tcW w:w="3300" w:type="dxa"/>
            <w:tcBorders>
              <w:top w:val="nil"/>
              <w:left w:val="nil"/>
              <w:bottom w:val="nil"/>
              <w:right w:val="nil"/>
            </w:tcBorders>
            <w:tcMar>
              <w:top w:w="100" w:type="dxa"/>
              <w:left w:w="100" w:type="dxa"/>
              <w:bottom w:w="100" w:type="dxa"/>
              <w:right w:w="100" w:type="dxa"/>
            </w:tcMar>
          </w:tcPr>
          <w:p w14:paraId="3390D911" w14:textId="77777777" w:rsidR="001B763B" w:rsidRDefault="00000000">
            <w:pPr>
              <w:spacing w:before="240" w:after="240"/>
              <w:ind w:left="720"/>
              <w:rPr>
                <w:sz w:val="30"/>
                <w:szCs w:val="30"/>
              </w:rPr>
            </w:pPr>
            <w:r>
              <w:rPr>
                <w:sz w:val="30"/>
                <w:szCs w:val="30"/>
              </w:rPr>
              <w:t>3.141552511</w:t>
            </w:r>
          </w:p>
        </w:tc>
      </w:tr>
      <w:tr w:rsidR="001B763B" w14:paraId="3390D915" w14:textId="77777777">
        <w:trPr>
          <w:trHeight w:val="455"/>
        </w:trPr>
        <w:tc>
          <w:tcPr>
            <w:tcW w:w="2857" w:type="dxa"/>
            <w:tcBorders>
              <w:top w:val="nil"/>
              <w:left w:val="nil"/>
              <w:bottom w:val="nil"/>
              <w:right w:val="nil"/>
            </w:tcBorders>
            <w:tcMar>
              <w:top w:w="100" w:type="dxa"/>
              <w:left w:w="100" w:type="dxa"/>
              <w:bottom w:w="100" w:type="dxa"/>
              <w:right w:w="100" w:type="dxa"/>
            </w:tcMar>
          </w:tcPr>
          <w:p w14:paraId="3390D913" w14:textId="77777777" w:rsidR="001B763B" w:rsidRDefault="00000000">
            <w:pPr>
              <w:spacing w:before="240" w:after="240"/>
              <w:ind w:left="720"/>
              <w:rPr>
                <w:sz w:val="30"/>
                <w:szCs w:val="30"/>
              </w:rPr>
            </w:pPr>
            <w:r>
              <w:rPr>
                <w:sz w:val="30"/>
                <w:szCs w:val="30"/>
              </w:rPr>
              <w:t>2023-12-10</w:t>
            </w:r>
          </w:p>
        </w:tc>
        <w:tc>
          <w:tcPr>
            <w:tcW w:w="3300" w:type="dxa"/>
            <w:tcBorders>
              <w:top w:val="nil"/>
              <w:left w:val="nil"/>
              <w:bottom w:val="nil"/>
              <w:right w:val="nil"/>
            </w:tcBorders>
            <w:tcMar>
              <w:top w:w="100" w:type="dxa"/>
              <w:left w:w="100" w:type="dxa"/>
              <w:bottom w:w="100" w:type="dxa"/>
              <w:right w:w="100" w:type="dxa"/>
            </w:tcMar>
          </w:tcPr>
          <w:p w14:paraId="3390D914" w14:textId="77777777" w:rsidR="001B763B" w:rsidRDefault="00000000">
            <w:pPr>
              <w:spacing w:before="240" w:after="240"/>
              <w:ind w:left="720"/>
              <w:rPr>
                <w:sz w:val="30"/>
                <w:szCs w:val="30"/>
              </w:rPr>
            </w:pPr>
            <w:r>
              <w:rPr>
                <w:sz w:val="30"/>
                <w:szCs w:val="30"/>
              </w:rPr>
              <w:t>3.222222222</w:t>
            </w:r>
          </w:p>
        </w:tc>
      </w:tr>
      <w:tr w:rsidR="001B763B" w14:paraId="3390D918" w14:textId="77777777">
        <w:trPr>
          <w:trHeight w:val="455"/>
        </w:trPr>
        <w:tc>
          <w:tcPr>
            <w:tcW w:w="2857" w:type="dxa"/>
            <w:tcBorders>
              <w:top w:val="nil"/>
              <w:left w:val="nil"/>
              <w:bottom w:val="nil"/>
              <w:right w:val="nil"/>
            </w:tcBorders>
            <w:tcMar>
              <w:top w:w="100" w:type="dxa"/>
              <w:left w:w="100" w:type="dxa"/>
              <w:bottom w:w="100" w:type="dxa"/>
              <w:right w:w="100" w:type="dxa"/>
            </w:tcMar>
          </w:tcPr>
          <w:p w14:paraId="3390D916" w14:textId="77777777" w:rsidR="001B763B" w:rsidRDefault="00000000">
            <w:pPr>
              <w:spacing w:before="240" w:after="240"/>
              <w:ind w:left="720"/>
              <w:rPr>
                <w:sz w:val="30"/>
                <w:szCs w:val="30"/>
              </w:rPr>
            </w:pPr>
            <w:r>
              <w:rPr>
                <w:sz w:val="30"/>
                <w:szCs w:val="30"/>
              </w:rPr>
              <w:t>2023-12-11</w:t>
            </w:r>
          </w:p>
        </w:tc>
        <w:tc>
          <w:tcPr>
            <w:tcW w:w="3300" w:type="dxa"/>
            <w:tcBorders>
              <w:top w:val="nil"/>
              <w:left w:val="nil"/>
              <w:bottom w:val="nil"/>
              <w:right w:val="nil"/>
            </w:tcBorders>
            <w:tcMar>
              <w:top w:w="100" w:type="dxa"/>
              <w:left w:w="100" w:type="dxa"/>
              <w:bottom w:w="100" w:type="dxa"/>
              <w:right w:w="100" w:type="dxa"/>
            </w:tcMar>
          </w:tcPr>
          <w:p w14:paraId="3390D917" w14:textId="77777777" w:rsidR="001B763B" w:rsidRDefault="00000000">
            <w:pPr>
              <w:spacing w:before="240" w:after="240"/>
              <w:ind w:left="720"/>
              <w:rPr>
                <w:sz w:val="30"/>
                <w:szCs w:val="30"/>
              </w:rPr>
            </w:pPr>
            <w:r>
              <w:rPr>
                <w:sz w:val="30"/>
                <w:szCs w:val="30"/>
              </w:rPr>
              <w:t>3.12371134</w:t>
            </w:r>
          </w:p>
        </w:tc>
      </w:tr>
      <w:tr w:rsidR="001B763B" w14:paraId="3390D91B" w14:textId="77777777">
        <w:trPr>
          <w:trHeight w:val="455"/>
        </w:trPr>
        <w:tc>
          <w:tcPr>
            <w:tcW w:w="2857" w:type="dxa"/>
            <w:tcBorders>
              <w:top w:val="nil"/>
              <w:left w:val="nil"/>
              <w:bottom w:val="nil"/>
              <w:right w:val="nil"/>
            </w:tcBorders>
            <w:tcMar>
              <w:top w:w="100" w:type="dxa"/>
              <w:left w:w="100" w:type="dxa"/>
              <w:bottom w:w="100" w:type="dxa"/>
              <w:right w:w="100" w:type="dxa"/>
            </w:tcMar>
          </w:tcPr>
          <w:p w14:paraId="3390D919" w14:textId="77777777" w:rsidR="001B763B" w:rsidRDefault="00000000">
            <w:pPr>
              <w:spacing w:before="240" w:after="240"/>
              <w:ind w:left="720"/>
              <w:rPr>
                <w:sz w:val="30"/>
                <w:szCs w:val="30"/>
              </w:rPr>
            </w:pPr>
            <w:r>
              <w:rPr>
                <w:sz w:val="30"/>
                <w:szCs w:val="30"/>
              </w:rPr>
              <w:t>2023-12-12</w:t>
            </w:r>
          </w:p>
        </w:tc>
        <w:tc>
          <w:tcPr>
            <w:tcW w:w="3300" w:type="dxa"/>
            <w:tcBorders>
              <w:top w:val="nil"/>
              <w:left w:val="nil"/>
              <w:bottom w:val="nil"/>
              <w:right w:val="nil"/>
            </w:tcBorders>
            <w:tcMar>
              <w:top w:w="100" w:type="dxa"/>
              <w:left w:w="100" w:type="dxa"/>
              <w:bottom w:w="100" w:type="dxa"/>
              <w:right w:w="100" w:type="dxa"/>
            </w:tcMar>
          </w:tcPr>
          <w:p w14:paraId="3390D91A" w14:textId="77777777" w:rsidR="001B763B" w:rsidRDefault="00000000">
            <w:pPr>
              <w:spacing w:before="240" w:after="240"/>
              <w:ind w:left="720"/>
              <w:rPr>
                <w:sz w:val="30"/>
                <w:szCs w:val="30"/>
              </w:rPr>
            </w:pPr>
            <w:r>
              <w:rPr>
                <w:sz w:val="30"/>
                <w:szCs w:val="30"/>
              </w:rPr>
              <w:t>2.794594595</w:t>
            </w:r>
          </w:p>
        </w:tc>
      </w:tr>
      <w:tr w:rsidR="001B763B" w14:paraId="3390D91E" w14:textId="77777777">
        <w:trPr>
          <w:trHeight w:val="455"/>
        </w:trPr>
        <w:tc>
          <w:tcPr>
            <w:tcW w:w="2857" w:type="dxa"/>
            <w:tcBorders>
              <w:top w:val="nil"/>
              <w:left w:val="nil"/>
              <w:bottom w:val="nil"/>
              <w:right w:val="nil"/>
            </w:tcBorders>
            <w:tcMar>
              <w:top w:w="100" w:type="dxa"/>
              <w:left w:w="100" w:type="dxa"/>
              <w:bottom w:w="100" w:type="dxa"/>
              <w:right w:w="100" w:type="dxa"/>
            </w:tcMar>
          </w:tcPr>
          <w:p w14:paraId="3390D91C" w14:textId="77777777" w:rsidR="001B763B" w:rsidRDefault="00000000">
            <w:pPr>
              <w:spacing w:before="240" w:after="240"/>
              <w:ind w:left="720"/>
              <w:rPr>
                <w:sz w:val="30"/>
                <w:szCs w:val="30"/>
              </w:rPr>
            </w:pPr>
            <w:r>
              <w:rPr>
                <w:sz w:val="30"/>
                <w:szCs w:val="30"/>
              </w:rPr>
              <w:t>2023-12-13</w:t>
            </w:r>
          </w:p>
        </w:tc>
        <w:tc>
          <w:tcPr>
            <w:tcW w:w="3300" w:type="dxa"/>
            <w:tcBorders>
              <w:top w:val="nil"/>
              <w:left w:val="nil"/>
              <w:bottom w:val="nil"/>
              <w:right w:val="nil"/>
            </w:tcBorders>
            <w:tcMar>
              <w:top w:w="100" w:type="dxa"/>
              <w:left w:w="100" w:type="dxa"/>
              <w:bottom w:w="100" w:type="dxa"/>
              <w:right w:w="100" w:type="dxa"/>
            </w:tcMar>
          </w:tcPr>
          <w:p w14:paraId="3390D91D" w14:textId="77777777" w:rsidR="001B763B" w:rsidRDefault="00000000">
            <w:pPr>
              <w:spacing w:before="240" w:after="240"/>
              <w:ind w:left="720"/>
              <w:rPr>
                <w:sz w:val="30"/>
                <w:szCs w:val="30"/>
              </w:rPr>
            </w:pPr>
            <w:r>
              <w:rPr>
                <w:sz w:val="30"/>
                <w:szCs w:val="30"/>
              </w:rPr>
              <w:t>2.835218094</w:t>
            </w:r>
          </w:p>
        </w:tc>
      </w:tr>
      <w:tr w:rsidR="001B763B" w14:paraId="3390D921" w14:textId="77777777">
        <w:trPr>
          <w:trHeight w:val="455"/>
        </w:trPr>
        <w:tc>
          <w:tcPr>
            <w:tcW w:w="2857" w:type="dxa"/>
            <w:tcBorders>
              <w:top w:val="nil"/>
              <w:left w:val="nil"/>
              <w:bottom w:val="nil"/>
              <w:right w:val="nil"/>
            </w:tcBorders>
            <w:tcMar>
              <w:top w:w="100" w:type="dxa"/>
              <w:left w:w="100" w:type="dxa"/>
              <w:bottom w:w="100" w:type="dxa"/>
              <w:right w:w="100" w:type="dxa"/>
            </w:tcMar>
          </w:tcPr>
          <w:p w14:paraId="3390D91F" w14:textId="77777777" w:rsidR="001B763B" w:rsidRDefault="00000000">
            <w:pPr>
              <w:spacing w:before="240" w:after="240"/>
              <w:ind w:left="720"/>
              <w:rPr>
                <w:sz w:val="30"/>
                <w:szCs w:val="30"/>
              </w:rPr>
            </w:pPr>
            <w:r>
              <w:rPr>
                <w:sz w:val="30"/>
                <w:szCs w:val="30"/>
              </w:rPr>
              <w:lastRenderedPageBreak/>
              <w:t>2023-12-14</w:t>
            </w:r>
          </w:p>
        </w:tc>
        <w:tc>
          <w:tcPr>
            <w:tcW w:w="3300" w:type="dxa"/>
            <w:tcBorders>
              <w:top w:val="nil"/>
              <w:left w:val="nil"/>
              <w:bottom w:val="nil"/>
              <w:right w:val="nil"/>
            </w:tcBorders>
            <w:tcMar>
              <w:top w:w="100" w:type="dxa"/>
              <w:left w:w="100" w:type="dxa"/>
              <w:bottom w:w="100" w:type="dxa"/>
              <w:right w:w="100" w:type="dxa"/>
            </w:tcMar>
          </w:tcPr>
          <w:p w14:paraId="3390D920" w14:textId="77777777" w:rsidR="001B763B" w:rsidRDefault="00000000">
            <w:pPr>
              <w:spacing w:before="240" w:after="240"/>
              <w:ind w:left="720"/>
              <w:rPr>
                <w:sz w:val="30"/>
                <w:szCs w:val="30"/>
              </w:rPr>
            </w:pPr>
            <w:r>
              <w:rPr>
                <w:sz w:val="30"/>
                <w:szCs w:val="30"/>
              </w:rPr>
              <w:t>2.406761178</w:t>
            </w:r>
          </w:p>
        </w:tc>
      </w:tr>
      <w:tr w:rsidR="001B763B" w14:paraId="3390D924" w14:textId="77777777">
        <w:trPr>
          <w:trHeight w:val="455"/>
        </w:trPr>
        <w:tc>
          <w:tcPr>
            <w:tcW w:w="2857" w:type="dxa"/>
            <w:tcBorders>
              <w:top w:val="nil"/>
              <w:left w:val="nil"/>
              <w:bottom w:val="nil"/>
              <w:right w:val="nil"/>
            </w:tcBorders>
            <w:tcMar>
              <w:top w:w="100" w:type="dxa"/>
              <w:left w:w="100" w:type="dxa"/>
              <w:bottom w:w="100" w:type="dxa"/>
              <w:right w:w="100" w:type="dxa"/>
            </w:tcMar>
          </w:tcPr>
          <w:p w14:paraId="3390D922" w14:textId="77777777" w:rsidR="001B763B" w:rsidRDefault="00000000">
            <w:pPr>
              <w:spacing w:before="240" w:after="240"/>
              <w:ind w:left="720"/>
              <w:rPr>
                <w:sz w:val="30"/>
                <w:szCs w:val="30"/>
              </w:rPr>
            </w:pPr>
            <w:r>
              <w:rPr>
                <w:sz w:val="30"/>
                <w:szCs w:val="30"/>
              </w:rPr>
              <w:t>2023-12-15</w:t>
            </w:r>
          </w:p>
        </w:tc>
        <w:tc>
          <w:tcPr>
            <w:tcW w:w="3300" w:type="dxa"/>
            <w:tcBorders>
              <w:top w:val="nil"/>
              <w:left w:val="nil"/>
              <w:bottom w:val="nil"/>
              <w:right w:val="nil"/>
            </w:tcBorders>
            <w:tcMar>
              <w:top w:w="100" w:type="dxa"/>
              <w:left w:w="100" w:type="dxa"/>
              <w:bottom w:w="100" w:type="dxa"/>
              <w:right w:w="100" w:type="dxa"/>
            </w:tcMar>
          </w:tcPr>
          <w:p w14:paraId="3390D923" w14:textId="77777777" w:rsidR="001B763B" w:rsidRDefault="00000000">
            <w:pPr>
              <w:spacing w:before="240" w:after="240"/>
              <w:ind w:left="720"/>
              <w:rPr>
                <w:sz w:val="30"/>
                <w:szCs w:val="30"/>
              </w:rPr>
            </w:pPr>
            <w:r>
              <w:rPr>
                <w:sz w:val="30"/>
                <w:szCs w:val="30"/>
              </w:rPr>
              <w:t>2.567220544</w:t>
            </w:r>
          </w:p>
        </w:tc>
      </w:tr>
      <w:tr w:rsidR="001B763B" w14:paraId="3390D927" w14:textId="77777777">
        <w:trPr>
          <w:trHeight w:val="455"/>
        </w:trPr>
        <w:tc>
          <w:tcPr>
            <w:tcW w:w="2857" w:type="dxa"/>
            <w:tcBorders>
              <w:top w:val="nil"/>
              <w:left w:val="nil"/>
              <w:bottom w:val="nil"/>
              <w:right w:val="nil"/>
            </w:tcBorders>
            <w:tcMar>
              <w:top w:w="100" w:type="dxa"/>
              <w:left w:w="100" w:type="dxa"/>
              <w:bottom w:w="100" w:type="dxa"/>
              <w:right w:w="100" w:type="dxa"/>
            </w:tcMar>
          </w:tcPr>
          <w:p w14:paraId="3390D925" w14:textId="77777777" w:rsidR="001B763B" w:rsidRDefault="00000000">
            <w:pPr>
              <w:spacing w:before="240" w:after="240"/>
              <w:ind w:left="720"/>
              <w:rPr>
                <w:sz w:val="30"/>
                <w:szCs w:val="30"/>
              </w:rPr>
            </w:pPr>
            <w:r>
              <w:rPr>
                <w:sz w:val="30"/>
                <w:szCs w:val="30"/>
              </w:rPr>
              <w:t>2023-12-16</w:t>
            </w:r>
          </w:p>
        </w:tc>
        <w:tc>
          <w:tcPr>
            <w:tcW w:w="3300" w:type="dxa"/>
            <w:tcBorders>
              <w:top w:val="nil"/>
              <w:left w:val="nil"/>
              <w:bottom w:val="nil"/>
              <w:right w:val="nil"/>
            </w:tcBorders>
            <w:tcMar>
              <w:top w:w="100" w:type="dxa"/>
              <w:left w:w="100" w:type="dxa"/>
              <w:bottom w:w="100" w:type="dxa"/>
              <w:right w:w="100" w:type="dxa"/>
            </w:tcMar>
          </w:tcPr>
          <w:p w14:paraId="3390D926" w14:textId="77777777" w:rsidR="001B763B" w:rsidRDefault="00000000">
            <w:pPr>
              <w:spacing w:before="240" w:after="240"/>
              <w:ind w:left="720"/>
              <w:rPr>
                <w:sz w:val="30"/>
                <w:szCs w:val="30"/>
              </w:rPr>
            </w:pPr>
            <w:r>
              <w:rPr>
                <w:sz w:val="30"/>
                <w:szCs w:val="30"/>
              </w:rPr>
              <w:t>2.648109244</w:t>
            </w:r>
          </w:p>
        </w:tc>
      </w:tr>
      <w:tr w:rsidR="001B763B" w14:paraId="3390D92A" w14:textId="77777777">
        <w:trPr>
          <w:trHeight w:val="455"/>
        </w:trPr>
        <w:tc>
          <w:tcPr>
            <w:tcW w:w="2857" w:type="dxa"/>
            <w:tcBorders>
              <w:top w:val="nil"/>
              <w:left w:val="nil"/>
              <w:bottom w:val="nil"/>
              <w:right w:val="nil"/>
            </w:tcBorders>
            <w:tcMar>
              <w:top w:w="100" w:type="dxa"/>
              <w:left w:w="100" w:type="dxa"/>
              <w:bottom w:w="100" w:type="dxa"/>
              <w:right w:w="100" w:type="dxa"/>
            </w:tcMar>
          </w:tcPr>
          <w:p w14:paraId="3390D928" w14:textId="77777777" w:rsidR="001B763B" w:rsidRDefault="00000000">
            <w:pPr>
              <w:spacing w:before="240" w:after="240"/>
              <w:ind w:left="720"/>
              <w:rPr>
                <w:sz w:val="30"/>
                <w:szCs w:val="30"/>
              </w:rPr>
            </w:pPr>
            <w:r>
              <w:rPr>
                <w:sz w:val="30"/>
                <w:szCs w:val="30"/>
              </w:rPr>
              <w:t>2023-12-17</w:t>
            </w:r>
          </w:p>
        </w:tc>
        <w:tc>
          <w:tcPr>
            <w:tcW w:w="3300" w:type="dxa"/>
            <w:tcBorders>
              <w:top w:val="nil"/>
              <w:left w:val="nil"/>
              <w:bottom w:val="nil"/>
              <w:right w:val="nil"/>
            </w:tcBorders>
            <w:tcMar>
              <w:top w:w="100" w:type="dxa"/>
              <w:left w:w="100" w:type="dxa"/>
              <w:bottom w:w="100" w:type="dxa"/>
              <w:right w:w="100" w:type="dxa"/>
            </w:tcMar>
          </w:tcPr>
          <w:p w14:paraId="3390D929" w14:textId="77777777" w:rsidR="001B763B" w:rsidRDefault="00000000">
            <w:pPr>
              <w:spacing w:before="240" w:after="240"/>
              <w:ind w:left="720"/>
              <w:rPr>
                <w:sz w:val="30"/>
                <w:szCs w:val="30"/>
              </w:rPr>
            </w:pPr>
            <w:r>
              <w:rPr>
                <w:sz w:val="30"/>
                <w:szCs w:val="30"/>
              </w:rPr>
              <w:t>2.522066738</w:t>
            </w:r>
          </w:p>
        </w:tc>
      </w:tr>
      <w:tr w:rsidR="001B763B" w14:paraId="3390D92D" w14:textId="77777777">
        <w:trPr>
          <w:trHeight w:val="455"/>
        </w:trPr>
        <w:tc>
          <w:tcPr>
            <w:tcW w:w="2857" w:type="dxa"/>
            <w:tcBorders>
              <w:top w:val="nil"/>
              <w:left w:val="nil"/>
              <w:bottom w:val="nil"/>
              <w:right w:val="nil"/>
            </w:tcBorders>
            <w:tcMar>
              <w:top w:w="100" w:type="dxa"/>
              <w:left w:w="100" w:type="dxa"/>
              <w:bottom w:w="100" w:type="dxa"/>
              <w:right w:w="100" w:type="dxa"/>
            </w:tcMar>
          </w:tcPr>
          <w:p w14:paraId="3390D92B" w14:textId="77777777" w:rsidR="001B763B" w:rsidRDefault="00000000">
            <w:pPr>
              <w:spacing w:before="240" w:after="240"/>
              <w:ind w:left="720"/>
              <w:rPr>
                <w:sz w:val="30"/>
                <w:szCs w:val="30"/>
              </w:rPr>
            </w:pPr>
            <w:r>
              <w:rPr>
                <w:sz w:val="30"/>
                <w:szCs w:val="30"/>
              </w:rPr>
              <w:t>2023-12-18</w:t>
            </w:r>
          </w:p>
        </w:tc>
        <w:tc>
          <w:tcPr>
            <w:tcW w:w="3300" w:type="dxa"/>
            <w:tcBorders>
              <w:top w:val="nil"/>
              <w:left w:val="nil"/>
              <w:bottom w:val="nil"/>
              <w:right w:val="nil"/>
            </w:tcBorders>
            <w:tcMar>
              <w:top w:w="100" w:type="dxa"/>
              <w:left w:w="100" w:type="dxa"/>
              <w:bottom w:w="100" w:type="dxa"/>
              <w:right w:w="100" w:type="dxa"/>
            </w:tcMar>
          </w:tcPr>
          <w:p w14:paraId="3390D92C" w14:textId="77777777" w:rsidR="001B763B" w:rsidRDefault="00000000">
            <w:pPr>
              <w:spacing w:before="240" w:after="240"/>
              <w:ind w:left="720"/>
              <w:rPr>
                <w:sz w:val="30"/>
                <w:szCs w:val="30"/>
              </w:rPr>
            </w:pPr>
            <w:r>
              <w:rPr>
                <w:sz w:val="30"/>
                <w:szCs w:val="30"/>
              </w:rPr>
              <w:t>2.667597765</w:t>
            </w:r>
          </w:p>
        </w:tc>
      </w:tr>
      <w:tr w:rsidR="001B763B" w14:paraId="3390D930" w14:textId="77777777">
        <w:trPr>
          <w:trHeight w:val="455"/>
        </w:trPr>
        <w:tc>
          <w:tcPr>
            <w:tcW w:w="2857" w:type="dxa"/>
            <w:tcBorders>
              <w:top w:val="nil"/>
              <w:left w:val="nil"/>
              <w:bottom w:val="nil"/>
              <w:right w:val="nil"/>
            </w:tcBorders>
            <w:tcMar>
              <w:top w:w="100" w:type="dxa"/>
              <w:left w:w="100" w:type="dxa"/>
              <w:bottom w:w="100" w:type="dxa"/>
              <w:right w:w="100" w:type="dxa"/>
            </w:tcMar>
          </w:tcPr>
          <w:p w14:paraId="3390D92E" w14:textId="77777777" w:rsidR="001B763B" w:rsidRDefault="00000000">
            <w:pPr>
              <w:spacing w:before="240" w:after="240"/>
              <w:ind w:left="720"/>
              <w:rPr>
                <w:sz w:val="30"/>
                <w:szCs w:val="30"/>
              </w:rPr>
            </w:pPr>
            <w:r>
              <w:rPr>
                <w:sz w:val="30"/>
                <w:szCs w:val="30"/>
              </w:rPr>
              <w:t>2023-12-19</w:t>
            </w:r>
          </w:p>
        </w:tc>
        <w:tc>
          <w:tcPr>
            <w:tcW w:w="3300" w:type="dxa"/>
            <w:tcBorders>
              <w:top w:val="nil"/>
              <w:left w:val="nil"/>
              <w:bottom w:val="nil"/>
              <w:right w:val="nil"/>
            </w:tcBorders>
            <w:tcMar>
              <w:top w:w="100" w:type="dxa"/>
              <w:left w:w="100" w:type="dxa"/>
              <w:bottom w:w="100" w:type="dxa"/>
              <w:right w:w="100" w:type="dxa"/>
            </w:tcMar>
          </w:tcPr>
          <w:p w14:paraId="3390D92F" w14:textId="77777777" w:rsidR="001B763B" w:rsidRDefault="00000000">
            <w:pPr>
              <w:spacing w:before="240" w:after="240"/>
              <w:ind w:left="720"/>
              <w:rPr>
                <w:sz w:val="30"/>
                <w:szCs w:val="30"/>
              </w:rPr>
            </w:pPr>
            <w:r>
              <w:rPr>
                <w:sz w:val="30"/>
                <w:szCs w:val="30"/>
              </w:rPr>
              <w:t>3.228489484</w:t>
            </w:r>
          </w:p>
        </w:tc>
      </w:tr>
      <w:tr w:rsidR="001B763B" w14:paraId="3390D933" w14:textId="77777777">
        <w:trPr>
          <w:trHeight w:val="455"/>
        </w:trPr>
        <w:tc>
          <w:tcPr>
            <w:tcW w:w="2857" w:type="dxa"/>
            <w:tcBorders>
              <w:top w:val="nil"/>
              <w:left w:val="nil"/>
              <w:bottom w:val="nil"/>
              <w:right w:val="nil"/>
            </w:tcBorders>
            <w:tcMar>
              <w:top w:w="100" w:type="dxa"/>
              <w:left w:w="100" w:type="dxa"/>
              <w:bottom w:w="100" w:type="dxa"/>
              <w:right w:w="100" w:type="dxa"/>
            </w:tcMar>
          </w:tcPr>
          <w:p w14:paraId="3390D931" w14:textId="77777777" w:rsidR="001B763B" w:rsidRDefault="00000000">
            <w:pPr>
              <w:spacing w:before="240" w:after="240"/>
              <w:ind w:left="720"/>
              <w:rPr>
                <w:sz w:val="30"/>
                <w:szCs w:val="30"/>
              </w:rPr>
            </w:pPr>
            <w:r>
              <w:rPr>
                <w:sz w:val="30"/>
                <w:szCs w:val="30"/>
              </w:rPr>
              <w:t>2023-12-20</w:t>
            </w:r>
          </w:p>
        </w:tc>
        <w:tc>
          <w:tcPr>
            <w:tcW w:w="3300" w:type="dxa"/>
            <w:tcBorders>
              <w:top w:val="nil"/>
              <w:left w:val="nil"/>
              <w:bottom w:val="nil"/>
              <w:right w:val="nil"/>
            </w:tcBorders>
            <w:tcMar>
              <w:top w:w="100" w:type="dxa"/>
              <w:left w:w="100" w:type="dxa"/>
              <w:bottom w:w="100" w:type="dxa"/>
              <w:right w:w="100" w:type="dxa"/>
            </w:tcMar>
          </w:tcPr>
          <w:p w14:paraId="3390D932" w14:textId="77777777" w:rsidR="001B763B" w:rsidRDefault="00000000">
            <w:pPr>
              <w:spacing w:before="240" w:after="240"/>
              <w:ind w:left="720"/>
              <w:rPr>
                <w:sz w:val="30"/>
                <w:szCs w:val="30"/>
              </w:rPr>
            </w:pPr>
            <w:r>
              <w:rPr>
                <w:sz w:val="30"/>
                <w:szCs w:val="30"/>
              </w:rPr>
              <w:t>3.056140351</w:t>
            </w:r>
          </w:p>
        </w:tc>
      </w:tr>
      <w:tr w:rsidR="001B763B" w14:paraId="3390D936" w14:textId="77777777">
        <w:trPr>
          <w:trHeight w:val="455"/>
        </w:trPr>
        <w:tc>
          <w:tcPr>
            <w:tcW w:w="2857" w:type="dxa"/>
            <w:tcBorders>
              <w:top w:val="nil"/>
              <w:left w:val="nil"/>
              <w:bottom w:val="nil"/>
              <w:right w:val="nil"/>
            </w:tcBorders>
            <w:tcMar>
              <w:top w:w="100" w:type="dxa"/>
              <w:left w:w="100" w:type="dxa"/>
              <w:bottom w:w="100" w:type="dxa"/>
              <w:right w:w="100" w:type="dxa"/>
            </w:tcMar>
          </w:tcPr>
          <w:p w14:paraId="3390D934" w14:textId="77777777" w:rsidR="001B763B" w:rsidRDefault="00000000">
            <w:pPr>
              <w:spacing w:before="240" w:after="240"/>
              <w:ind w:left="720"/>
              <w:rPr>
                <w:sz w:val="30"/>
                <w:szCs w:val="30"/>
              </w:rPr>
            </w:pPr>
            <w:r>
              <w:rPr>
                <w:sz w:val="30"/>
                <w:szCs w:val="30"/>
              </w:rPr>
              <w:t>2023-12-21</w:t>
            </w:r>
          </w:p>
        </w:tc>
        <w:tc>
          <w:tcPr>
            <w:tcW w:w="3300" w:type="dxa"/>
            <w:tcBorders>
              <w:top w:val="nil"/>
              <w:left w:val="nil"/>
              <w:bottom w:val="nil"/>
              <w:right w:val="nil"/>
            </w:tcBorders>
            <w:tcMar>
              <w:top w:w="100" w:type="dxa"/>
              <w:left w:w="100" w:type="dxa"/>
              <w:bottom w:w="100" w:type="dxa"/>
              <w:right w:w="100" w:type="dxa"/>
            </w:tcMar>
          </w:tcPr>
          <w:p w14:paraId="3390D935" w14:textId="77777777" w:rsidR="001B763B" w:rsidRDefault="00000000">
            <w:pPr>
              <w:spacing w:before="240" w:after="240"/>
              <w:ind w:left="720"/>
              <w:rPr>
                <w:sz w:val="30"/>
                <w:szCs w:val="30"/>
              </w:rPr>
            </w:pPr>
            <w:r>
              <w:rPr>
                <w:sz w:val="30"/>
                <w:szCs w:val="30"/>
              </w:rPr>
              <w:t>3.659313725</w:t>
            </w:r>
          </w:p>
        </w:tc>
      </w:tr>
      <w:tr w:rsidR="001B763B" w14:paraId="3390D939" w14:textId="77777777">
        <w:trPr>
          <w:trHeight w:val="455"/>
        </w:trPr>
        <w:tc>
          <w:tcPr>
            <w:tcW w:w="2857" w:type="dxa"/>
            <w:tcBorders>
              <w:top w:val="nil"/>
              <w:left w:val="nil"/>
              <w:bottom w:val="nil"/>
              <w:right w:val="nil"/>
            </w:tcBorders>
            <w:tcMar>
              <w:top w:w="100" w:type="dxa"/>
              <w:left w:w="100" w:type="dxa"/>
              <w:bottom w:w="100" w:type="dxa"/>
              <w:right w:w="100" w:type="dxa"/>
            </w:tcMar>
          </w:tcPr>
          <w:p w14:paraId="3390D937" w14:textId="77777777" w:rsidR="001B763B" w:rsidRDefault="00000000">
            <w:pPr>
              <w:spacing w:before="240" w:after="240"/>
              <w:ind w:left="720"/>
              <w:rPr>
                <w:sz w:val="30"/>
                <w:szCs w:val="30"/>
              </w:rPr>
            </w:pPr>
            <w:r>
              <w:rPr>
                <w:sz w:val="30"/>
                <w:szCs w:val="30"/>
              </w:rPr>
              <w:t>2023-12-22</w:t>
            </w:r>
          </w:p>
        </w:tc>
        <w:tc>
          <w:tcPr>
            <w:tcW w:w="3300" w:type="dxa"/>
            <w:tcBorders>
              <w:top w:val="nil"/>
              <w:left w:val="nil"/>
              <w:bottom w:val="nil"/>
              <w:right w:val="nil"/>
            </w:tcBorders>
            <w:tcMar>
              <w:top w:w="100" w:type="dxa"/>
              <w:left w:w="100" w:type="dxa"/>
              <w:bottom w:w="100" w:type="dxa"/>
              <w:right w:w="100" w:type="dxa"/>
            </w:tcMar>
          </w:tcPr>
          <w:p w14:paraId="3390D938" w14:textId="77777777" w:rsidR="001B763B" w:rsidRDefault="00000000">
            <w:pPr>
              <w:spacing w:before="240" w:after="240"/>
              <w:ind w:left="720"/>
              <w:rPr>
                <w:sz w:val="30"/>
                <w:szCs w:val="30"/>
              </w:rPr>
            </w:pPr>
            <w:r>
              <w:rPr>
                <w:sz w:val="30"/>
                <w:szCs w:val="30"/>
              </w:rPr>
              <w:t>2.923870968</w:t>
            </w:r>
          </w:p>
        </w:tc>
      </w:tr>
      <w:tr w:rsidR="001B763B" w14:paraId="3390D93C" w14:textId="77777777">
        <w:trPr>
          <w:trHeight w:val="455"/>
        </w:trPr>
        <w:tc>
          <w:tcPr>
            <w:tcW w:w="2857" w:type="dxa"/>
            <w:tcBorders>
              <w:top w:val="nil"/>
              <w:left w:val="nil"/>
              <w:bottom w:val="nil"/>
              <w:right w:val="nil"/>
            </w:tcBorders>
            <w:tcMar>
              <w:top w:w="100" w:type="dxa"/>
              <w:left w:w="100" w:type="dxa"/>
              <w:bottom w:w="100" w:type="dxa"/>
              <w:right w:w="100" w:type="dxa"/>
            </w:tcMar>
          </w:tcPr>
          <w:p w14:paraId="3390D93A" w14:textId="77777777" w:rsidR="001B763B" w:rsidRDefault="00000000">
            <w:pPr>
              <w:spacing w:before="240" w:after="240"/>
              <w:ind w:left="720"/>
              <w:rPr>
                <w:sz w:val="30"/>
                <w:szCs w:val="30"/>
              </w:rPr>
            </w:pPr>
            <w:r>
              <w:rPr>
                <w:sz w:val="30"/>
                <w:szCs w:val="30"/>
              </w:rPr>
              <w:t>2023-12-23</w:t>
            </w:r>
          </w:p>
        </w:tc>
        <w:tc>
          <w:tcPr>
            <w:tcW w:w="3300" w:type="dxa"/>
            <w:tcBorders>
              <w:top w:val="nil"/>
              <w:left w:val="nil"/>
              <w:bottom w:val="nil"/>
              <w:right w:val="nil"/>
            </w:tcBorders>
            <w:tcMar>
              <w:top w:w="100" w:type="dxa"/>
              <w:left w:w="100" w:type="dxa"/>
              <w:bottom w:w="100" w:type="dxa"/>
              <w:right w:w="100" w:type="dxa"/>
            </w:tcMar>
          </w:tcPr>
          <w:p w14:paraId="3390D93B" w14:textId="77777777" w:rsidR="001B763B" w:rsidRDefault="00000000">
            <w:pPr>
              <w:spacing w:before="240" w:after="240"/>
              <w:ind w:left="720"/>
              <w:rPr>
                <w:sz w:val="30"/>
                <w:szCs w:val="30"/>
              </w:rPr>
            </w:pPr>
            <w:r>
              <w:rPr>
                <w:sz w:val="30"/>
                <w:szCs w:val="30"/>
              </w:rPr>
              <w:t>2.069877243</w:t>
            </w:r>
          </w:p>
        </w:tc>
      </w:tr>
      <w:tr w:rsidR="001B763B" w14:paraId="3390D93F" w14:textId="77777777">
        <w:trPr>
          <w:trHeight w:val="455"/>
        </w:trPr>
        <w:tc>
          <w:tcPr>
            <w:tcW w:w="2857" w:type="dxa"/>
            <w:tcBorders>
              <w:top w:val="nil"/>
              <w:left w:val="nil"/>
              <w:bottom w:val="nil"/>
              <w:right w:val="nil"/>
            </w:tcBorders>
            <w:tcMar>
              <w:top w:w="100" w:type="dxa"/>
              <w:left w:w="100" w:type="dxa"/>
              <w:bottom w:w="100" w:type="dxa"/>
              <w:right w:w="100" w:type="dxa"/>
            </w:tcMar>
          </w:tcPr>
          <w:p w14:paraId="3390D93D" w14:textId="77777777" w:rsidR="001B763B" w:rsidRDefault="00000000">
            <w:pPr>
              <w:spacing w:before="240" w:after="240"/>
              <w:ind w:left="720"/>
              <w:rPr>
                <w:sz w:val="30"/>
                <w:szCs w:val="30"/>
              </w:rPr>
            </w:pPr>
            <w:r>
              <w:rPr>
                <w:sz w:val="30"/>
                <w:szCs w:val="30"/>
              </w:rPr>
              <w:t>2023-12-24</w:t>
            </w:r>
          </w:p>
        </w:tc>
        <w:tc>
          <w:tcPr>
            <w:tcW w:w="3300" w:type="dxa"/>
            <w:tcBorders>
              <w:top w:val="nil"/>
              <w:left w:val="nil"/>
              <w:bottom w:val="nil"/>
              <w:right w:val="nil"/>
            </w:tcBorders>
            <w:tcMar>
              <w:top w:w="100" w:type="dxa"/>
              <w:left w:w="100" w:type="dxa"/>
              <w:bottom w:w="100" w:type="dxa"/>
              <w:right w:w="100" w:type="dxa"/>
            </w:tcMar>
          </w:tcPr>
          <w:p w14:paraId="3390D93E" w14:textId="77777777" w:rsidR="001B763B" w:rsidRDefault="00000000">
            <w:pPr>
              <w:spacing w:before="240" w:after="240"/>
              <w:ind w:left="720"/>
              <w:rPr>
                <w:sz w:val="30"/>
                <w:szCs w:val="30"/>
              </w:rPr>
            </w:pPr>
            <w:r>
              <w:rPr>
                <w:sz w:val="30"/>
                <w:szCs w:val="30"/>
              </w:rPr>
              <w:t>2.230914232</w:t>
            </w:r>
          </w:p>
        </w:tc>
      </w:tr>
      <w:tr w:rsidR="001B763B" w14:paraId="3390D942" w14:textId="77777777">
        <w:trPr>
          <w:trHeight w:val="455"/>
        </w:trPr>
        <w:tc>
          <w:tcPr>
            <w:tcW w:w="2857" w:type="dxa"/>
            <w:tcBorders>
              <w:top w:val="nil"/>
              <w:left w:val="nil"/>
              <w:bottom w:val="nil"/>
              <w:right w:val="nil"/>
            </w:tcBorders>
            <w:tcMar>
              <w:top w:w="100" w:type="dxa"/>
              <w:left w:w="100" w:type="dxa"/>
              <w:bottom w:w="100" w:type="dxa"/>
              <w:right w:w="100" w:type="dxa"/>
            </w:tcMar>
          </w:tcPr>
          <w:p w14:paraId="3390D940" w14:textId="77777777" w:rsidR="001B763B" w:rsidRDefault="00000000">
            <w:pPr>
              <w:spacing w:before="240" w:after="240"/>
              <w:ind w:left="720"/>
              <w:rPr>
                <w:sz w:val="30"/>
                <w:szCs w:val="30"/>
              </w:rPr>
            </w:pPr>
            <w:r>
              <w:rPr>
                <w:sz w:val="30"/>
                <w:szCs w:val="30"/>
              </w:rPr>
              <w:t>2023-12-25</w:t>
            </w:r>
          </w:p>
        </w:tc>
        <w:tc>
          <w:tcPr>
            <w:tcW w:w="3300" w:type="dxa"/>
            <w:tcBorders>
              <w:top w:val="nil"/>
              <w:left w:val="nil"/>
              <w:bottom w:val="nil"/>
              <w:right w:val="nil"/>
            </w:tcBorders>
            <w:tcMar>
              <w:top w:w="100" w:type="dxa"/>
              <w:left w:w="100" w:type="dxa"/>
              <w:bottom w:w="100" w:type="dxa"/>
              <w:right w:w="100" w:type="dxa"/>
            </w:tcMar>
          </w:tcPr>
          <w:p w14:paraId="3390D941" w14:textId="77777777" w:rsidR="001B763B" w:rsidRDefault="00000000">
            <w:pPr>
              <w:spacing w:before="240" w:after="240"/>
              <w:ind w:left="720"/>
              <w:rPr>
                <w:sz w:val="30"/>
                <w:szCs w:val="30"/>
              </w:rPr>
            </w:pPr>
            <w:r>
              <w:rPr>
                <w:sz w:val="30"/>
                <w:szCs w:val="30"/>
              </w:rPr>
              <w:t>2.597449909</w:t>
            </w:r>
          </w:p>
        </w:tc>
      </w:tr>
      <w:tr w:rsidR="001B763B" w14:paraId="3390D945" w14:textId="77777777">
        <w:trPr>
          <w:trHeight w:val="455"/>
        </w:trPr>
        <w:tc>
          <w:tcPr>
            <w:tcW w:w="2857" w:type="dxa"/>
            <w:tcBorders>
              <w:top w:val="nil"/>
              <w:left w:val="nil"/>
              <w:bottom w:val="nil"/>
              <w:right w:val="nil"/>
            </w:tcBorders>
            <w:tcMar>
              <w:top w:w="100" w:type="dxa"/>
              <w:left w:w="100" w:type="dxa"/>
              <w:bottom w:w="100" w:type="dxa"/>
              <w:right w:w="100" w:type="dxa"/>
            </w:tcMar>
          </w:tcPr>
          <w:p w14:paraId="3390D943" w14:textId="77777777" w:rsidR="001B763B" w:rsidRDefault="00000000">
            <w:pPr>
              <w:spacing w:before="240" w:after="240"/>
              <w:ind w:left="720"/>
              <w:rPr>
                <w:sz w:val="30"/>
                <w:szCs w:val="30"/>
              </w:rPr>
            </w:pPr>
            <w:r>
              <w:rPr>
                <w:sz w:val="30"/>
                <w:szCs w:val="30"/>
              </w:rPr>
              <w:lastRenderedPageBreak/>
              <w:t>2023-12-26</w:t>
            </w:r>
          </w:p>
        </w:tc>
        <w:tc>
          <w:tcPr>
            <w:tcW w:w="3300" w:type="dxa"/>
            <w:tcBorders>
              <w:top w:val="nil"/>
              <w:left w:val="nil"/>
              <w:bottom w:val="nil"/>
              <w:right w:val="nil"/>
            </w:tcBorders>
            <w:tcMar>
              <w:top w:w="100" w:type="dxa"/>
              <w:left w:w="100" w:type="dxa"/>
              <w:bottom w:w="100" w:type="dxa"/>
              <w:right w:w="100" w:type="dxa"/>
            </w:tcMar>
          </w:tcPr>
          <w:p w14:paraId="3390D944" w14:textId="77777777" w:rsidR="001B763B" w:rsidRDefault="00000000">
            <w:pPr>
              <w:spacing w:before="240" w:after="240"/>
              <w:ind w:left="720"/>
              <w:rPr>
                <w:sz w:val="30"/>
                <w:szCs w:val="30"/>
              </w:rPr>
            </w:pPr>
            <w:r>
              <w:rPr>
                <w:sz w:val="30"/>
                <w:szCs w:val="30"/>
              </w:rPr>
              <w:t>3.533415842</w:t>
            </w:r>
          </w:p>
        </w:tc>
      </w:tr>
      <w:tr w:rsidR="001B763B" w14:paraId="3390D948" w14:textId="77777777">
        <w:trPr>
          <w:trHeight w:val="455"/>
        </w:trPr>
        <w:tc>
          <w:tcPr>
            <w:tcW w:w="2857" w:type="dxa"/>
            <w:tcBorders>
              <w:top w:val="nil"/>
              <w:left w:val="nil"/>
              <w:bottom w:val="nil"/>
              <w:right w:val="nil"/>
            </w:tcBorders>
            <w:tcMar>
              <w:top w:w="100" w:type="dxa"/>
              <w:left w:w="100" w:type="dxa"/>
              <w:bottom w:w="100" w:type="dxa"/>
              <w:right w:w="100" w:type="dxa"/>
            </w:tcMar>
          </w:tcPr>
          <w:p w14:paraId="3390D946" w14:textId="77777777" w:rsidR="001B763B" w:rsidRDefault="00000000">
            <w:pPr>
              <w:spacing w:before="240" w:after="240"/>
              <w:ind w:left="720"/>
              <w:rPr>
                <w:sz w:val="30"/>
                <w:szCs w:val="30"/>
              </w:rPr>
            </w:pPr>
            <w:r>
              <w:rPr>
                <w:sz w:val="30"/>
                <w:szCs w:val="30"/>
              </w:rPr>
              <w:t>2023-12-27</w:t>
            </w:r>
          </w:p>
        </w:tc>
        <w:tc>
          <w:tcPr>
            <w:tcW w:w="3300" w:type="dxa"/>
            <w:tcBorders>
              <w:top w:val="nil"/>
              <w:left w:val="nil"/>
              <w:bottom w:val="nil"/>
              <w:right w:val="nil"/>
            </w:tcBorders>
            <w:tcMar>
              <w:top w:w="100" w:type="dxa"/>
              <w:left w:w="100" w:type="dxa"/>
              <w:bottom w:w="100" w:type="dxa"/>
              <w:right w:w="100" w:type="dxa"/>
            </w:tcMar>
          </w:tcPr>
          <w:p w14:paraId="3390D947" w14:textId="77777777" w:rsidR="001B763B" w:rsidRDefault="00000000">
            <w:pPr>
              <w:spacing w:before="240" w:after="240"/>
              <w:ind w:left="720"/>
              <w:rPr>
                <w:sz w:val="30"/>
                <w:szCs w:val="30"/>
              </w:rPr>
            </w:pPr>
            <w:r>
              <w:rPr>
                <w:sz w:val="30"/>
                <w:szCs w:val="30"/>
              </w:rPr>
              <w:t>3.140859141</w:t>
            </w:r>
          </w:p>
        </w:tc>
      </w:tr>
      <w:tr w:rsidR="001B763B" w14:paraId="3390D94B" w14:textId="77777777">
        <w:trPr>
          <w:trHeight w:val="455"/>
        </w:trPr>
        <w:tc>
          <w:tcPr>
            <w:tcW w:w="2857" w:type="dxa"/>
            <w:tcBorders>
              <w:top w:val="nil"/>
              <w:left w:val="nil"/>
              <w:bottom w:val="nil"/>
              <w:right w:val="nil"/>
            </w:tcBorders>
            <w:tcMar>
              <w:top w:w="100" w:type="dxa"/>
              <w:left w:w="100" w:type="dxa"/>
              <w:bottom w:w="100" w:type="dxa"/>
              <w:right w:w="100" w:type="dxa"/>
            </w:tcMar>
          </w:tcPr>
          <w:p w14:paraId="3390D949" w14:textId="77777777" w:rsidR="001B763B" w:rsidRDefault="00000000">
            <w:pPr>
              <w:spacing w:before="240" w:after="240"/>
              <w:ind w:left="720"/>
              <w:rPr>
                <w:sz w:val="30"/>
                <w:szCs w:val="30"/>
              </w:rPr>
            </w:pPr>
            <w:r>
              <w:rPr>
                <w:sz w:val="30"/>
                <w:szCs w:val="30"/>
              </w:rPr>
              <w:t>2023-12-28</w:t>
            </w:r>
          </w:p>
        </w:tc>
        <w:tc>
          <w:tcPr>
            <w:tcW w:w="3300" w:type="dxa"/>
            <w:tcBorders>
              <w:top w:val="nil"/>
              <w:left w:val="nil"/>
              <w:bottom w:val="nil"/>
              <w:right w:val="nil"/>
            </w:tcBorders>
            <w:tcMar>
              <w:top w:w="100" w:type="dxa"/>
              <w:left w:w="100" w:type="dxa"/>
              <w:bottom w:w="100" w:type="dxa"/>
              <w:right w:w="100" w:type="dxa"/>
            </w:tcMar>
          </w:tcPr>
          <w:p w14:paraId="3390D94A" w14:textId="77777777" w:rsidR="001B763B" w:rsidRDefault="00000000">
            <w:pPr>
              <w:spacing w:before="240" w:after="240"/>
              <w:ind w:left="720"/>
              <w:rPr>
                <w:sz w:val="30"/>
                <w:szCs w:val="30"/>
              </w:rPr>
            </w:pPr>
            <w:r>
              <w:rPr>
                <w:sz w:val="30"/>
                <w:szCs w:val="30"/>
              </w:rPr>
              <w:t>2.708449396</w:t>
            </w:r>
          </w:p>
        </w:tc>
      </w:tr>
      <w:tr w:rsidR="001B763B" w14:paraId="3390D94E" w14:textId="77777777">
        <w:trPr>
          <w:trHeight w:val="455"/>
        </w:trPr>
        <w:tc>
          <w:tcPr>
            <w:tcW w:w="2857" w:type="dxa"/>
            <w:tcBorders>
              <w:top w:val="nil"/>
              <w:left w:val="nil"/>
              <w:bottom w:val="nil"/>
              <w:right w:val="nil"/>
            </w:tcBorders>
            <w:tcMar>
              <w:top w:w="100" w:type="dxa"/>
              <w:left w:w="100" w:type="dxa"/>
              <w:bottom w:w="100" w:type="dxa"/>
              <w:right w:w="100" w:type="dxa"/>
            </w:tcMar>
          </w:tcPr>
          <w:p w14:paraId="3390D94C" w14:textId="77777777" w:rsidR="001B763B" w:rsidRDefault="00000000">
            <w:pPr>
              <w:spacing w:before="240" w:after="240"/>
              <w:ind w:left="720"/>
              <w:rPr>
                <w:sz w:val="30"/>
                <w:szCs w:val="30"/>
              </w:rPr>
            </w:pPr>
            <w:r>
              <w:rPr>
                <w:sz w:val="30"/>
                <w:szCs w:val="30"/>
              </w:rPr>
              <w:t>2023-12-29</w:t>
            </w:r>
          </w:p>
        </w:tc>
        <w:tc>
          <w:tcPr>
            <w:tcW w:w="3300" w:type="dxa"/>
            <w:tcBorders>
              <w:top w:val="nil"/>
              <w:left w:val="nil"/>
              <w:bottom w:val="nil"/>
              <w:right w:val="nil"/>
            </w:tcBorders>
            <w:tcMar>
              <w:top w:w="100" w:type="dxa"/>
              <w:left w:w="100" w:type="dxa"/>
              <w:bottom w:w="100" w:type="dxa"/>
              <w:right w:w="100" w:type="dxa"/>
            </w:tcMar>
          </w:tcPr>
          <w:p w14:paraId="3390D94D" w14:textId="77777777" w:rsidR="001B763B" w:rsidRDefault="00000000">
            <w:pPr>
              <w:spacing w:before="240" w:after="240"/>
              <w:ind w:left="720"/>
              <w:rPr>
                <w:sz w:val="30"/>
                <w:szCs w:val="30"/>
              </w:rPr>
            </w:pPr>
            <w:r>
              <w:rPr>
                <w:sz w:val="30"/>
                <w:szCs w:val="30"/>
              </w:rPr>
              <w:t>2.587084149</w:t>
            </w:r>
          </w:p>
        </w:tc>
      </w:tr>
      <w:tr w:rsidR="001B763B" w14:paraId="3390D951" w14:textId="77777777">
        <w:trPr>
          <w:trHeight w:val="455"/>
        </w:trPr>
        <w:tc>
          <w:tcPr>
            <w:tcW w:w="2857" w:type="dxa"/>
            <w:tcBorders>
              <w:top w:val="nil"/>
              <w:left w:val="nil"/>
              <w:bottom w:val="nil"/>
              <w:right w:val="nil"/>
            </w:tcBorders>
            <w:tcMar>
              <w:top w:w="100" w:type="dxa"/>
              <w:left w:w="100" w:type="dxa"/>
              <w:bottom w:w="100" w:type="dxa"/>
              <w:right w:w="100" w:type="dxa"/>
            </w:tcMar>
          </w:tcPr>
          <w:p w14:paraId="3390D94F" w14:textId="77777777" w:rsidR="001B763B" w:rsidRDefault="00000000">
            <w:pPr>
              <w:spacing w:before="240" w:after="240"/>
              <w:ind w:left="720"/>
              <w:rPr>
                <w:sz w:val="30"/>
                <w:szCs w:val="30"/>
              </w:rPr>
            </w:pPr>
            <w:r>
              <w:rPr>
                <w:sz w:val="30"/>
                <w:szCs w:val="30"/>
              </w:rPr>
              <w:t>2023-12-30</w:t>
            </w:r>
          </w:p>
        </w:tc>
        <w:tc>
          <w:tcPr>
            <w:tcW w:w="3300" w:type="dxa"/>
            <w:tcBorders>
              <w:top w:val="nil"/>
              <w:left w:val="nil"/>
              <w:bottom w:val="nil"/>
              <w:right w:val="nil"/>
            </w:tcBorders>
            <w:tcMar>
              <w:top w:w="100" w:type="dxa"/>
              <w:left w:w="100" w:type="dxa"/>
              <w:bottom w:w="100" w:type="dxa"/>
              <w:right w:w="100" w:type="dxa"/>
            </w:tcMar>
          </w:tcPr>
          <w:p w14:paraId="3390D950" w14:textId="77777777" w:rsidR="001B763B" w:rsidRDefault="00000000">
            <w:pPr>
              <w:spacing w:before="240" w:after="240"/>
              <w:ind w:left="720"/>
              <w:rPr>
                <w:sz w:val="30"/>
                <w:szCs w:val="30"/>
              </w:rPr>
            </w:pPr>
            <w:r>
              <w:rPr>
                <w:sz w:val="30"/>
                <w:szCs w:val="30"/>
              </w:rPr>
              <w:t>2.616966581</w:t>
            </w:r>
          </w:p>
        </w:tc>
      </w:tr>
      <w:tr w:rsidR="001B763B" w14:paraId="3390D954" w14:textId="77777777">
        <w:trPr>
          <w:trHeight w:val="455"/>
        </w:trPr>
        <w:tc>
          <w:tcPr>
            <w:tcW w:w="2857" w:type="dxa"/>
            <w:tcBorders>
              <w:top w:val="nil"/>
              <w:left w:val="nil"/>
              <w:bottom w:val="nil"/>
              <w:right w:val="nil"/>
            </w:tcBorders>
            <w:tcMar>
              <w:top w:w="100" w:type="dxa"/>
              <w:left w:w="100" w:type="dxa"/>
              <w:bottom w:w="100" w:type="dxa"/>
              <w:right w:w="100" w:type="dxa"/>
            </w:tcMar>
          </w:tcPr>
          <w:p w14:paraId="3390D952" w14:textId="77777777" w:rsidR="001B763B" w:rsidRDefault="00000000">
            <w:pPr>
              <w:spacing w:before="240" w:after="240"/>
              <w:ind w:left="720"/>
              <w:rPr>
                <w:sz w:val="30"/>
                <w:szCs w:val="30"/>
              </w:rPr>
            </w:pPr>
            <w:r>
              <w:rPr>
                <w:sz w:val="30"/>
                <w:szCs w:val="30"/>
              </w:rPr>
              <w:t>2023-12-31</w:t>
            </w:r>
          </w:p>
        </w:tc>
        <w:tc>
          <w:tcPr>
            <w:tcW w:w="3300" w:type="dxa"/>
            <w:tcBorders>
              <w:top w:val="nil"/>
              <w:left w:val="nil"/>
              <w:bottom w:val="nil"/>
              <w:right w:val="nil"/>
            </w:tcBorders>
            <w:tcMar>
              <w:top w:w="100" w:type="dxa"/>
              <w:left w:w="100" w:type="dxa"/>
              <w:bottom w:w="100" w:type="dxa"/>
              <w:right w:w="100" w:type="dxa"/>
            </w:tcMar>
          </w:tcPr>
          <w:p w14:paraId="3390D953" w14:textId="77777777" w:rsidR="001B763B" w:rsidRDefault="00000000">
            <w:pPr>
              <w:spacing w:before="240" w:after="240"/>
              <w:ind w:left="720"/>
              <w:rPr>
                <w:sz w:val="30"/>
                <w:szCs w:val="30"/>
              </w:rPr>
            </w:pPr>
            <w:r>
              <w:rPr>
                <w:sz w:val="30"/>
                <w:szCs w:val="30"/>
              </w:rPr>
              <w:t>1.774161736</w:t>
            </w:r>
          </w:p>
        </w:tc>
      </w:tr>
      <w:tr w:rsidR="001B763B" w14:paraId="3390D957" w14:textId="77777777">
        <w:trPr>
          <w:trHeight w:val="455"/>
        </w:trPr>
        <w:tc>
          <w:tcPr>
            <w:tcW w:w="2857" w:type="dxa"/>
            <w:tcBorders>
              <w:top w:val="nil"/>
              <w:left w:val="nil"/>
              <w:bottom w:val="nil"/>
              <w:right w:val="nil"/>
            </w:tcBorders>
            <w:tcMar>
              <w:top w:w="100" w:type="dxa"/>
              <w:left w:w="100" w:type="dxa"/>
              <w:bottom w:w="100" w:type="dxa"/>
              <w:right w:w="100" w:type="dxa"/>
            </w:tcMar>
          </w:tcPr>
          <w:p w14:paraId="3390D955" w14:textId="77777777" w:rsidR="001B763B" w:rsidRDefault="00000000">
            <w:pPr>
              <w:spacing w:before="240" w:after="240"/>
              <w:ind w:left="720"/>
              <w:rPr>
                <w:sz w:val="30"/>
                <w:szCs w:val="30"/>
              </w:rPr>
            </w:pPr>
            <w:r>
              <w:rPr>
                <w:sz w:val="30"/>
                <w:szCs w:val="30"/>
              </w:rPr>
              <w:t>2024-01-01</w:t>
            </w:r>
          </w:p>
        </w:tc>
        <w:tc>
          <w:tcPr>
            <w:tcW w:w="3300" w:type="dxa"/>
            <w:tcBorders>
              <w:top w:val="nil"/>
              <w:left w:val="nil"/>
              <w:bottom w:val="nil"/>
              <w:right w:val="nil"/>
            </w:tcBorders>
            <w:tcMar>
              <w:top w:w="100" w:type="dxa"/>
              <w:left w:w="100" w:type="dxa"/>
              <w:bottom w:w="100" w:type="dxa"/>
              <w:right w:w="100" w:type="dxa"/>
            </w:tcMar>
          </w:tcPr>
          <w:p w14:paraId="3390D956" w14:textId="77777777" w:rsidR="001B763B" w:rsidRDefault="00000000">
            <w:pPr>
              <w:spacing w:before="240" w:after="240"/>
              <w:ind w:left="720"/>
              <w:rPr>
                <w:sz w:val="30"/>
                <w:szCs w:val="30"/>
              </w:rPr>
            </w:pPr>
            <w:r>
              <w:rPr>
                <w:sz w:val="30"/>
                <w:szCs w:val="30"/>
              </w:rPr>
              <w:t>2.529230769</w:t>
            </w:r>
          </w:p>
        </w:tc>
      </w:tr>
      <w:tr w:rsidR="001B763B" w14:paraId="3390D95A" w14:textId="77777777">
        <w:trPr>
          <w:trHeight w:val="455"/>
        </w:trPr>
        <w:tc>
          <w:tcPr>
            <w:tcW w:w="2857" w:type="dxa"/>
            <w:tcBorders>
              <w:top w:val="nil"/>
              <w:left w:val="nil"/>
              <w:bottom w:val="nil"/>
              <w:right w:val="nil"/>
            </w:tcBorders>
            <w:tcMar>
              <w:top w:w="100" w:type="dxa"/>
              <w:left w:w="100" w:type="dxa"/>
              <w:bottom w:w="100" w:type="dxa"/>
              <w:right w:w="100" w:type="dxa"/>
            </w:tcMar>
          </w:tcPr>
          <w:p w14:paraId="3390D958" w14:textId="77777777" w:rsidR="001B763B" w:rsidRDefault="00000000">
            <w:pPr>
              <w:spacing w:before="240" w:after="240"/>
              <w:ind w:left="720"/>
              <w:rPr>
                <w:sz w:val="30"/>
                <w:szCs w:val="30"/>
              </w:rPr>
            </w:pPr>
            <w:r>
              <w:rPr>
                <w:sz w:val="30"/>
                <w:szCs w:val="30"/>
              </w:rPr>
              <w:t>2024-01-02</w:t>
            </w:r>
          </w:p>
        </w:tc>
        <w:tc>
          <w:tcPr>
            <w:tcW w:w="3300" w:type="dxa"/>
            <w:tcBorders>
              <w:top w:val="nil"/>
              <w:left w:val="nil"/>
              <w:bottom w:val="nil"/>
              <w:right w:val="nil"/>
            </w:tcBorders>
            <w:tcMar>
              <w:top w:w="100" w:type="dxa"/>
              <w:left w:w="100" w:type="dxa"/>
              <w:bottom w:w="100" w:type="dxa"/>
              <w:right w:w="100" w:type="dxa"/>
            </w:tcMar>
          </w:tcPr>
          <w:p w14:paraId="3390D959" w14:textId="77777777" w:rsidR="001B763B" w:rsidRDefault="00000000">
            <w:pPr>
              <w:spacing w:before="240" w:after="240"/>
              <w:ind w:left="720"/>
              <w:rPr>
                <w:sz w:val="30"/>
                <w:szCs w:val="30"/>
              </w:rPr>
            </w:pPr>
            <w:r>
              <w:rPr>
                <w:sz w:val="30"/>
                <w:szCs w:val="30"/>
              </w:rPr>
              <w:t>2.590532544</w:t>
            </w:r>
          </w:p>
        </w:tc>
      </w:tr>
      <w:tr w:rsidR="001B763B" w14:paraId="3390D95D" w14:textId="77777777">
        <w:trPr>
          <w:trHeight w:val="455"/>
        </w:trPr>
        <w:tc>
          <w:tcPr>
            <w:tcW w:w="2857" w:type="dxa"/>
            <w:tcBorders>
              <w:top w:val="nil"/>
              <w:left w:val="nil"/>
              <w:bottom w:val="nil"/>
              <w:right w:val="nil"/>
            </w:tcBorders>
            <w:tcMar>
              <w:top w:w="100" w:type="dxa"/>
              <w:left w:w="100" w:type="dxa"/>
              <w:bottom w:w="100" w:type="dxa"/>
              <w:right w:w="100" w:type="dxa"/>
            </w:tcMar>
          </w:tcPr>
          <w:p w14:paraId="3390D95B" w14:textId="77777777" w:rsidR="001B763B" w:rsidRDefault="00000000">
            <w:pPr>
              <w:spacing w:before="240" w:after="240"/>
              <w:ind w:left="720"/>
              <w:rPr>
                <w:sz w:val="30"/>
                <w:szCs w:val="30"/>
              </w:rPr>
            </w:pPr>
            <w:r>
              <w:rPr>
                <w:sz w:val="30"/>
                <w:szCs w:val="30"/>
              </w:rPr>
              <w:t>2024-01-03</w:t>
            </w:r>
          </w:p>
        </w:tc>
        <w:tc>
          <w:tcPr>
            <w:tcW w:w="3300" w:type="dxa"/>
            <w:tcBorders>
              <w:top w:val="nil"/>
              <w:left w:val="nil"/>
              <w:bottom w:val="nil"/>
              <w:right w:val="nil"/>
            </w:tcBorders>
            <w:tcMar>
              <w:top w:w="100" w:type="dxa"/>
              <w:left w:w="100" w:type="dxa"/>
              <w:bottom w:w="100" w:type="dxa"/>
              <w:right w:w="100" w:type="dxa"/>
            </w:tcMar>
          </w:tcPr>
          <w:p w14:paraId="3390D95C" w14:textId="77777777" w:rsidR="001B763B" w:rsidRDefault="00000000">
            <w:pPr>
              <w:spacing w:before="240" w:after="240"/>
              <w:ind w:left="720"/>
              <w:rPr>
                <w:sz w:val="30"/>
                <w:szCs w:val="30"/>
              </w:rPr>
            </w:pPr>
            <w:r>
              <w:rPr>
                <w:sz w:val="30"/>
                <w:szCs w:val="30"/>
              </w:rPr>
              <w:t>3.002710027</w:t>
            </w:r>
          </w:p>
        </w:tc>
      </w:tr>
      <w:tr w:rsidR="001B763B" w14:paraId="3390D960" w14:textId="77777777">
        <w:trPr>
          <w:trHeight w:val="455"/>
        </w:trPr>
        <w:tc>
          <w:tcPr>
            <w:tcW w:w="2857" w:type="dxa"/>
            <w:tcBorders>
              <w:top w:val="single" w:sz="8" w:space="0" w:color="8CB5F9"/>
              <w:left w:val="nil"/>
              <w:bottom w:val="nil"/>
              <w:right w:val="nil"/>
            </w:tcBorders>
            <w:shd w:val="clear" w:color="auto" w:fill="D9E7FD"/>
            <w:tcMar>
              <w:top w:w="100" w:type="dxa"/>
              <w:left w:w="100" w:type="dxa"/>
              <w:bottom w:w="100" w:type="dxa"/>
              <w:right w:w="100" w:type="dxa"/>
            </w:tcMar>
          </w:tcPr>
          <w:p w14:paraId="3390D95E" w14:textId="77777777" w:rsidR="001B763B" w:rsidRDefault="00000000">
            <w:pPr>
              <w:spacing w:before="240" w:after="240"/>
              <w:ind w:left="720"/>
              <w:rPr>
                <w:sz w:val="30"/>
                <w:szCs w:val="30"/>
              </w:rPr>
            </w:pPr>
            <w:r>
              <w:rPr>
                <w:b/>
                <w:bCs/>
                <w:sz w:val="20"/>
                <w:szCs w:val="20"/>
              </w:rPr>
              <w:t>Grand Total</w:t>
            </w:r>
          </w:p>
        </w:tc>
        <w:tc>
          <w:tcPr>
            <w:tcW w:w="3300" w:type="dxa"/>
            <w:tcBorders>
              <w:top w:val="single" w:sz="8" w:space="0" w:color="8CB5F9"/>
              <w:left w:val="nil"/>
              <w:bottom w:val="nil"/>
              <w:right w:val="nil"/>
            </w:tcBorders>
            <w:shd w:val="clear" w:color="auto" w:fill="D9E7FD"/>
            <w:tcMar>
              <w:top w:w="100" w:type="dxa"/>
              <w:left w:w="100" w:type="dxa"/>
              <w:bottom w:w="100" w:type="dxa"/>
              <w:right w:w="100" w:type="dxa"/>
            </w:tcMar>
          </w:tcPr>
          <w:p w14:paraId="3390D95F" w14:textId="77777777" w:rsidR="001B763B" w:rsidRDefault="00000000">
            <w:pPr>
              <w:spacing w:before="240" w:after="240"/>
              <w:ind w:left="720"/>
              <w:rPr>
                <w:sz w:val="30"/>
                <w:szCs w:val="30"/>
              </w:rPr>
            </w:pPr>
            <w:r>
              <w:rPr>
                <w:b/>
                <w:bCs/>
                <w:sz w:val="20"/>
                <w:szCs w:val="20"/>
              </w:rPr>
              <w:t>2.93463446</w:t>
            </w:r>
          </w:p>
        </w:tc>
      </w:tr>
    </w:tbl>
    <w:p w14:paraId="3390D961" w14:textId="77777777" w:rsidR="001B763B" w:rsidRDefault="001B763B">
      <w:pPr>
        <w:spacing w:before="240" w:after="240"/>
        <w:ind w:left="720"/>
        <w:rPr>
          <w:sz w:val="30"/>
          <w:szCs w:val="30"/>
        </w:rPr>
      </w:pPr>
    </w:p>
    <w:p w14:paraId="3390D962" w14:textId="77777777" w:rsidR="001B763B" w:rsidRDefault="00000000">
      <w:pPr>
        <w:numPr>
          <w:ilvl w:val="0"/>
          <w:numId w:val="24"/>
        </w:numPr>
        <w:spacing w:before="240" w:after="240"/>
        <w:rPr>
          <w:sz w:val="30"/>
          <w:szCs w:val="30"/>
        </w:rPr>
      </w:pPr>
      <w:r>
        <w:rPr>
          <w:sz w:val="30"/>
          <w:szCs w:val="30"/>
        </w:rPr>
        <w:t xml:space="preserve">You should visualize the call volume against the number of agents so you can see whether your staffing levels actually match the demand. When both metrics are plotted together, it </w:t>
      </w:r>
      <w:r>
        <w:rPr>
          <w:sz w:val="30"/>
          <w:szCs w:val="30"/>
        </w:rPr>
        <w:lastRenderedPageBreak/>
        <w:t>becomes easier to spot understaffing, overstaffing and peak-hour pressure. This helps you adjust resources in a smarter, data-driven way.</w:t>
      </w:r>
    </w:p>
    <w:p w14:paraId="3390D963" w14:textId="77777777" w:rsidR="001B763B" w:rsidRDefault="001B763B">
      <w:pPr>
        <w:spacing w:before="240" w:after="240"/>
        <w:ind w:left="720"/>
        <w:rPr>
          <w:sz w:val="30"/>
          <w:szCs w:val="30"/>
        </w:rPr>
      </w:pPr>
    </w:p>
    <w:tbl>
      <w:tblPr>
        <w:tblStyle w:val="Style23"/>
        <w:tblW w:w="7572"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5515"/>
        <w:gridCol w:w="2057"/>
      </w:tblGrid>
      <w:tr w:rsidR="001B763B" w14:paraId="3390D966" w14:textId="77777777">
        <w:trPr>
          <w:trHeight w:val="455"/>
        </w:trPr>
        <w:tc>
          <w:tcPr>
            <w:tcW w:w="5515" w:type="dxa"/>
            <w:tcBorders>
              <w:top w:val="nil"/>
              <w:left w:val="nil"/>
              <w:bottom w:val="single" w:sz="8" w:space="0" w:color="8CB5F9"/>
              <w:right w:val="nil"/>
            </w:tcBorders>
            <w:shd w:val="clear" w:color="auto" w:fill="D9E7FD"/>
            <w:tcMar>
              <w:top w:w="100" w:type="dxa"/>
              <w:left w:w="100" w:type="dxa"/>
              <w:bottom w:w="100" w:type="dxa"/>
              <w:right w:w="100" w:type="dxa"/>
            </w:tcMar>
          </w:tcPr>
          <w:p w14:paraId="3390D964" w14:textId="77777777" w:rsidR="001B763B" w:rsidRDefault="00000000">
            <w:pPr>
              <w:spacing w:before="240" w:after="240"/>
              <w:ind w:left="720"/>
              <w:rPr>
                <w:sz w:val="30"/>
                <w:szCs w:val="30"/>
              </w:rPr>
            </w:pPr>
            <w:r>
              <w:rPr>
                <w:b/>
                <w:bCs/>
                <w:sz w:val="20"/>
                <w:szCs w:val="20"/>
              </w:rPr>
              <w:t>Row Labels</w:t>
            </w:r>
          </w:p>
        </w:tc>
        <w:tc>
          <w:tcPr>
            <w:tcW w:w="2057" w:type="dxa"/>
            <w:tcBorders>
              <w:top w:val="nil"/>
              <w:left w:val="nil"/>
              <w:bottom w:val="single" w:sz="8" w:space="0" w:color="8CB5F9"/>
              <w:right w:val="nil"/>
            </w:tcBorders>
            <w:shd w:val="clear" w:color="auto" w:fill="D9E7FD"/>
            <w:tcMar>
              <w:top w:w="100" w:type="dxa"/>
              <w:left w:w="100" w:type="dxa"/>
              <w:bottom w:w="100" w:type="dxa"/>
              <w:right w:w="100" w:type="dxa"/>
            </w:tcMar>
          </w:tcPr>
          <w:p w14:paraId="3390D965" w14:textId="77777777" w:rsidR="001B763B" w:rsidRDefault="00000000">
            <w:pPr>
              <w:spacing w:before="240" w:after="240"/>
              <w:ind w:left="720"/>
              <w:rPr>
                <w:sz w:val="30"/>
                <w:szCs w:val="30"/>
              </w:rPr>
            </w:pPr>
            <w:r>
              <w:rPr>
                <w:b/>
                <w:bCs/>
                <w:sz w:val="20"/>
                <w:szCs w:val="20"/>
              </w:rPr>
              <w:t>Count of callvolume</w:t>
            </w:r>
          </w:p>
        </w:tc>
      </w:tr>
      <w:tr w:rsidR="001B763B" w14:paraId="3390D969"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67" w14:textId="77777777" w:rsidR="001B763B" w:rsidRDefault="00000000">
            <w:pPr>
              <w:spacing w:before="240" w:after="240"/>
              <w:ind w:left="720"/>
              <w:rPr>
                <w:sz w:val="30"/>
                <w:szCs w:val="30"/>
              </w:rPr>
            </w:pPr>
            <w:r>
              <w:rPr>
                <w:sz w:val="30"/>
                <w:szCs w:val="30"/>
              </w:rPr>
              <w:t>Aachary  Prateek</w:t>
            </w:r>
          </w:p>
        </w:tc>
        <w:tc>
          <w:tcPr>
            <w:tcW w:w="2057" w:type="dxa"/>
            <w:tcBorders>
              <w:top w:val="nil"/>
              <w:left w:val="nil"/>
              <w:bottom w:val="nil"/>
              <w:right w:val="nil"/>
            </w:tcBorders>
            <w:tcMar>
              <w:top w:w="100" w:type="dxa"/>
              <w:left w:w="100" w:type="dxa"/>
              <w:bottom w:w="100" w:type="dxa"/>
              <w:right w:w="100" w:type="dxa"/>
            </w:tcMar>
          </w:tcPr>
          <w:p w14:paraId="3390D968" w14:textId="77777777" w:rsidR="001B763B" w:rsidRDefault="00000000">
            <w:pPr>
              <w:spacing w:before="240" w:after="240"/>
              <w:ind w:left="720"/>
              <w:rPr>
                <w:sz w:val="30"/>
                <w:szCs w:val="30"/>
              </w:rPr>
            </w:pPr>
            <w:r>
              <w:rPr>
                <w:sz w:val="30"/>
                <w:szCs w:val="30"/>
              </w:rPr>
              <w:t>146</w:t>
            </w:r>
          </w:p>
        </w:tc>
      </w:tr>
      <w:tr w:rsidR="001B763B" w14:paraId="3390D96C"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6A" w14:textId="77777777" w:rsidR="001B763B" w:rsidRDefault="00000000">
            <w:pPr>
              <w:spacing w:before="240" w:after="240"/>
              <w:ind w:left="720"/>
              <w:rPr>
                <w:sz w:val="30"/>
                <w:szCs w:val="30"/>
              </w:rPr>
            </w:pPr>
            <w:r>
              <w:rPr>
                <w:sz w:val="30"/>
                <w:szCs w:val="30"/>
              </w:rPr>
              <w:t>Acharya  Arti S</w:t>
            </w:r>
          </w:p>
        </w:tc>
        <w:tc>
          <w:tcPr>
            <w:tcW w:w="2057" w:type="dxa"/>
            <w:tcBorders>
              <w:top w:val="nil"/>
              <w:left w:val="nil"/>
              <w:bottom w:val="nil"/>
              <w:right w:val="nil"/>
            </w:tcBorders>
            <w:tcMar>
              <w:top w:w="100" w:type="dxa"/>
              <w:left w:w="100" w:type="dxa"/>
              <w:bottom w:w="100" w:type="dxa"/>
              <w:right w:w="100" w:type="dxa"/>
            </w:tcMar>
          </w:tcPr>
          <w:p w14:paraId="3390D96B" w14:textId="77777777" w:rsidR="001B763B" w:rsidRDefault="00000000">
            <w:pPr>
              <w:spacing w:before="240" w:after="240"/>
              <w:ind w:left="720"/>
              <w:rPr>
                <w:sz w:val="30"/>
                <w:szCs w:val="30"/>
              </w:rPr>
            </w:pPr>
            <w:r>
              <w:rPr>
                <w:sz w:val="30"/>
                <w:szCs w:val="30"/>
              </w:rPr>
              <w:t>13</w:t>
            </w:r>
          </w:p>
        </w:tc>
      </w:tr>
      <w:tr w:rsidR="001B763B" w14:paraId="3390D96F"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6D" w14:textId="77777777" w:rsidR="001B763B" w:rsidRDefault="00000000">
            <w:pPr>
              <w:spacing w:before="240" w:after="240"/>
              <w:ind w:left="720"/>
              <w:rPr>
                <w:sz w:val="30"/>
                <w:szCs w:val="30"/>
              </w:rPr>
            </w:pPr>
            <w:r>
              <w:rPr>
                <w:sz w:val="30"/>
                <w:szCs w:val="30"/>
              </w:rPr>
              <w:t>Acharya  Dev</w:t>
            </w:r>
          </w:p>
        </w:tc>
        <w:tc>
          <w:tcPr>
            <w:tcW w:w="2057" w:type="dxa"/>
            <w:tcBorders>
              <w:top w:val="nil"/>
              <w:left w:val="nil"/>
              <w:bottom w:val="nil"/>
              <w:right w:val="nil"/>
            </w:tcBorders>
            <w:tcMar>
              <w:top w:w="100" w:type="dxa"/>
              <w:left w:w="100" w:type="dxa"/>
              <w:bottom w:w="100" w:type="dxa"/>
              <w:right w:w="100" w:type="dxa"/>
            </w:tcMar>
          </w:tcPr>
          <w:p w14:paraId="3390D96E" w14:textId="77777777" w:rsidR="001B763B" w:rsidRDefault="00000000">
            <w:pPr>
              <w:spacing w:before="240" w:after="240"/>
              <w:ind w:left="720"/>
              <w:rPr>
                <w:sz w:val="30"/>
                <w:szCs w:val="30"/>
              </w:rPr>
            </w:pPr>
            <w:r>
              <w:rPr>
                <w:sz w:val="30"/>
                <w:szCs w:val="30"/>
              </w:rPr>
              <w:t>60</w:t>
            </w:r>
          </w:p>
        </w:tc>
      </w:tr>
      <w:tr w:rsidR="001B763B" w14:paraId="3390D972"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70" w14:textId="77777777" w:rsidR="001B763B" w:rsidRDefault="00000000">
            <w:pPr>
              <w:spacing w:before="240" w:after="240"/>
              <w:ind w:left="720"/>
              <w:rPr>
                <w:sz w:val="30"/>
                <w:szCs w:val="30"/>
              </w:rPr>
            </w:pPr>
            <w:r>
              <w:rPr>
                <w:sz w:val="30"/>
                <w:szCs w:val="30"/>
              </w:rPr>
              <w:t>Acharya  Shastri</w:t>
            </w:r>
          </w:p>
        </w:tc>
        <w:tc>
          <w:tcPr>
            <w:tcW w:w="2057" w:type="dxa"/>
            <w:tcBorders>
              <w:top w:val="nil"/>
              <w:left w:val="nil"/>
              <w:bottom w:val="nil"/>
              <w:right w:val="nil"/>
            </w:tcBorders>
            <w:tcMar>
              <w:top w:w="100" w:type="dxa"/>
              <w:left w:w="100" w:type="dxa"/>
              <w:bottom w:w="100" w:type="dxa"/>
              <w:right w:w="100" w:type="dxa"/>
            </w:tcMar>
          </w:tcPr>
          <w:p w14:paraId="3390D971" w14:textId="77777777" w:rsidR="001B763B" w:rsidRDefault="00000000">
            <w:pPr>
              <w:spacing w:before="240" w:after="240"/>
              <w:ind w:left="720"/>
              <w:rPr>
                <w:sz w:val="30"/>
                <w:szCs w:val="30"/>
              </w:rPr>
            </w:pPr>
            <w:r>
              <w:rPr>
                <w:sz w:val="30"/>
                <w:szCs w:val="30"/>
              </w:rPr>
              <w:t>7</w:t>
            </w:r>
          </w:p>
        </w:tc>
      </w:tr>
      <w:tr w:rsidR="001B763B" w14:paraId="3390D975"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73" w14:textId="77777777" w:rsidR="001B763B" w:rsidRDefault="00000000">
            <w:pPr>
              <w:spacing w:before="240" w:after="240"/>
              <w:ind w:left="720"/>
              <w:rPr>
                <w:sz w:val="30"/>
                <w:szCs w:val="30"/>
              </w:rPr>
            </w:pPr>
            <w:r>
              <w:rPr>
                <w:sz w:val="30"/>
                <w:szCs w:val="30"/>
              </w:rPr>
              <w:t>Acharya Divyansh</w:t>
            </w:r>
          </w:p>
        </w:tc>
        <w:tc>
          <w:tcPr>
            <w:tcW w:w="2057" w:type="dxa"/>
            <w:tcBorders>
              <w:top w:val="nil"/>
              <w:left w:val="nil"/>
              <w:bottom w:val="nil"/>
              <w:right w:val="nil"/>
            </w:tcBorders>
            <w:tcMar>
              <w:top w:w="100" w:type="dxa"/>
              <w:left w:w="100" w:type="dxa"/>
              <w:bottom w:w="100" w:type="dxa"/>
              <w:right w:w="100" w:type="dxa"/>
            </w:tcMar>
          </w:tcPr>
          <w:p w14:paraId="3390D974" w14:textId="77777777" w:rsidR="001B763B" w:rsidRDefault="00000000">
            <w:pPr>
              <w:spacing w:before="240" w:after="240"/>
              <w:ind w:left="720"/>
              <w:rPr>
                <w:sz w:val="30"/>
                <w:szCs w:val="30"/>
              </w:rPr>
            </w:pPr>
            <w:r>
              <w:rPr>
                <w:sz w:val="30"/>
                <w:szCs w:val="30"/>
              </w:rPr>
              <w:t>111</w:t>
            </w:r>
          </w:p>
        </w:tc>
      </w:tr>
      <w:tr w:rsidR="001B763B" w14:paraId="3390D978"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76" w14:textId="77777777" w:rsidR="001B763B" w:rsidRDefault="00000000">
            <w:pPr>
              <w:spacing w:before="240" w:after="240"/>
              <w:ind w:left="720"/>
              <w:rPr>
                <w:sz w:val="30"/>
                <w:szCs w:val="30"/>
              </w:rPr>
            </w:pPr>
            <w:r>
              <w:rPr>
                <w:sz w:val="30"/>
                <w:szCs w:val="30"/>
              </w:rPr>
              <w:t>Aham T</w:t>
            </w:r>
          </w:p>
        </w:tc>
        <w:tc>
          <w:tcPr>
            <w:tcW w:w="2057" w:type="dxa"/>
            <w:tcBorders>
              <w:top w:val="nil"/>
              <w:left w:val="nil"/>
              <w:bottom w:val="nil"/>
              <w:right w:val="nil"/>
            </w:tcBorders>
            <w:tcMar>
              <w:top w:w="100" w:type="dxa"/>
              <w:left w:w="100" w:type="dxa"/>
              <w:bottom w:w="100" w:type="dxa"/>
              <w:right w:w="100" w:type="dxa"/>
            </w:tcMar>
          </w:tcPr>
          <w:p w14:paraId="3390D977" w14:textId="77777777" w:rsidR="001B763B" w:rsidRDefault="00000000">
            <w:pPr>
              <w:spacing w:before="240" w:after="240"/>
              <w:ind w:left="720"/>
              <w:rPr>
                <w:sz w:val="30"/>
                <w:szCs w:val="30"/>
              </w:rPr>
            </w:pPr>
            <w:r>
              <w:rPr>
                <w:sz w:val="30"/>
                <w:szCs w:val="30"/>
              </w:rPr>
              <w:t>98</w:t>
            </w:r>
          </w:p>
        </w:tc>
      </w:tr>
      <w:tr w:rsidR="001B763B" w14:paraId="3390D97B"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79" w14:textId="77777777" w:rsidR="001B763B" w:rsidRDefault="00000000">
            <w:pPr>
              <w:spacing w:before="240" w:after="240"/>
              <w:ind w:left="720"/>
              <w:rPr>
                <w:sz w:val="30"/>
                <w:szCs w:val="30"/>
              </w:rPr>
            </w:pPr>
            <w:r>
              <w:rPr>
                <w:sz w:val="30"/>
                <w:szCs w:val="30"/>
              </w:rPr>
              <w:t>Astro  Aacharya  Dev</w:t>
            </w:r>
          </w:p>
        </w:tc>
        <w:tc>
          <w:tcPr>
            <w:tcW w:w="2057" w:type="dxa"/>
            <w:tcBorders>
              <w:top w:val="nil"/>
              <w:left w:val="nil"/>
              <w:bottom w:val="nil"/>
              <w:right w:val="nil"/>
            </w:tcBorders>
            <w:tcMar>
              <w:top w:w="100" w:type="dxa"/>
              <w:left w:w="100" w:type="dxa"/>
              <w:bottom w:w="100" w:type="dxa"/>
              <w:right w:w="100" w:type="dxa"/>
            </w:tcMar>
          </w:tcPr>
          <w:p w14:paraId="3390D97A" w14:textId="77777777" w:rsidR="001B763B" w:rsidRDefault="00000000">
            <w:pPr>
              <w:spacing w:before="240" w:after="240"/>
              <w:ind w:left="720"/>
              <w:rPr>
                <w:sz w:val="30"/>
                <w:szCs w:val="30"/>
              </w:rPr>
            </w:pPr>
            <w:r>
              <w:rPr>
                <w:sz w:val="30"/>
                <w:szCs w:val="30"/>
              </w:rPr>
              <w:t>8</w:t>
            </w:r>
          </w:p>
        </w:tc>
      </w:tr>
      <w:tr w:rsidR="001B763B" w14:paraId="3390D97E"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7C" w14:textId="77777777" w:rsidR="001B763B" w:rsidRDefault="00000000">
            <w:pPr>
              <w:spacing w:before="240" w:after="240"/>
              <w:ind w:left="720"/>
              <w:rPr>
                <w:sz w:val="30"/>
                <w:szCs w:val="30"/>
              </w:rPr>
            </w:pPr>
            <w:r>
              <w:rPr>
                <w:sz w:val="30"/>
                <w:szCs w:val="30"/>
              </w:rPr>
              <w:t>Astro  Aditya</w:t>
            </w:r>
          </w:p>
        </w:tc>
        <w:tc>
          <w:tcPr>
            <w:tcW w:w="2057" w:type="dxa"/>
            <w:tcBorders>
              <w:top w:val="nil"/>
              <w:left w:val="nil"/>
              <w:bottom w:val="nil"/>
              <w:right w:val="nil"/>
            </w:tcBorders>
            <w:tcMar>
              <w:top w:w="100" w:type="dxa"/>
              <w:left w:w="100" w:type="dxa"/>
              <w:bottom w:w="100" w:type="dxa"/>
              <w:right w:w="100" w:type="dxa"/>
            </w:tcMar>
          </w:tcPr>
          <w:p w14:paraId="3390D97D" w14:textId="77777777" w:rsidR="001B763B" w:rsidRDefault="00000000">
            <w:pPr>
              <w:spacing w:before="240" w:after="240"/>
              <w:ind w:left="720"/>
              <w:rPr>
                <w:sz w:val="30"/>
                <w:szCs w:val="30"/>
              </w:rPr>
            </w:pPr>
            <w:r>
              <w:rPr>
                <w:sz w:val="30"/>
                <w:szCs w:val="30"/>
              </w:rPr>
              <w:t>107</w:t>
            </w:r>
          </w:p>
        </w:tc>
      </w:tr>
      <w:tr w:rsidR="001B763B" w14:paraId="3390D981"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7F" w14:textId="77777777" w:rsidR="001B763B" w:rsidRDefault="00000000">
            <w:pPr>
              <w:spacing w:before="240" w:after="240"/>
              <w:ind w:left="720"/>
              <w:rPr>
                <w:sz w:val="30"/>
                <w:szCs w:val="30"/>
              </w:rPr>
            </w:pPr>
            <w:r>
              <w:rPr>
                <w:sz w:val="30"/>
                <w:szCs w:val="30"/>
              </w:rPr>
              <w:lastRenderedPageBreak/>
              <w:t>Astro  Aditya N</w:t>
            </w:r>
          </w:p>
        </w:tc>
        <w:tc>
          <w:tcPr>
            <w:tcW w:w="2057" w:type="dxa"/>
            <w:tcBorders>
              <w:top w:val="nil"/>
              <w:left w:val="nil"/>
              <w:bottom w:val="nil"/>
              <w:right w:val="nil"/>
            </w:tcBorders>
            <w:tcMar>
              <w:top w:w="100" w:type="dxa"/>
              <w:left w:w="100" w:type="dxa"/>
              <w:bottom w:w="100" w:type="dxa"/>
              <w:right w:w="100" w:type="dxa"/>
            </w:tcMar>
          </w:tcPr>
          <w:p w14:paraId="3390D980" w14:textId="77777777" w:rsidR="001B763B" w:rsidRDefault="00000000">
            <w:pPr>
              <w:spacing w:before="240" w:after="240"/>
              <w:ind w:left="720"/>
              <w:rPr>
                <w:sz w:val="30"/>
                <w:szCs w:val="30"/>
              </w:rPr>
            </w:pPr>
            <w:r>
              <w:rPr>
                <w:sz w:val="30"/>
                <w:szCs w:val="30"/>
              </w:rPr>
              <w:t>293</w:t>
            </w:r>
          </w:p>
        </w:tc>
      </w:tr>
      <w:tr w:rsidR="001B763B" w14:paraId="3390D984"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82" w14:textId="77777777" w:rsidR="001B763B" w:rsidRDefault="00000000">
            <w:pPr>
              <w:spacing w:before="240" w:after="240"/>
              <w:ind w:left="720"/>
              <w:rPr>
                <w:sz w:val="30"/>
                <w:szCs w:val="30"/>
              </w:rPr>
            </w:pPr>
            <w:r>
              <w:rPr>
                <w:sz w:val="30"/>
                <w:szCs w:val="30"/>
              </w:rPr>
              <w:t>Astro  Akash</w:t>
            </w:r>
          </w:p>
        </w:tc>
        <w:tc>
          <w:tcPr>
            <w:tcW w:w="2057" w:type="dxa"/>
            <w:tcBorders>
              <w:top w:val="nil"/>
              <w:left w:val="nil"/>
              <w:bottom w:val="nil"/>
              <w:right w:val="nil"/>
            </w:tcBorders>
            <w:tcMar>
              <w:top w:w="100" w:type="dxa"/>
              <w:left w:w="100" w:type="dxa"/>
              <w:bottom w:w="100" w:type="dxa"/>
              <w:right w:w="100" w:type="dxa"/>
            </w:tcMar>
          </w:tcPr>
          <w:p w14:paraId="3390D983" w14:textId="77777777" w:rsidR="001B763B" w:rsidRDefault="00000000">
            <w:pPr>
              <w:spacing w:before="240" w:after="240"/>
              <w:ind w:left="720"/>
              <w:rPr>
                <w:sz w:val="30"/>
                <w:szCs w:val="30"/>
              </w:rPr>
            </w:pPr>
            <w:r>
              <w:rPr>
                <w:sz w:val="30"/>
                <w:szCs w:val="30"/>
              </w:rPr>
              <w:t>4</w:t>
            </w:r>
          </w:p>
        </w:tc>
      </w:tr>
      <w:tr w:rsidR="001B763B" w14:paraId="3390D987"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85" w14:textId="77777777" w:rsidR="001B763B" w:rsidRDefault="00000000">
            <w:pPr>
              <w:spacing w:before="240" w:after="240"/>
              <w:ind w:left="720"/>
              <w:rPr>
                <w:sz w:val="30"/>
                <w:szCs w:val="30"/>
              </w:rPr>
            </w:pPr>
            <w:r>
              <w:rPr>
                <w:sz w:val="30"/>
                <w:szCs w:val="30"/>
              </w:rPr>
              <w:t>Astro  Anaya</w:t>
            </w:r>
          </w:p>
        </w:tc>
        <w:tc>
          <w:tcPr>
            <w:tcW w:w="2057" w:type="dxa"/>
            <w:tcBorders>
              <w:top w:val="nil"/>
              <w:left w:val="nil"/>
              <w:bottom w:val="nil"/>
              <w:right w:val="nil"/>
            </w:tcBorders>
            <w:tcMar>
              <w:top w:w="100" w:type="dxa"/>
              <w:left w:w="100" w:type="dxa"/>
              <w:bottom w:w="100" w:type="dxa"/>
              <w:right w:w="100" w:type="dxa"/>
            </w:tcMar>
          </w:tcPr>
          <w:p w14:paraId="3390D986" w14:textId="77777777" w:rsidR="001B763B" w:rsidRDefault="00000000">
            <w:pPr>
              <w:spacing w:before="240" w:after="240"/>
              <w:ind w:left="720"/>
              <w:rPr>
                <w:sz w:val="30"/>
                <w:szCs w:val="30"/>
              </w:rPr>
            </w:pPr>
            <w:r>
              <w:rPr>
                <w:sz w:val="30"/>
                <w:szCs w:val="30"/>
              </w:rPr>
              <w:t>16</w:t>
            </w:r>
          </w:p>
        </w:tc>
      </w:tr>
      <w:tr w:rsidR="001B763B" w14:paraId="3390D98A"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88" w14:textId="77777777" w:rsidR="001B763B" w:rsidRDefault="00000000">
            <w:pPr>
              <w:spacing w:before="240" w:after="240"/>
              <w:ind w:left="720"/>
              <w:rPr>
                <w:sz w:val="30"/>
                <w:szCs w:val="30"/>
              </w:rPr>
            </w:pPr>
            <w:r>
              <w:rPr>
                <w:sz w:val="30"/>
                <w:szCs w:val="30"/>
              </w:rPr>
              <w:t>Astro  Anju</w:t>
            </w:r>
          </w:p>
        </w:tc>
        <w:tc>
          <w:tcPr>
            <w:tcW w:w="2057" w:type="dxa"/>
            <w:tcBorders>
              <w:top w:val="nil"/>
              <w:left w:val="nil"/>
              <w:bottom w:val="nil"/>
              <w:right w:val="nil"/>
            </w:tcBorders>
            <w:tcMar>
              <w:top w:w="100" w:type="dxa"/>
              <w:left w:w="100" w:type="dxa"/>
              <w:bottom w:w="100" w:type="dxa"/>
              <w:right w:w="100" w:type="dxa"/>
            </w:tcMar>
          </w:tcPr>
          <w:p w14:paraId="3390D989" w14:textId="77777777" w:rsidR="001B763B" w:rsidRDefault="00000000">
            <w:pPr>
              <w:spacing w:before="240" w:after="240"/>
              <w:ind w:left="720"/>
              <w:rPr>
                <w:sz w:val="30"/>
                <w:szCs w:val="30"/>
              </w:rPr>
            </w:pPr>
            <w:r>
              <w:rPr>
                <w:sz w:val="30"/>
                <w:szCs w:val="30"/>
              </w:rPr>
              <w:t>6</w:t>
            </w:r>
          </w:p>
        </w:tc>
      </w:tr>
      <w:tr w:rsidR="001B763B" w14:paraId="3390D98D"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8B" w14:textId="77777777" w:rsidR="001B763B" w:rsidRDefault="00000000">
            <w:pPr>
              <w:spacing w:before="240" w:after="240"/>
              <w:ind w:left="720"/>
              <w:rPr>
                <w:sz w:val="30"/>
                <w:szCs w:val="30"/>
              </w:rPr>
            </w:pPr>
            <w:r>
              <w:rPr>
                <w:sz w:val="30"/>
                <w:szCs w:val="30"/>
              </w:rPr>
              <w:t>Astro  Ashok</w:t>
            </w:r>
          </w:p>
        </w:tc>
        <w:tc>
          <w:tcPr>
            <w:tcW w:w="2057" w:type="dxa"/>
            <w:tcBorders>
              <w:top w:val="nil"/>
              <w:left w:val="nil"/>
              <w:bottom w:val="nil"/>
              <w:right w:val="nil"/>
            </w:tcBorders>
            <w:tcMar>
              <w:top w:w="100" w:type="dxa"/>
              <w:left w:w="100" w:type="dxa"/>
              <w:bottom w:w="100" w:type="dxa"/>
              <w:right w:w="100" w:type="dxa"/>
            </w:tcMar>
          </w:tcPr>
          <w:p w14:paraId="3390D98C" w14:textId="77777777" w:rsidR="001B763B" w:rsidRDefault="00000000">
            <w:pPr>
              <w:spacing w:before="240" w:after="240"/>
              <w:ind w:left="720"/>
              <w:rPr>
                <w:sz w:val="30"/>
                <w:szCs w:val="30"/>
              </w:rPr>
            </w:pPr>
            <w:r>
              <w:rPr>
                <w:sz w:val="30"/>
                <w:szCs w:val="30"/>
              </w:rPr>
              <w:t>619</w:t>
            </w:r>
          </w:p>
        </w:tc>
      </w:tr>
      <w:tr w:rsidR="001B763B" w14:paraId="3390D990"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8E" w14:textId="77777777" w:rsidR="001B763B" w:rsidRDefault="00000000">
            <w:pPr>
              <w:spacing w:before="240" w:after="240"/>
              <w:ind w:left="720"/>
              <w:rPr>
                <w:sz w:val="30"/>
                <w:szCs w:val="30"/>
              </w:rPr>
            </w:pPr>
            <w:r>
              <w:rPr>
                <w:sz w:val="30"/>
                <w:szCs w:val="30"/>
              </w:rPr>
              <w:t>Astro  Brejesh</w:t>
            </w:r>
          </w:p>
        </w:tc>
        <w:tc>
          <w:tcPr>
            <w:tcW w:w="2057" w:type="dxa"/>
            <w:tcBorders>
              <w:top w:val="nil"/>
              <w:left w:val="nil"/>
              <w:bottom w:val="nil"/>
              <w:right w:val="nil"/>
            </w:tcBorders>
            <w:tcMar>
              <w:top w:w="100" w:type="dxa"/>
              <w:left w:w="100" w:type="dxa"/>
              <w:bottom w:w="100" w:type="dxa"/>
              <w:right w:w="100" w:type="dxa"/>
            </w:tcMar>
          </w:tcPr>
          <w:p w14:paraId="3390D98F" w14:textId="77777777" w:rsidR="001B763B" w:rsidRDefault="00000000">
            <w:pPr>
              <w:spacing w:before="240" w:after="240"/>
              <w:ind w:left="720"/>
              <w:rPr>
                <w:sz w:val="30"/>
                <w:szCs w:val="30"/>
              </w:rPr>
            </w:pPr>
            <w:r>
              <w:rPr>
                <w:sz w:val="30"/>
                <w:szCs w:val="30"/>
              </w:rPr>
              <w:t>1070</w:t>
            </w:r>
          </w:p>
        </w:tc>
      </w:tr>
      <w:tr w:rsidR="001B763B" w14:paraId="3390D993"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91" w14:textId="77777777" w:rsidR="001B763B" w:rsidRDefault="00000000">
            <w:pPr>
              <w:spacing w:before="240" w:after="240"/>
              <w:ind w:left="720"/>
              <w:rPr>
                <w:sz w:val="30"/>
                <w:szCs w:val="30"/>
              </w:rPr>
            </w:pPr>
            <w:r>
              <w:rPr>
                <w:sz w:val="30"/>
                <w:szCs w:val="30"/>
              </w:rPr>
              <w:t>Astro  Dr Shrey</w:t>
            </w:r>
          </w:p>
        </w:tc>
        <w:tc>
          <w:tcPr>
            <w:tcW w:w="2057" w:type="dxa"/>
            <w:tcBorders>
              <w:top w:val="nil"/>
              <w:left w:val="nil"/>
              <w:bottom w:val="nil"/>
              <w:right w:val="nil"/>
            </w:tcBorders>
            <w:tcMar>
              <w:top w:w="100" w:type="dxa"/>
              <w:left w:w="100" w:type="dxa"/>
              <w:bottom w:w="100" w:type="dxa"/>
              <w:right w:w="100" w:type="dxa"/>
            </w:tcMar>
          </w:tcPr>
          <w:p w14:paraId="3390D992" w14:textId="77777777" w:rsidR="001B763B" w:rsidRDefault="00000000">
            <w:pPr>
              <w:spacing w:before="240" w:after="240"/>
              <w:ind w:left="720"/>
              <w:rPr>
                <w:sz w:val="30"/>
                <w:szCs w:val="30"/>
              </w:rPr>
            </w:pPr>
            <w:r>
              <w:rPr>
                <w:sz w:val="30"/>
                <w:szCs w:val="30"/>
              </w:rPr>
              <w:t>177</w:t>
            </w:r>
          </w:p>
        </w:tc>
      </w:tr>
      <w:tr w:rsidR="001B763B" w14:paraId="3390D996"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94" w14:textId="77777777" w:rsidR="001B763B" w:rsidRDefault="00000000">
            <w:pPr>
              <w:spacing w:before="240" w:after="240"/>
              <w:ind w:left="720"/>
              <w:rPr>
                <w:sz w:val="30"/>
                <w:szCs w:val="30"/>
              </w:rPr>
            </w:pPr>
            <w:r>
              <w:rPr>
                <w:sz w:val="30"/>
                <w:szCs w:val="30"/>
              </w:rPr>
              <w:t>Astro  Gurdeep</w:t>
            </w:r>
          </w:p>
        </w:tc>
        <w:tc>
          <w:tcPr>
            <w:tcW w:w="2057" w:type="dxa"/>
            <w:tcBorders>
              <w:top w:val="nil"/>
              <w:left w:val="nil"/>
              <w:bottom w:val="nil"/>
              <w:right w:val="nil"/>
            </w:tcBorders>
            <w:tcMar>
              <w:top w:w="100" w:type="dxa"/>
              <w:left w:w="100" w:type="dxa"/>
              <w:bottom w:w="100" w:type="dxa"/>
              <w:right w:w="100" w:type="dxa"/>
            </w:tcMar>
          </w:tcPr>
          <w:p w14:paraId="3390D995" w14:textId="77777777" w:rsidR="001B763B" w:rsidRDefault="00000000">
            <w:pPr>
              <w:spacing w:before="240" w:after="240"/>
              <w:ind w:left="720"/>
              <w:rPr>
                <w:sz w:val="30"/>
                <w:szCs w:val="30"/>
              </w:rPr>
            </w:pPr>
            <w:r>
              <w:rPr>
                <w:sz w:val="30"/>
                <w:szCs w:val="30"/>
              </w:rPr>
              <w:t>26</w:t>
            </w:r>
          </w:p>
        </w:tc>
      </w:tr>
      <w:tr w:rsidR="001B763B" w14:paraId="3390D999"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97" w14:textId="77777777" w:rsidR="001B763B" w:rsidRDefault="00000000">
            <w:pPr>
              <w:spacing w:before="240" w:after="240"/>
              <w:ind w:left="720"/>
              <w:rPr>
                <w:sz w:val="30"/>
                <w:szCs w:val="30"/>
              </w:rPr>
            </w:pPr>
            <w:r>
              <w:rPr>
                <w:sz w:val="30"/>
                <w:szCs w:val="30"/>
              </w:rPr>
              <w:t>Astro  Jha</w:t>
            </w:r>
          </w:p>
        </w:tc>
        <w:tc>
          <w:tcPr>
            <w:tcW w:w="2057" w:type="dxa"/>
            <w:tcBorders>
              <w:top w:val="nil"/>
              <w:left w:val="nil"/>
              <w:bottom w:val="nil"/>
              <w:right w:val="nil"/>
            </w:tcBorders>
            <w:tcMar>
              <w:top w:w="100" w:type="dxa"/>
              <w:left w:w="100" w:type="dxa"/>
              <w:bottom w:w="100" w:type="dxa"/>
              <w:right w:w="100" w:type="dxa"/>
            </w:tcMar>
          </w:tcPr>
          <w:p w14:paraId="3390D998" w14:textId="77777777" w:rsidR="001B763B" w:rsidRDefault="00000000">
            <w:pPr>
              <w:spacing w:before="240" w:after="240"/>
              <w:ind w:left="720"/>
              <w:rPr>
                <w:sz w:val="30"/>
                <w:szCs w:val="30"/>
              </w:rPr>
            </w:pPr>
            <w:r>
              <w:rPr>
                <w:sz w:val="30"/>
                <w:szCs w:val="30"/>
              </w:rPr>
              <w:t>183</w:t>
            </w:r>
          </w:p>
        </w:tc>
      </w:tr>
      <w:tr w:rsidR="001B763B" w14:paraId="3390D99C"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9A" w14:textId="77777777" w:rsidR="001B763B" w:rsidRDefault="00000000">
            <w:pPr>
              <w:spacing w:before="240" w:after="240"/>
              <w:ind w:left="720"/>
              <w:rPr>
                <w:sz w:val="30"/>
                <w:szCs w:val="30"/>
              </w:rPr>
            </w:pPr>
            <w:r>
              <w:rPr>
                <w:sz w:val="30"/>
                <w:szCs w:val="30"/>
              </w:rPr>
              <w:t>Astro  K Ojha</w:t>
            </w:r>
          </w:p>
        </w:tc>
        <w:tc>
          <w:tcPr>
            <w:tcW w:w="2057" w:type="dxa"/>
            <w:tcBorders>
              <w:top w:val="nil"/>
              <w:left w:val="nil"/>
              <w:bottom w:val="nil"/>
              <w:right w:val="nil"/>
            </w:tcBorders>
            <w:tcMar>
              <w:top w:w="100" w:type="dxa"/>
              <w:left w:w="100" w:type="dxa"/>
              <w:bottom w:w="100" w:type="dxa"/>
              <w:right w:w="100" w:type="dxa"/>
            </w:tcMar>
          </w:tcPr>
          <w:p w14:paraId="3390D99B" w14:textId="77777777" w:rsidR="001B763B" w:rsidRDefault="00000000">
            <w:pPr>
              <w:spacing w:before="240" w:after="240"/>
              <w:ind w:left="720"/>
              <w:rPr>
                <w:sz w:val="30"/>
                <w:szCs w:val="30"/>
              </w:rPr>
            </w:pPr>
            <w:r>
              <w:rPr>
                <w:sz w:val="30"/>
                <w:szCs w:val="30"/>
              </w:rPr>
              <w:t>88</w:t>
            </w:r>
          </w:p>
        </w:tc>
      </w:tr>
      <w:tr w:rsidR="001B763B" w14:paraId="3390D99F"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9D" w14:textId="77777777" w:rsidR="001B763B" w:rsidRDefault="00000000">
            <w:pPr>
              <w:spacing w:before="240" w:after="240"/>
              <w:ind w:left="720"/>
              <w:rPr>
                <w:sz w:val="30"/>
                <w:szCs w:val="30"/>
              </w:rPr>
            </w:pPr>
            <w:r>
              <w:rPr>
                <w:sz w:val="30"/>
                <w:szCs w:val="30"/>
              </w:rPr>
              <w:t>Astro  Lakshmi</w:t>
            </w:r>
          </w:p>
        </w:tc>
        <w:tc>
          <w:tcPr>
            <w:tcW w:w="2057" w:type="dxa"/>
            <w:tcBorders>
              <w:top w:val="nil"/>
              <w:left w:val="nil"/>
              <w:bottom w:val="nil"/>
              <w:right w:val="nil"/>
            </w:tcBorders>
            <w:tcMar>
              <w:top w:w="100" w:type="dxa"/>
              <w:left w:w="100" w:type="dxa"/>
              <w:bottom w:w="100" w:type="dxa"/>
              <w:right w:w="100" w:type="dxa"/>
            </w:tcMar>
          </w:tcPr>
          <w:p w14:paraId="3390D99E" w14:textId="77777777" w:rsidR="001B763B" w:rsidRDefault="00000000">
            <w:pPr>
              <w:spacing w:before="240" w:after="240"/>
              <w:ind w:left="720"/>
              <w:rPr>
                <w:sz w:val="30"/>
                <w:szCs w:val="30"/>
              </w:rPr>
            </w:pPr>
            <w:r>
              <w:rPr>
                <w:sz w:val="30"/>
                <w:szCs w:val="30"/>
              </w:rPr>
              <w:t>126</w:t>
            </w:r>
          </w:p>
        </w:tc>
      </w:tr>
      <w:tr w:rsidR="001B763B" w14:paraId="3390D9A2"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A0" w14:textId="77777777" w:rsidR="001B763B" w:rsidRDefault="00000000">
            <w:pPr>
              <w:spacing w:before="240" w:after="240"/>
              <w:ind w:left="720"/>
              <w:rPr>
                <w:sz w:val="30"/>
                <w:szCs w:val="30"/>
              </w:rPr>
            </w:pPr>
            <w:r>
              <w:rPr>
                <w:sz w:val="30"/>
                <w:szCs w:val="30"/>
              </w:rPr>
              <w:t>Astro  Manish SM</w:t>
            </w:r>
          </w:p>
        </w:tc>
        <w:tc>
          <w:tcPr>
            <w:tcW w:w="2057" w:type="dxa"/>
            <w:tcBorders>
              <w:top w:val="nil"/>
              <w:left w:val="nil"/>
              <w:bottom w:val="nil"/>
              <w:right w:val="nil"/>
            </w:tcBorders>
            <w:tcMar>
              <w:top w:w="100" w:type="dxa"/>
              <w:left w:w="100" w:type="dxa"/>
              <w:bottom w:w="100" w:type="dxa"/>
              <w:right w:w="100" w:type="dxa"/>
            </w:tcMar>
          </w:tcPr>
          <w:p w14:paraId="3390D9A1" w14:textId="77777777" w:rsidR="001B763B" w:rsidRDefault="00000000">
            <w:pPr>
              <w:spacing w:before="240" w:after="240"/>
              <w:ind w:left="720"/>
              <w:rPr>
                <w:sz w:val="30"/>
                <w:szCs w:val="30"/>
              </w:rPr>
            </w:pPr>
            <w:r>
              <w:rPr>
                <w:sz w:val="30"/>
                <w:szCs w:val="30"/>
              </w:rPr>
              <w:t>17</w:t>
            </w:r>
          </w:p>
        </w:tc>
      </w:tr>
      <w:tr w:rsidR="001B763B" w14:paraId="3390D9A5"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A3" w14:textId="77777777" w:rsidR="001B763B" w:rsidRDefault="00000000">
            <w:pPr>
              <w:spacing w:before="240" w:after="240"/>
              <w:ind w:left="720"/>
              <w:rPr>
                <w:sz w:val="30"/>
                <w:szCs w:val="30"/>
              </w:rPr>
            </w:pPr>
            <w:r>
              <w:rPr>
                <w:sz w:val="30"/>
                <w:szCs w:val="30"/>
              </w:rPr>
              <w:lastRenderedPageBreak/>
              <w:t>Astro  Meena</w:t>
            </w:r>
          </w:p>
        </w:tc>
        <w:tc>
          <w:tcPr>
            <w:tcW w:w="2057" w:type="dxa"/>
            <w:tcBorders>
              <w:top w:val="nil"/>
              <w:left w:val="nil"/>
              <w:bottom w:val="nil"/>
              <w:right w:val="nil"/>
            </w:tcBorders>
            <w:tcMar>
              <w:top w:w="100" w:type="dxa"/>
              <w:left w:w="100" w:type="dxa"/>
              <w:bottom w:w="100" w:type="dxa"/>
              <w:right w:w="100" w:type="dxa"/>
            </w:tcMar>
          </w:tcPr>
          <w:p w14:paraId="3390D9A4" w14:textId="77777777" w:rsidR="001B763B" w:rsidRDefault="00000000">
            <w:pPr>
              <w:spacing w:before="240" w:after="240"/>
              <w:ind w:left="720"/>
              <w:rPr>
                <w:sz w:val="30"/>
                <w:szCs w:val="30"/>
              </w:rPr>
            </w:pPr>
            <w:r>
              <w:rPr>
                <w:sz w:val="30"/>
                <w:szCs w:val="30"/>
              </w:rPr>
              <w:t>171</w:t>
            </w:r>
          </w:p>
        </w:tc>
      </w:tr>
      <w:tr w:rsidR="001B763B" w14:paraId="3390D9A8"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A6" w14:textId="77777777" w:rsidR="001B763B" w:rsidRDefault="00000000">
            <w:pPr>
              <w:spacing w:before="240" w:after="240"/>
              <w:ind w:left="720"/>
              <w:rPr>
                <w:sz w:val="30"/>
                <w:szCs w:val="30"/>
              </w:rPr>
            </w:pPr>
            <w:r>
              <w:rPr>
                <w:sz w:val="30"/>
                <w:szCs w:val="30"/>
              </w:rPr>
              <w:t>Astro  Mukesh</w:t>
            </w:r>
          </w:p>
        </w:tc>
        <w:tc>
          <w:tcPr>
            <w:tcW w:w="2057" w:type="dxa"/>
            <w:tcBorders>
              <w:top w:val="nil"/>
              <w:left w:val="nil"/>
              <w:bottom w:val="nil"/>
              <w:right w:val="nil"/>
            </w:tcBorders>
            <w:tcMar>
              <w:top w:w="100" w:type="dxa"/>
              <w:left w:w="100" w:type="dxa"/>
              <w:bottom w:w="100" w:type="dxa"/>
              <w:right w:w="100" w:type="dxa"/>
            </w:tcMar>
          </w:tcPr>
          <w:p w14:paraId="3390D9A7" w14:textId="77777777" w:rsidR="001B763B" w:rsidRDefault="00000000">
            <w:pPr>
              <w:spacing w:before="240" w:after="240"/>
              <w:ind w:left="720"/>
              <w:rPr>
                <w:sz w:val="30"/>
                <w:szCs w:val="30"/>
              </w:rPr>
            </w:pPr>
            <w:r>
              <w:rPr>
                <w:sz w:val="30"/>
                <w:szCs w:val="30"/>
              </w:rPr>
              <w:t>9</w:t>
            </w:r>
          </w:p>
        </w:tc>
      </w:tr>
      <w:tr w:rsidR="001B763B" w14:paraId="3390D9AB"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A9" w14:textId="77777777" w:rsidR="001B763B" w:rsidRDefault="00000000">
            <w:pPr>
              <w:spacing w:before="240" w:after="240"/>
              <w:ind w:left="720"/>
              <w:rPr>
                <w:sz w:val="30"/>
                <w:szCs w:val="30"/>
              </w:rPr>
            </w:pPr>
            <w:r>
              <w:rPr>
                <w:sz w:val="30"/>
                <w:szCs w:val="30"/>
              </w:rPr>
              <w:t>Astro  Naksh</w:t>
            </w:r>
          </w:p>
        </w:tc>
        <w:tc>
          <w:tcPr>
            <w:tcW w:w="2057" w:type="dxa"/>
            <w:tcBorders>
              <w:top w:val="nil"/>
              <w:left w:val="nil"/>
              <w:bottom w:val="nil"/>
              <w:right w:val="nil"/>
            </w:tcBorders>
            <w:tcMar>
              <w:top w:w="100" w:type="dxa"/>
              <w:left w:w="100" w:type="dxa"/>
              <w:bottom w:w="100" w:type="dxa"/>
              <w:right w:w="100" w:type="dxa"/>
            </w:tcMar>
          </w:tcPr>
          <w:p w14:paraId="3390D9AA" w14:textId="77777777" w:rsidR="001B763B" w:rsidRDefault="00000000">
            <w:pPr>
              <w:spacing w:before="240" w:after="240"/>
              <w:ind w:left="720"/>
              <w:rPr>
                <w:sz w:val="30"/>
                <w:szCs w:val="30"/>
              </w:rPr>
            </w:pPr>
            <w:r>
              <w:rPr>
                <w:sz w:val="30"/>
                <w:szCs w:val="30"/>
              </w:rPr>
              <w:t>153</w:t>
            </w:r>
          </w:p>
        </w:tc>
      </w:tr>
      <w:tr w:rsidR="001B763B" w14:paraId="3390D9AE"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AC" w14:textId="77777777" w:rsidR="001B763B" w:rsidRDefault="00000000">
            <w:pPr>
              <w:spacing w:before="240" w:after="240"/>
              <w:ind w:left="720"/>
              <w:rPr>
                <w:sz w:val="30"/>
                <w:szCs w:val="30"/>
              </w:rPr>
            </w:pPr>
            <w:r>
              <w:rPr>
                <w:sz w:val="30"/>
                <w:szCs w:val="30"/>
              </w:rPr>
              <w:t>Astro  Niddhi Guptaa</w:t>
            </w:r>
          </w:p>
        </w:tc>
        <w:tc>
          <w:tcPr>
            <w:tcW w:w="2057" w:type="dxa"/>
            <w:tcBorders>
              <w:top w:val="nil"/>
              <w:left w:val="nil"/>
              <w:bottom w:val="nil"/>
              <w:right w:val="nil"/>
            </w:tcBorders>
            <w:tcMar>
              <w:top w:w="100" w:type="dxa"/>
              <w:left w:w="100" w:type="dxa"/>
              <w:bottom w:w="100" w:type="dxa"/>
              <w:right w:w="100" w:type="dxa"/>
            </w:tcMar>
          </w:tcPr>
          <w:p w14:paraId="3390D9AD" w14:textId="77777777" w:rsidR="001B763B" w:rsidRDefault="00000000">
            <w:pPr>
              <w:spacing w:before="240" w:after="240"/>
              <w:ind w:left="720"/>
              <w:rPr>
                <w:sz w:val="30"/>
                <w:szCs w:val="30"/>
              </w:rPr>
            </w:pPr>
            <w:r>
              <w:rPr>
                <w:sz w:val="30"/>
                <w:szCs w:val="30"/>
              </w:rPr>
              <w:t>2</w:t>
            </w:r>
          </w:p>
        </w:tc>
      </w:tr>
      <w:tr w:rsidR="001B763B" w14:paraId="3390D9B1"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AF" w14:textId="77777777" w:rsidR="001B763B" w:rsidRDefault="00000000">
            <w:pPr>
              <w:spacing w:before="240" w:after="240"/>
              <w:ind w:left="720"/>
              <w:rPr>
                <w:sz w:val="30"/>
                <w:szCs w:val="30"/>
              </w:rPr>
            </w:pPr>
            <w:r>
              <w:rPr>
                <w:sz w:val="30"/>
                <w:szCs w:val="30"/>
              </w:rPr>
              <w:t>Astro  Prashant</w:t>
            </w:r>
          </w:p>
        </w:tc>
        <w:tc>
          <w:tcPr>
            <w:tcW w:w="2057" w:type="dxa"/>
            <w:tcBorders>
              <w:top w:val="nil"/>
              <w:left w:val="nil"/>
              <w:bottom w:val="nil"/>
              <w:right w:val="nil"/>
            </w:tcBorders>
            <w:tcMar>
              <w:top w:w="100" w:type="dxa"/>
              <w:left w:w="100" w:type="dxa"/>
              <w:bottom w:w="100" w:type="dxa"/>
              <w:right w:w="100" w:type="dxa"/>
            </w:tcMar>
          </w:tcPr>
          <w:p w14:paraId="3390D9B0" w14:textId="77777777" w:rsidR="001B763B" w:rsidRDefault="00000000">
            <w:pPr>
              <w:spacing w:before="240" w:after="240"/>
              <w:ind w:left="720"/>
              <w:rPr>
                <w:sz w:val="30"/>
                <w:szCs w:val="30"/>
              </w:rPr>
            </w:pPr>
            <w:r>
              <w:rPr>
                <w:sz w:val="30"/>
                <w:szCs w:val="30"/>
              </w:rPr>
              <w:t>38</w:t>
            </w:r>
          </w:p>
        </w:tc>
      </w:tr>
      <w:tr w:rsidR="001B763B" w14:paraId="3390D9B4"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B2" w14:textId="77777777" w:rsidR="001B763B" w:rsidRDefault="00000000">
            <w:pPr>
              <w:spacing w:before="240" w:after="240"/>
              <w:ind w:left="720"/>
              <w:rPr>
                <w:sz w:val="30"/>
                <w:szCs w:val="30"/>
              </w:rPr>
            </w:pPr>
            <w:r>
              <w:rPr>
                <w:sz w:val="30"/>
                <w:szCs w:val="30"/>
              </w:rPr>
              <w:t>Astro  preeti</w:t>
            </w:r>
          </w:p>
        </w:tc>
        <w:tc>
          <w:tcPr>
            <w:tcW w:w="2057" w:type="dxa"/>
            <w:tcBorders>
              <w:top w:val="nil"/>
              <w:left w:val="nil"/>
              <w:bottom w:val="nil"/>
              <w:right w:val="nil"/>
            </w:tcBorders>
            <w:tcMar>
              <w:top w:w="100" w:type="dxa"/>
              <w:left w:w="100" w:type="dxa"/>
              <w:bottom w:w="100" w:type="dxa"/>
              <w:right w:w="100" w:type="dxa"/>
            </w:tcMar>
          </w:tcPr>
          <w:p w14:paraId="3390D9B3" w14:textId="77777777" w:rsidR="001B763B" w:rsidRDefault="00000000">
            <w:pPr>
              <w:spacing w:before="240" w:after="240"/>
              <w:ind w:left="720"/>
              <w:rPr>
                <w:sz w:val="30"/>
                <w:szCs w:val="30"/>
              </w:rPr>
            </w:pPr>
            <w:r>
              <w:rPr>
                <w:sz w:val="30"/>
                <w:szCs w:val="30"/>
              </w:rPr>
              <w:t>11</w:t>
            </w:r>
          </w:p>
        </w:tc>
      </w:tr>
      <w:tr w:rsidR="001B763B" w14:paraId="3390D9B7"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B5" w14:textId="77777777" w:rsidR="001B763B" w:rsidRDefault="00000000">
            <w:pPr>
              <w:spacing w:before="240" w:after="240"/>
              <w:ind w:left="720"/>
              <w:rPr>
                <w:sz w:val="30"/>
                <w:szCs w:val="30"/>
              </w:rPr>
            </w:pPr>
            <w:r>
              <w:rPr>
                <w:sz w:val="30"/>
                <w:szCs w:val="30"/>
              </w:rPr>
              <w:t>Astro  Pujaa Rai</w:t>
            </w:r>
          </w:p>
        </w:tc>
        <w:tc>
          <w:tcPr>
            <w:tcW w:w="2057" w:type="dxa"/>
            <w:tcBorders>
              <w:top w:val="nil"/>
              <w:left w:val="nil"/>
              <w:bottom w:val="nil"/>
              <w:right w:val="nil"/>
            </w:tcBorders>
            <w:tcMar>
              <w:top w:w="100" w:type="dxa"/>
              <w:left w:w="100" w:type="dxa"/>
              <w:bottom w:w="100" w:type="dxa"/>
              <w:right w:w="100" w:type="dxa"/>
            </w:tcMar>
          </w:tcPr>
          <w:p w14:paraId="3390D9B6" w14:textId="77777777" w:rsidR="001B763B" w:rsidRDefault="00000000">
            <w:pPr>
              <w:spacing w:before="240" w:after="240"/>
              <w:ind w:left="720"/>
              <w:rPr>
                <w:sz w:val="30"/>
                <w:szCs w:val="30"/>
              </w:rPr>
            </w:pPr>
            <w:r>
              <w:rPr>
                <w:sz w:val="30"/>
                <w:szCs w:val="30"/>
              </w:rPr>
              <w:t>2</w:t>
            </w:r>
          </w:p>
        </w:tc>
      </w:tr>
      <w:tr w:rsidR="001B763B" w14:paraId="3390D9BA"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B8" w14:textId="77777777" w:rsidR="001B763B" w:rsidRDefault="00000000">
            <w:pPr>
              <w:spacing w:before="240" w:after="240"/>
              <w:ind w:left="720"/>
              <w:rPr>
                <w:sz w:val="30"/>
                <w:szCs w:val="30"/>
              </w:rPr>
            </w:pPr>
            <w:r>
              <w:rPr>
                <w:sz w:val="30"/>
                <w:szCs w:val="30"/>
              </w:rPr>
              <w:t>Astro  Ruchi</w:t>
            </w:r>
          </w:p>
        </w:tc>
        <w:tc>
          <w:tcPr>
            <w:tcW w:w="2057" w:type="dxa"/>
            <w:tcBorders>
              <w:top w:val="nil"/>
              <w:left w:val="nil"/>
              <w:bottom w:val="nil"/>
              <w:right w:val="nil"/>
            </w:tcBorders>
            <w:tcMar>
              <w:top w:w="100" w:type="dxa"/>
              <w:left w:w="100" w:type="dxa"/>
              <w:bottom w:w="100" w:type="dxa"/>
              <w:right w:w="100" w:type="dxa"/>
            </w:tcMar>
          </w:tcPr>
          <w:p w14:paraId="3390D9B9" w14:textId="77777777" w:rsidR="001B763B" w:rsidRDefault="00000000">
            <w:pPr>
              <w:spacing w:before="240" w:after="240"/>
              <w:ind w:left="720"/>
              <w:rPr>
                <w:sz w:val="30"/>
                <w:szCs w:val="30"/>
              </w:rPr>
            </w:pPr>
            <w:r>
              <w:rPr>
                <w:sz w:val="30"/>
                <w:szCs w:val="30"/>
              </w:rPr>
              <w:t>777</w:t>
            </w:r>
          </w:p>
        </w:tc>
      </w:tr>
      <w:tr w:rsidR="001B763B" w14:paraId="3390D9BD"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BB" w14:textId="77777777" w:rsidR="001B763B" w:rsidRDefault="00000000">
            <w:pPr>
              <w:spacing w:before="240" w:after="240"/>
              <w:ind w:left="720"/>
              <w:rPr>
                <w:sz w:val="30"/>
                <w:szCs w:val="30"/>
              </w:rPr>
            </w:pPr>
            <w:r>
              <w:rPr>
                <w:sz w:val="30"/>
                <w:szCs w:val="30"/>
              </w:rPr>
              <w:t>Astro  Sakthi</w:t>
            </w:r>
          </w:p>
        </w:tc>
        <w:tc>
          <w:tcPr>
            <w:tcW w:w="2057" w:type="dxa"/>
            <w:tcBorders>
              <w:top w:val="nil"/>
              <w:left w:val="nil"/>
              <w:bottom w:val="nil"/>
              <w:right w:val="nil"/>
            </w:tcBorders>
            <w:tcMar>
              <w:top w:w="100" w:type="dxa"/>
              <w:left w:w="100" w:type="dxa"/>
              <w:bottom w:w="100" w:type="dxa"/>
              <w:right w:w="100" w:type="dxa"/>
            </w:tcMar>
          </w:tcPr>
          <w:p w14:paraId="3390D9BC" w14:textId="77777777" w:rsidR="001B763B" w:rsidRDefault="00000000">
            <w:pPr>
              <w:spacing w:before="240" w:after="240"/>
              <w:ind w:left="720"/>
              <w:rPr>
                <w:sz w:val="30"/>
                <w:szCs w:val="30"/>
              </w:rPr>
            </w:pPr>
            <w:r>
              <w:rPr>
                <w:sz w:val="30"/>
                <w:szCs w:val="30"/>
              </w:rPr>
              <w:t>1450</w:t>
            </w:r>
          </w:p>
        </w:tc>
      </w:tr>
      <w:tr w:rsidR="001B763B" w14:paraId="3390D9C0"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BE" w14:textId="77777777" w:rsidR="001B763B" w:rsidRDefault="00000000">
            <w:pPr>
              <w:spacing w:before="240" w:after="240"/>
              <w:ind w:left="720"/>
              <w:rPr>
                <w:sz w:val="30"/>
                <w:szCs w:val="30"/>
              </w:rPr>
            </w:pPr>
            <w:r>
              <w:rPr>
                <w:sz w:val="30"/>
                <w:szCs w:val="30"/>
              </w:rPr>
              <w:t>Astro  Sanjeev</w:t>
            </w:r>
          </w:p>
        </w:tc>
        <w:tc>
          <w:tcPr>
            <w:tcW w:w="2057" w:type="dxa"/>
            <w:tcBorders>
              <w:top w:val="nil"/>
              <w:left w:val="nil"/>
              <w:bottom w:val="nil"/>
              <w:right w:val="nil"/>
            </w:tcBorders>
            <w:tcMar>
              <w:top w:w="100" w:type="dxa"/>
              <w:left w:w="100" w:type="dxa"/>
              <w:bottom w:w="100" w:type="dxa"/>
              <w:right w:w="100" w:type="dxa"/>
            </w:tcMar>
          </w:tcPr>
          <w:p w14:paraId="3390D9BF" w14:textId="77777777" w:rsidR="001B763B" w:rsidRDefault="00000000">
            <w:pPr>
              <w:spacing w:before="240" w:after="240"/>
              <w:ind w:left="720"/>
              <w:rPr>
                <w:sz w:val="30"/>
                <w:szCs w:val="30"/>
              </w:rPr>
            </w:pPr>
            <w:r>
              <w:rPr>
                <w:sz w:val="30"/>
                <w:szCs w:val="30"/>
              </w:rPr>
              <w:t>441</w:t>
            </w:r>
          </w:p>
        </w:tc>
      </w:tr>
      <w:tr w:rsidR="001B763B" w14:paraId="3390D9C3"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C1" w14:textId="77777777" w:rsidR="001B763B" w:rsidRDefault="00000000">
            <w:pPr>
              <w:spacing w:before="240" w:after="240"/>
              <w:ind w:left="720"/>
              <w:rPr>
                <w:sz w:val="30"/>
                <w:szCs w:val="30"/>
              </w:rPr>
            </w:pPr>
            <w:r>
              <w:rPr>
                <w:sz w:val="30"/>
                <w:szCs w:val="30"/>
              </w:rPr>
              <w:t>Astro  Saraswat</w:t>
            </w:r>
          </w:p>
        </w:tc>
        <w:tc>
          <w:tcPr>
            <w:tcW w:w="2057" w:type="dxa"/>
            <w:tcBorders>
              <w:top w:val="nil"/>
              <w:left w:val="nil"/>
              <w:bottom w:val="nil"/>
              <w:right w:val="nil"/>
            </w:tcBorders>
            <w:tcMar>
              <w:top w:w="100" w:type="dxa"/>
              <w:left w:w="100" w:type="dxa"/>
              <w:bottom w:w="100" w:type="dxa"/>
              <w:right w:w="100" w:type="dxa"/>
            </w:tcMar>
          </w:tcPr>
          <w:p w14:paraId="3390D9C2" w14:textId="77777777" w:rsidR="001B763B" w:rsidRDefault="00000000">
            <w:pPr>
              <w:spacing w:before="240" w:after="240"/>
              <w:ind w:left="720"/>
              <w:rPr>
                <w:sz w:val="30"/>
                <w:szCs w:val="30"/>
              </w:rPr>
            </w:pPr>
            <w:r>
              <w:rPr>
                <w:sz w:val="30"/>
                <w:szCs w:val="30"/>
              </w:rPr>
              <w:t>18</w:t>
            </w:r>
          </w:p>
        </w:tc>
      </w:tr>
      <w:tr w:rsidR="001B763B" w14:paraId="3390D9C6"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C4" w14:textId="77777777" w:rsidR="001B763B" w:rsidRDefault="00000000">
            <w:pPr>
              <w:spacing w:before="240" w:after="240"/>
              <w:ind w:left="720"/>
              <w:rPr>
                <w:sz w:val="30"/>
                <w:szCs w:val="30"/>
              </w:rPr>
            </w:pPr>
            <w:r>
              <w:rPr>
                <w:sz w:val="30"/>
                <w:szCs w:val="30"/>
              </w:rPr>
              <w:t>Astro  Shweta</w:t>
            </w:r>
          </w:p>
        </w:tc>
        <w:tc>
          <w:tcPr>
            <w:tcW w:w="2057" w:type="dxa"/>
            <w:tcBorders>
              <w:top w:val="nil"/>
              <w:left w:val="nil"/>
              <w:bottom w:val="nil"/>
              <w:right w:val="nil"/>
            </w:tcBorders>
            <w:tcMar>
              <w:top w:w="100" w:type="dxa"/>
              <w:left w:w="100" w:type="dxa"/>
              <w:bottom w:w="100" w:type="dxa"/>
              <w:right w:w="100" w:type="dxa"/>
            </w:tcMar>
          </w:tcPr>
          <w:p w14:paraId="3390D9C5" w14:textId="77777777" w:rsidR="001B763B" w:rsidRDefault="00000000">
            <w:pPr>
              <w:spacing w:before="240" w:after="240"/>
              <w:ind w:left="720"/>
              <w:rPr>
                <w:sz w:val="30"/>
                <w:szCs w:val="30"/>
              </w:rPr>
            </w:pPr>
            <w:r>
              <w:rPr>
                <w:sz w:val="30"/>
                <w:szCs w:val="30"/>
              </w:rPr>
              <w:t>230</w:t>
            </w:r>
          </w:p>
        </w:tc>
      </w:tr>
      <w:tr w:rsidR="001B763B" w14:paraId="3390D9C9"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C7" w14:textId="77777777" w:rsidR="001B763B" w:rsidRDefault="00000000">
            <w:pPr>
              <w:spacing w:before="240" w:after="240"/>
              <w:ind w:left="720"/>
              <w:rPr>
                <w:sz w:val="30"/>
                <w:szCs w:val="30"/>
              </w:rPr>
            </w:pPr>
            <w:r>
              <w:rPr>
                <w:sz w:val="30"/>
                <w:szCs w:val="30"/>
              </w:rPr>
              <w:lastRenderedPageBreak/>
              <w:t>Astro  Sujata S</w:t>
            </w:r>
          </w:p>
        </w:tc>
        <w:tc>
          <w:tcPr>
            <w:tcW w:w="2057" w:type="dxa"/>
            <w:tcBorders>
              <w:top w:val="nil"/>
              <w:left w:val="nil"/>
              <w:bottom w:val="nil"/>
              <w:right w:val="nil"/>
            </w:tcBorders>
            <w:tcMar>
              <w:top w:w="100" w:type="dxa"/>
              <w:left w:w="100" w:type="dxa"/>
              <w:bottom w:w="100" w:type="dxa"/>
              <w:right w:w="100" w:type="dxa"/>
            </w:tcMar>
          </w:tcPr>
          <w:p w14:paraId="3390D9C8" w14:textId="77777777" w:rsidR="001B763B" w:rsidRDefault="00000000">
            <w:pPr>
              <w:spacing w:before="240" w:after="240"/>
              <w:ind w:left="720"/>
              <w:rPr>
                <w:sz w:val="30"/>
                <w:szCs w:val="30"/>
              </w:rPr>
            </w:pPr>
            <w:r>
              <w:rPr>
                <w:sz w:val="30"/>
                <w:szCs w:val="30"/>
              </w:rPr>
              <w:t>221</w:t>
            </w:r>
          </w:p>
        </w:tc>
      </w:tr>
      <w:tr w:rsidR="001B763B" w14:paraId="3390D9CC"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CA" w14:textId="77777777" w:rsidR="001B763B" w:rsidRDefault="00000000">
            <w:pPr>
              <w:spacing w:before="240" w:after="240"/>
              <w:ind w:left="720"/>
              <w:rPr>
                <w:sz w:val="30"/>
                <w:szCs w:val="30"/>
              </w:rPr>
            </w:pPr>
            <w:r>
              <w:rPr>
                <w:sz w:val="30"/>
                <w:szCs w:val="30"/>
              </w:rPr>
              <w:t>Astro  Sushil S</w:t>
            </w:r>
          </w:p>
        </w:tc>
        <w:tc>
          <w:tcPr>
            <w:tcW w:w="2057" w:type="dxa"/>
            <w:tcBorders>
              <w:top w:val="nil"/>
              <w:left w:val="nil"/>
              <w:bottom w:val="nil"/>
              <w:right w:val="nil"/>
            </w:tcBorders>
            <w:tcMar>
              <w:top w:w="100" w:type="dxa"/>
              <w:left w:w="100" w:type="dxa"/>
              <w:bottom w:w="100" w:type="dxa"/>
              <w:right w:w="100" w:type="dxa"/>
            </w:tcMar>
          </w:tcPr>
          <w:p w14:paraId="3390D9CB" w14:textId="77777777" w:rsidR="001B763B" w:rsidRDefault="00000000">
            <w:pPr>
              <w:spacing w:before="240" w:after="240"/>
              <w:ind w:left="720"/>
              <w:rPr>
                <w:sz w:val="30"/>
                <w:szCs w:val="30"/>
              </w:rPr>
            </w:pPr>
            <w:r>
              <w:rPr>
                <w:sz w:val="30"/>
                <w:szCs w:val="30"/>
              </w:rPr>
              <w:t>27</w:t>
            </w:r>
          </w:p>
        </w:tc>
      </w:tr>
      <w:tr w:rsidR="001B763B" w14:paraId="3390D9CF"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CD" w14:textId="77777777" w:rsidR="001B763B" w:rsidRDefault="00000000">
            <w:pPr>
              <w:spacing w:before="240" w:after="240"/>
              <w:ind w:left="720"/>
              <w:rPr>
                <w:sz w:val="30"/>
                <w:szCs w:val="30"/>
              </w:rPr>
            </w:pPr>
            <w:r>
              <w:rPr>
                <w:sz w:val="30"/>
                <w:szCs w:val="30"/>
              </w:rPr>
              <w:t>Astro  Trisha</w:t>
            </w:r>
          </w:p>
        </w:tc>
        <w:tc>
          <w:tcPr>
            <w:tcW w:w="2057" w:type="dxa"/>
            <w:tcBorders>
              <w:top w:val="nil"/>
              <w:left w:val="nil"/>
              <w:bottom w:val="nil"/>
              <w:right w:val="nil"/>
            </w:tcBorders>
            <w:tcMar>
              <w:top w:w="100" w:type="dxa"/>
              <w:left w:w="100" w:type="dxa"/>
              <w:bottom w:w="100" w:type="dxa"/>
              <w:right w:w="100" w:type="dxa"/>
            </w:tcMar>
          </w:tcPr>
          <w:p w14:paraId="3390D9CE" w14:textId="77777777" w:rsidR="001B763B" w:rsidRDefault="00000000">
            <w:pPr>
              <w:spacing w:before="240" w:after="240"/>
              <w:ind w:left="720"/>
              <w:rPr>
                <w:sz w:val="30"/>
                <w:szCs w:val="30"/>
              </w:rPr>
            </w:pPr>
            <w:r>
              <w:rPr>
                <w:sz w:val="30"/>
                <w:szCs w:val="30"/>
              </w:rPr>
              <w:t>370</w:t>
            </w:r>
          </w:p>
        </w:tc>
      </w:tr>
      <w:tr w:rsidR="001B763B" w14:paraId="3390D9D2"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D0" w14:textId="77777777" w:rsidR="001B763B" w:rsidRDefault="00000000">
            <w:pPr>
              <w:spacing w:before="240" w:after="240"/>
              <w:ind w:left="720"/>
              <w:rPr>
                <w:sz w:val="30"/>
                <w:szCs w:val="30"/>
              </w:rPr>
            </w:pPr>
            <w:r>
              <w:rPr>
                <w:sz w:val="30"/>
                <w:szCs w:val="30"/>
              </w:rPr>
              <w:t>Astro  Uma Kant</w:t>
            </w:r>
          </w:p>
        </w:tc>
        <w:tc>
          <w:tcPr>
            <w:tcW w:w="2057" w:type="dxa"/>
            <w:tcBorders>
              <w:top w:val="nil"/>
              <w:left w:val="nil"/>
              <w:bottom w:val="nil"/>
              <w:right w:val="nil"/>
            </w:tcBorders>
            <w:tcMar>
              <w:top w:w="100" w:type="dxa"/>
              <w:left w:w="100" w:type="dxa"/>
              <w:bottom w:w="100" w:type="dxa"/>
              <w:right w:w="100" w:type="dxa"/>
            </w:tcMar>
          </w:tcPr>
          <w:p w14:paraId="3390D9D1" w14:textId="77777777" w:rsidR="001B763B" w:rsidRDefault="00000000">
            <w:pPr>
              <w:spacing w:before="240" w:after="240"/>
              <w:ind w:left="720"/>
              <w:rPr>
                <w:sz w:val="30"/>
                <w:szCs w:val="30"/>
              </w:rPr>
            </w:pPr>
            <w:r>
              <w:rPr>
                <w:sz w:val="30"/>
                <w:szCs w:val="30"/>
              </w:rPr>
              <w:t>307</w:t>
            </w:r>
          </w:p>
        </w:tc>
      </w:tr>
      <w:tr w:rsidR="001B763B" w14:paraId="3390D9D5"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D3" w14:textId="77777777" w:rsidR="001B763B" w:rsidRDefault="00000000">
            <w:pPr>
              <w:spacing w:before="240" w:after="240"/>
              <w:ind w:left="720"/>
              <w:rPr>
                <w:sz w:val="30"/>
                <w:szCs w:val="30"/>
              </w:rPr>
            </w:pPr>
            <w:r>
              <w:rPr>
                <w:sz w:val="30"/>
                <w:szCs w:val="30"/>
              </w:rPr>
              <w:t>Astro  Vishwajeet</w:t>
            </w:r>
          </w:p>
        </w:tc>
        <w:tc>
          <w:tcPr>
            <w:tcW w:w="2057" w:type="dxa"/>
            <w:tcBorders>
              <w:top w:val="nil"/>
              <w:left w:val="nil"/>
              <w:bottom w:val="nil"/>
              <w:right w:val="nil"/>
            </w:tcBorders>
            <w:tcMar>
              <w:top w:w="100" w:type="dxa"/>
              <w:left w:w="100" w:type="dxa"/>
              <w:bottom w:w="100" w:type="dxa"/>
              <w:right w:w="100" w:type="dxa"/>
            </w:tcMar>
          </w:tcPr>
          <w:p w14:paraId="3390D9D4" w14:textId="77777777" w:rsidR="001B763B" w:rsidRDefault="00000000">
            <w:pPr>
              <w:spacing w:before="240" w:after="240"/>
              <w:ind w:left="720"/>
              <w:rPr>
                <w:sz w:val="30"/>
                <w:szCs w:val="30"/>
              </w:rPr>
            </w:pPr>
            <w:r>
              <w:rPr>
                <w:sz w:val="30"/>
                <w:szCs w:val="30"/>
              </w:rPr>
              <w:t>405</w:t>
            </w:r>
          </w:p>
        </w:tc>
      </w:tr>
      <w:tr w:rsidR="001B763B" w14:paraId="3390D9D8"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D6" w14:textId="77777777" w:rsidR="001B763B" w:rsidRDefault="00000000">
            <w:pPr>
              <w:spacing w:before="240" w:after="240"/>
              <w:ind w:left="720"/>
              <w:rPr>
                <w:sz w:val="30"/>
                <w:szCs w:val="30"/>
              </w:rPr>
            </w:pPr>
            <w:r>
              <w:rPr>
                <w:sz w:val="30"/>
                <w:szCs w:val="30"/>
              </w:rPr>
              <w:t>Astro  Yashi</w:t>
            </w:r>
          </w:p>
        </w:tc>
        <w:tc>
          <w:tcPr>
            <w:tcW w:w="2057" w:type="dxa"/>
            <w:tcBorders>
              <w:top w:val="nil"/>
              <w:left w:val="nil"/>
              <w:bottom w:val="nil"/>
              <w:right w:val="nil"/>
            </w:tcBorders>
            <w:tcMar>
              <w:top w:w="100" w:type="dxa"/>
              <w:left w:w="100" w:type="dxa"/>
              <w:bottom w:w="100" w:type="dxa"/>
              <w:right w:w="100" w:type="dxa"/>
            </w:tcMar>
          </w:tcPr>
          <w:p w14:paraId="3390D9D7" w14:textId="77777777" w:rsidR="001B763B" w:rsidRDefault="00000000">
            <w:pPr>
              <w:spacing w:before="240" w:after="240"/>
              <w:ind w:left="720"/>
              <w:rPr>
                <w:sz w:val="30"/>
                <w:szCs w:val="30"/>
              </w:rPr>
            </w:pPr>
            <w:r>
              <w:rPr>
                <w:sz w:val="30"/>
                <w:szCs w:val="30"/>
              </w:rPr>
              <w:t>3</w:t>
            </w:r>
          </w:p>
        </w:tc>
      </w:tr>
      <w:tr w:rsidR="001B763B" w14:paraId="3390D9DB"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D9" w14:textId="77777777" w:rsidR="001B763B" w:rsidRDefault="00000000">
            <w:pPr>
              <w:spacing w:before="240" w:after="240"/>
              <w:ind w:left="720"/>
              <w:rPr>
                <w:sz w:val="30"/>
                <w:szCs w:val="30"/>
              </w:rPr>
            </w:pPr>
            <w:r>
              <w:rPr>
                <w:sz w:val="30"/>
                <w:szCs w:val="30"/>
              </w:rPr>
              <w:t>Astro  Yogendra</w:t>
            </w:r>
          </w:p>
        </w:tc>
        <w:tc>
          <w:tcPr>
            <w:tcW w:w="2057" w:type="dxa"/>
            <w:tcBorders>
              <w:top w:val="nil"/>
              <w:left w:val="nil"/>
              <w:bottom w:val="nil"/>
              <w:right w:val="nil"/>
            </w:tcBorders>
            <w:tcMar>
              <w:top w:w="100" w:type="dxa"/>
              <w:left w:w="100" w:type="dxa"/>
              <w:bottom w:w="100" w:type="dxa"/>
              <w:right w:w="100" w:type="dxa"/>
            </w:tcMar>
          </w:tcPr>
          <w:p w14:paraId="3390D9DA" w14:textId="77777777" w:rsidR="001B763B" w:rsidRDefault="00000000">
            <w:pPr>
              <w:spacing w:before="240" w:after="240"/>
              <w:ind w:left="720"/>
              <w:rPr>
                <w:sz w:val="30"/>
                <w:szCs w:val="30"/>
              </w:rPr>
            </w:pPr>
            <w:r>
              <w:rPr>
                <w:sz w:val="30"/>
                <w:szCs w:val="30"/>
              </w:rPr>
              <w:t>735</w:t>
            </w:r>
          </w:p>
        </w:tc>
      </w:tr>
      <w:tr w:rsidR="001B763B" w14:paraId="3390D9DE"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DC" w14:textId="77777777" w:rsidR="001B763B" w:rsidRDefault="00000000">
            <w:pPr>
              <w:spacing w:before="240" w:after="240"/>
              <w:ind w:left="720"/>
              <w:rPr>
                <w:sz w:val="30"/>
                <w:szCs w:val="30"/>
              </w:rPr>
            </w:pPr>
            <w:r>
              <w:rPr>
                <w:sz w:val="30"/>
                <w:szCs w:val="30"/>
              </w:rPr>
              <w:t>Astro Aabhishek</w:t>
            </w:r>
          </w:p>
        </w:tc>
        <w:tc>
          <w:tcPr>
            <w:tcW w:w="2057" w:type="dxa"/>
            <w:tcBorders>
              <w:top w:val="nil"/>
              <w:left w:val="nil"/>
              <w:bottom w:val="nil"/>
              <w:right w:val="nil"/>
            </w:tcBorders>
            <w:tcMar>
              <w:top w:w="100" w:type="dxa"/>
              <w:left w:w="100" w:type="dxa"/>
              <w:bottom w:w="100" w:type="dxa"/>
              <w:right w:w="100" w:type="dxa"/>
            </w:tcMar>
          </w:tcPr>
          <w:p w14:paraId="3390D9DD" w14:textId="77777777" w:rsidR="001B763B" w:rsidRDefault="00000000">
            <w:pPr>
              <w:spacing w:before="240" w:after="240"/>
              <w:ind w:left="720"/>
              <w:rPr>
                <w:sz w:val="30"/>
                <w:szCs w:val="30"/>
              </w:rPr>
            </w:pPr>
            <w:r>
              <w:rPr>
                <w:sz w:val="30"/>
                <w:szCs w:val="30"/>
              </w:rPr>
              <w:t>76</w:t>
            </w:r>
          </w:p>
        </w:tc>
      </w:tr>
      <w:tr w:rsidR="001B763B" w14:paraId="3390D9E1"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DF" w14:textId="77777777" w:rsidR="001B763B" w:rsidRDefault="00000000">
            <w:pPr>
              <w:spacing w:before="240" w:after="240"/>
              <w:ind w:left="720"/>
              <w:rPr>
                <w:sz w:val="30"/>
                <w:szCs w:val="30"/>
              </w:rPr>
            </w:pPr>
            <w:r>
              <w:rPr>
                <w:sz w:val="30"/>
                <w:szCs w:val="30"/>
              </w:rPr>
              <w:t>Astro Aditya</w:t>
            </w:r>
          </w:p>
        </w:tc>
        <w:tc>
          <w:tcPr>
            <w:tcW w:w="2057" w:type="dxa"/>
            <w:tcBorders>
              <w:top w:val="nil"/>
              <w:left w:val="nil"/>
              <w:bottom w:val="nil"/>
              <w:right w:val="nil"/>
            </w:tcBorders>
            <w:tcMar>
              <w:top w:w="100" w:type="dxa"/>
              <w:left w:w="100" w:type="dxa"/>
              <w:bottom w:w="100" w:type="dxa"/>
              <w:right w:w="100" w:type="dxa"/>
            </w:tcMar>
          </w:tcPr>
          <w:p w14:paraId="3390D9E0" w14:textId="77777777" w:rsidR="001B763B" w:rsidRDefault="00000000">
            <w:pPr>
              <w:spacing w:before="240" w:after="240"/>
              <w:ind w:left="720"/>
              <w:rPr>
                <w:sz w:val="30"/>
                <w:szCs w:val="30"/>
              </w:rPr>
            </w:pPr>
            <w:r>
              <w:rPr>
                <w:sz w:val="30"/>
                <w:szCs w:val="30"/>
              </w:rPr>
              <w:t>97</w:t>
            </w:r>
          </w:p>
        </w:tc>
      </w:tr>
      <w:tr w:rsidR="001B763B" w14:paraId="3390D9E4"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E2" w14:textId="77777777" w:rsidR="001B763B" w:rsidRDefault="00000000">
            <w:pPr>
              <w:spacing w:before="240" w:after="240"/>
              <w:ind w:left="720"/>
              <w:rPr>
                <w:sz w:val="30"/>
                <w:szCs w:val="30"/>
              </w:rPr>
            </w:pPr>
            <w:r>
              <w:rPr>
                <w:sz w:val="30"/>
                <w:szCs w:val="30"/>
              </w:rPr>
              <w:t>Astro Aditya Jhha</w:t>
            </w:r>
          </w:p>
        </w:tc>
        <w:tc>
          <w:tcPr>
            <w:tcW w:w="2057" w:type="dxa"/>
            <w:tcBorders>
              <w:top w:val="nil"/>
              <w:left w:val="nil"/>
              <w:bottom w:val="nil"/>
              <w:right w:val="nil"/>
            </w:tcBorders>
            <w:tcMar>
              <w:top w:w="100" w:type="dxa"/>
              <w:left w:w="100" w:type="dxa"/>
              <w:bottom w:w="100" w:type="dxa"/>
              <w:right w:w="100" w:type="dxa"/>
            </w:tcMar>
          </w:tcPr>
          <w:p w14:paraId="3390D9E3" w14:textId="77777777" w:rsidR="001B763B" w:rsidRDefault="00000000">
            <w:pPr>
              <w:spacing w:before="240" w:after="240"/>
              <w:ind w:left="720"/>
              <w:rPr>
                <w:sz w:val="30"/>
                <w:szCs w:val="30"/>
              </w:rPr>
            </w:pPr>
            <w:r>
              <w:rPr>
                <w:sz w:val="30"/>
                <w:szCs w:val="30"/>
              </w:rPr>
              <w:t>7</w:t>
            </w:r>
          </w:p>
        </w:tc>
      </w:tr>
      <w:tr w:rsidR="001B763B" w14:paraId="3390D9E7"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E5" w14:textId="77777777" w:rsidR="001B763B" w:rsidRDefault="00000000">
            <w:pPr>
              <w:spacing w:before="240" w:after="240"/>
              <w:ind w:left="720"/>
              <w:rPr>
                <w:sz w:val="30"/>
                <w:szCs w:val="30"/>
              </w:rPr>
            </w:pPr>
            <w:r>
              <w:rPr>
                <w:sz w:val="30"/>
                <w:szCs w:val="30"/>
              </w:rPr>
              <w:t>Astro Aishwarya</w:t>
            </w:r>
          </w:p>
        </w:tc>
        <w:tc>
          <w:tcPr>
            <w:tcW w:w="2057" w:type="dxa"/>
            <w:tcBorders>
              <w:top w:val="nil"/>
              <w:left w:val="nil"/>
              <w:bottom w:val="nil"/>
              <w:right w:val="nil"/>
            </w:tcBorders>
            <w:tcMar>
              <w:top w:w="100" w:type="dxa"/>
              <w:left w:w="100" w:type="dxa"/>
              <w:bottom w:w="100" w:type="dxa"/>
              <w:right w:w="100" w:type="dxa"/>
            </w:tcMar>
          </w:tcPr>
          <w:p w14:paraId="3390D9E6" w14:textId="77777777" w:rsidR="001B763B" w:rsidRDefault="00000000">
            <w:pPr>
              <w:spacing w:before="240" w:after="240"/>
              <w:ind w:left="720"/>
              <w:rPr>
                <w:sz w:val="30"/>
                <w:szCs w:val="30"/>
              </w:rPr>
            </w:pPr>
            <w:r>
              <w:rPr>
                <w:sz w:val="30"/>
                <w:szCs w:val="30"/>
              </w:rPr>
              <w:t>18</w:t>
            </w:r>
          </w:p>
        </w:tc>
      </w:tr>
      <w:tr w:rsidR="001B763B" w14:paraId="3390D9EA"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E8" w14:textId="77777777" w:rsidR="001B763B" w:rsidRDefault="00000000">
            <w:pPr>
              <w:spacing w:before="240" w:after="240"/>
              <w:ind w:left="720"/>
              <w:rPr>
                <w:sz w:val="30"/>
                <w:szCs w:val="30"/>
              </w:rPr>
            </w:pPr>
            <w:r>
              <w:rPr>
                <w:sz w:val="30"/>
                <w:szCs w:val="30"/>
              </w:rPr>
              <w:t>Astro Anil Shukla</w:t>
            </w:r>
          </w:p>
        </w:tc>
        <w:tc>
          <w:tcPr>
            <w:tcW w:w="2057" w:type="dxa"/>
            <w:tcBorders>
              <w:top w:val="nil"/>
              <w:left w:val="nil"/>
              <w:bottom w:val="nil"/>
              <w:right w:val="nil"/>
            </w:tcBorders>
            <w:tcMar>
              <w:top w:w="100" w:type="dxa"/>
              <w:left w:w="100" w:type="dxa"/>
              <w:bottom w:w="100" w:type="dxa"/>
              <w:right w:w="100" w:type="dxa"/>
            </w:tcMar>
          </w:tcPr>
          <w:p w14:paraId="3390D9E9" w14:textId="77777777" w:rsidR="001B763B" w:rsidRDefault="00000000">
            <w:pPr>
              <w:spacing w:before="240" w:after="240"/>
              <w:ind w:left="720"/>
              <w:rPr>
                <w:sz w:val="30"/>
                <w:szCs w:val="30"/>
              </w:rPr>
            </w:pPr>
            <w:r>
              <w:rPr>
                <w:sz w:val="30"/>
                <w:szCs w:val="30"/>
              </w:rPr>
              <w:t>45</w:t>
            </w:r>
          </w:p>
        </w:tc>
      </w:tr>
      <w:tr w:rsidR="001B763B" w14:paraId="3390D9ED"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EB" w14:textId="77777777" w:rsidR="001B763B" w:rsidRDefault="00000000">
            <w:pPr>
              <w:spacing w:before="240" w:after="240"/>
              <w:ind w:left="720"/>
              <w:rPr>
                <w:sz w:val="30"/>
                <w:szCs w:val="30"/>
              </w:rPr>
            </w:pPr>
            <w:r>
              <w:rPr>
                <w:sz w:val="30"/>
                <w:szCs w:val="30"/>
              </w:rPr>
              <w:lastRenderedPageBreak/>
              <w:t>Astro Ankita  C</w:t>
            </w:r>
          </w:p>
        </w:tc>
        <w:tc>
          <w:tcPr>
            <w:tcW w:w="2057" w:type="dxa"/>
            <w:tcBorders>
              <w:top w:val="nil"/>
              <w:left w:val="nil"/>
              <w:bottom w:val="nil"/>
              <w:right w:val="nil"/>
            </w:tcBorders>
            <w:tcMar>
              <w:top w:w="100" w:type="dxa"/>
              <w:left w:w="100" w:type="dxa"/>
              <w:bottom w:w="100" w:type="dxa"/>
              <w:right w:w="100" w:type="dxa"/>
            </w:tcMar>
          </w:tcPr>
          <w:p w14:paraId="3390D9EC" w14:textId="77777777" w:rsidR="001B763B" w:rsidRDefault="00000000">
            <w:pPr>
              <w:spacing w:before="240" w:after="240"/>
              <w:ind w:left="720"/>
              <w:rPr>
                <w:sz w:val="30"/>
                <w:szCs w:val="30"/>
              </w:rPr>
            </w:pPr>
            <w:r>
              <w:rPr>
                <w:sz w:val="30"/>
                <w:szCs w:val="30"/>
              </w:rPr>
              <w:t>13</w:t>
            </w:r>
          </w:p>
        </w:tc>
      </w:tr>
      <w:tr w:rsidR="001B763B" w14:paraId="3390D9F0"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EE" w14:textId="77777777" w:rsidR="001B763B" w:rsidRDefault="00000000">
            <w:pPr>
              <w:spacing w:before="240" w:after="240"/>
              <w:ind w:left="720"/>
              <w:rPr>
                <w:sz w:val="30"/>
                <w:szCs w:val="30"/>
              </w:rPr>
            </w:pPr>
            <w:r>
              <w:rPr>
                <w:sz w:val="30"/>
                <w:szCs w:val="30"/>
              </w:rPr>
              <w:t>astro chandan</w:t>
            </w:r>
          </w:p>
        </w:tc>
        <w:tc>
          <w:tcPr>
            <w:tcW w:w="2057" w:type="dxa"/>
            <w:tcBorders>
              <w:top w:val="nil"/>
              <w:left w:val="nil"/>
              <w:bottom w:val="nil"/>
              <w:right w:val="nil"/>
            </w:tcBorders>
            <w:tcMar>
              <w:top w:w="100" w:type="dxa"/>
              <w:left w:w="100" w:type="dxa"/>
              <w:bottom w:w="100" w:type="dxa"/>
              <w:right w:w="100" w:type="dxa"/>
            </w:tcMar>
          </w:tcPr>
          <w:p w14:paraId="3390D9EF" w14:textId="77777777" w:rsidR="001B763B" w:rsidRDefault="00000000">
            <w:pPr>
              <w:spacing w:before="240" w:after="240"/>
              <w:ind w:left="720"/>
              <w:rPr>
                <w:sz w:val="30"/>
                <w:szCs w:val="30"/>
              </w:rPr>
            </w:pPr>
            <w:r>
              <w:rPr>
                <w:sz w:val="30"/>
                <w:szCs w:val="30"/>
              </w:rPr>
              <w:t>240</w:t>
            </w:r>
          </w:p>
        </w:tc>
      </w:tr>
      <w:tr w:rsidR="001B763B" w14:paraId="3390D9F3"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F1" w14:textId="77777777" w:rsidR="001B763B" w:rsidRDefault="00000000">
            <w:pPr>
              <w:spacing w:before="240" w:after="240"/>
              <w:ind w:left="720"/>
              <w:rPr>
                <w:sz w:val="30"/>
                <w:szCs w:val="30"/>
              </w:rPr>
            </w:pPr>
            <w:r>
              <w:rPr>
                <w:sz w:val="30"/>
                <w:szCs w:val="30"/>
              </w:rPr>
              <w:t>Astro Deepti</w:t>
            </w:r>
          </w:p>
        </w:tc>
        <w:tc>
          <w:tcPr>
            <w:tcW w:w="2057" w:type="dxa"/>
            <w:tcBorders>
              <w:top w:val="nil"/>
              <w:left w:val="nil"/>
              <w:bottom w:val="nil"/>
              <w:right w:val="nil"/>
            </w:tcBorders>
            <w:tcMar>
              <w:top w:w="100" w:type="dxa"/>
              <w:left w:w="100" w:type="dxa"/>
              <w:bottom w:w="100" w:type="dxa"/>
              <w:right w:w="100" w:type="dxa"/>
            </w:tcMar>
          </w:tcPr>
          <w:p w14:paraId="3390D9F2" w14:textId="77777777" w:rsidR="001B763B" w:rsidRDefault="00000000">
            <w:pPr>
              <w:spacing w:before="240" w:after="240"/>
              <w:ind w:left="720"/>
              <w:rPr>
                <w:sz w:val="30"/>
                <w:szCs w:val="30"/>
              </w:rPr>
            </w:pPr>
            <w:r>
              <w:rPr>
                <w:sz w:val="30"/>
                <w:szCs w:val="30"/>
              </w:rPr>
              <w:t>5</w:t>
            </w:r>
          </w:p>
        </w:tc>
      </w:tr>
      <w:tr w:rsidR="001B763B" w14:paraId="3390D9F6"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F4" w14:textId="77777777" w:rsidR="001B763B" w:rsidRDefault="00000000">
            <w:pPr>
              <w:spacing w:before="240" w:after="240"/>
              <w:ind w:left="720"/>
              <w:rPr>
                <w:sz w:val="30"/>
                <w:szCs w:val="30"/>
              </w:rPr>
            </w:pPr>
            <w:r>
              <w:rPr>
                <w:sz w:val="30"/>
                <w:szCs w:val="30"/>
              </w:rPr>
              <w:t>Astro Divya</w:t>
            </w:r>
          </w:p>
        </w:tc>
        <w:tc>
          <w:tcPr>
            <w:tcW w:w="2057" w:type="dxa"/>
            <w:tcBorders>
              <w:top w:val="nil"/>
              <w:left w:val="nil"/>
              <w:bottom w:val="nil"/>
              <w:right w:val="nil"/>
            </w:tcBorders>
            <w:tcMar>
              <w:top w:w="100" w:type="dxa"/>
              <w:left w:w="100" w:type="dxa"/>
              <w:bottom w:w="100" w:type="dxa"/>
              <w:right w:w="100" w:type="dxa"/>
            </w:tcMar>
          </w:tcPr>
          <w:p w14:paraId="3390D9F5" w14:textId="77777777" w:rsidR="001B763B" w:rsidRDefault="00000000">
            <w:pPr>
              <w:spacing w:before="240" w:after="240"/>
              <w:ind w:left="720"/>
              <w:rPr>
                <w:sz w:val="30"/>
                <w:szCs w:val="30"/>
              </w:rPr>
            </w:pPr>
            <w:r>
              <w:rPr>
                <w:sz w:val="30"/>
                <w:szCs w:val="30"/>
              </w:rPr>
              <w:t>1056</w:t>
            </w:r>
          </w:p>
        </w:tc>
      </w:tr>
      <w:tr w:rsidR="001B763B" w14:paraId="3390D9F9"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F7" w14:textId="77777777" w:rsidR="001B763B" w:rsidRDefault="00000000">
            <w:pPr>
              <w:spacing w:before="240" w:after="240"/>
              <w:ind w:left="720"/>
              <w:rPr>
                <w:sz w:val="30"/>
                <w:szCs w:val="30"/>
              </w:rPr>
            </w:pPr>
            <w:r>
              <w:rPr>
                <w:sz w:val="30"/>
                <w:szCs w:val="30"/>
              </w:rPr>
              <w:t>Astro Dr Balkrisna</w:t>
            </w:r>
          </w:p>
        </w:tc>
        <w:tc>
          <w:tcPr>
            <w:tcW w:w="2057" w:type="dxa"/>
            <w:tcBorders>
              <w:top w:val="nil"/>
              <w:left w:val="nil"/>
              <w:bottom w:val="nil"/>
              <w:right w:val="nil"/>
            </w:tcBorders>
            <w:tcMar>
              <w:top w:w="100" w:type="dxa"/>
              <w:left w:w="100" w:type="dxa"/>
              <w:bottom w:w="100" w:type="dxa"/>
              <w:right w:w="100" w:type="dxa"/>
            </w:tcMar>
          </w:tcPr>
          <w:p w14:paraId="3390D9F8" w14:textId="77777777" w:rsidR="001B763B" w:rsidRDefault="00000000">
            <w:pPr>
              <w:spacing w:before="240" w:after="240"/>
              <w:ind w:left="720"/>
              <w:rPr>
                <w:sz w:val="30"/>
                <w:szCs w:val="30"/>
              </w:rPr>
            </w:pPr>
            <w:r>
              <w:rPr>
                <w:sz w:val="30"/>
                <w:szCs w:val="30"/>
              </w:rPr>
              <w:t>213</w:t>
            </w:r>
          </w:p>
        </w:tc>
      </w:tr>
      <w:tr w:rsidR="001B763B" w14:paraId="3390D9FC"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FA" w14:textId="77777777" w:rsidR="001B763B" w:rsidRDefault="00000000">
            <w:pPr>
              <w:spacing w:before="240" w:after="240"/>
              <w:ind w:left="720"/>
              <w:rPr>
                <w:sz w:val="30"/>
                <w:szCs w:val="30"/>
              </w:rPr>
            </w:pPr>
            <w:r>
              <w:rPr>
                <w:sz w:val="30"/>
                <w:szCs w:val="30"/>
              </w:rPr>
              <w:t>Astro Dr Harish</w:t>
            </w:r>
          </w:p>
        </w:tc>
        <w:tc>
          <w:tcPr>
            <w:tcW w:w="2057" w:type="dxa"/>
            <w:tcBorders>
              <w:top w:val="nil"/>
              <w:left w:val="nil"/>
              <w:bottom w:val="nil"/>
              <w:right w:val="nil"/>
            </w:tcBorders>
            <w:tcMar>
              <w:top w:w="100" w:type="dxa"/>
              <w:left w:w="100" w:type="dxa"/>
              <w:bottom w:w="100" w:type="dxa"/>
              <w:right w:w="100" w:type="dxa"/>
            </w:tcMar>
          </w:tcPr>
          <w:p w14:paraId="3390D9FB" w14:textId="77777777" w:rsidR="001B763B" w:rsidRDefault="00000000">
            <w:pPr>
              <w:spacing w:before="240" w:after="240"/>
              <w:ind w:left="720"/>
              <w:rPr>
                <w:sz w:val="30"/>
                <w:szCs w:val="30"/>
              </w:rPr>
            </w:pPr>
            <w:r>
              <w:rPr>
                <w:sz w:val="30"/>
                <w:szCs w:val="30"/>
              </w:rPr>
              <w:t>36</w:t>
            </w:r>
          </w:p>
        </w:tc>
      </w:tr>
      <w:tr w:rsidR="001B763B" w14:paraId="3390D9FF"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9FD" w14:textId="77777777" w:rsidR="001B763B" w:rsidRDefault="00000000">
            <w:pPr>
              <w:spacing w:before="240" w:after="240"/>
              <w:ind w:left="720"/>
              <w:rPr>
                <w:sz w:val="30"/>
                <w:szCs w:val="30"/>
              </w:rPr>
            </w:pPr>
            <w:r>
              <w:rPr>
                <w:sz w:val="30"/>
                <w:szCs w:val="30"/>
              </w:rPr>
              <w:t>Astro Dr Ravindra</w:t>
            </w:r>
          </w:p>
        </w:tc>
        <w:tc>
          <w:tcPr>
            <w:tcW w:w="2057" w:type="dxa"/>
            <w:tcBorders>
              <w:top w:val="nil"/>
              <w:left w:val="nil"/>
              <w:bottom w:val="nil"/>
              <w:right w:val="nil"/>
            </w:tcBorders>
            <w:tcMar>
              <w:top w:w="100" w:type="dxa"/>
              <w:left w:w="100" w:type="dxa"/>
              <w:bottom w:w="100" w:type="dxa"/>
              <w:right w:w="100" w:type="dxa"/>
            </w:tcMar>
          </w:tcPr>
          <w:p w14:paraId="3390D9FE" w14:textId="77777777" w:rsidR="001B763B" w:rsidRDefault="00000000">
            <w:pPr>
              <w:spacing w:before="240" w:after="240"/>
              <w:ind w:left="720"/>
              <w:rPr>
                <w:sz w:val="30"/>
                <w:szCs w:val="30"/>
              </w:rPr>
            </w:pPr>
            <w:r>
              <w:rPr>
                <w:sz w:val="30"/>
                <w:szCs w:val="30"/>
              </w:rPr>
              <w:t>540</w:t>
            </w:r>
          </w:p>
        </w:tc>
      </w:tr>
      <w:tr w:rsidR="001B763B" w14:paraId="3390DA02"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00" w14:textId="77777777" w:rsidR="001B763B" w:rsidRDefault="00000000">
            <w:pPr>
              <w:spacing w:before="240" w:after="240"/>
              <w:ind w:left="720"/>
              <w:rPr>
                <w:sz w:val="30"/>
                <w:szCs w:val="30"/>
              </w:rPr>
            </w:pPr>
            <w:r>
              <w:rPr>
                <w:sz w:val="30"/>
                <w:szCs w:val="30"/>
              </w:rPr>
              <w:t>Astro Himanshu</w:t>
            </w:r>
          </w:p>
        </w:tc>
        <w:tc>
          <w:tcPr>
            <w:tcW w:w="2057" w:type="dxa"/>
            <w:tcBorders>
              <w:top w:val="nil"/>
              <w:left w:val="nil"/>
              <w:bottom w:val="nil"/>
              <w:right w:val="nil"/>
            </w:tcBorders>
            <w:tcMar>
              <w:top w:w="100" w:type="dxa"/>
              <w:left w:w="100" w:type="dxa"/>
              <w:bottom w:w="100" w:type="dxa"/>
              <w:right w:w="100" w:type="dxa"/>
            </w:tcMar>
          </w:tcPr>
          <w:p w14:paraId="3390DA01" w14:textId="77777777" w:rsidR="001B763B" w:rsidRDefault="00000000">
            <w:pPr>
              <w:spacing w:before="240" w:after="240"/>
              <w:ind w:left="720"/>
              <w:rPr>
                <w:sz w:val="30"/>
                <w:szCs w:val="30"/>
              </w:rPr>
            </w:pPr>
            <w:r>
              <w:rPr>
                <w:sz w:val="30"/>
                <w:szCs w:val="30"/>
              </w:rPr>
              <w:t>38</w:t>
            </w:r>
          </w:p>
        </w:tc>
      </w:tr>
      <w:tr w:rsidR="001B763B" w14:paraId="3390DA05"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03" w14:textId="77777777" w:rsidR="001B763B" w:rsidRDefault="00000000">
            <w:pPr>
              <w:spacing w:before="240" w:after="240"/>
              <w:ind w:left="720"/>
              <w:rPr>
                <w:sz w:val="30"/>
                <w:szCs w:val="30"/>
              </w:rPr>
            </w:pPr>
            <w:r>
              <w:rPr>
                <w:sz w:val="30"/>
                <w:szCs w:val="30"/>
              </w:rPr>
              <w:t>Astro Jha Guruji</w:t>
            </w:r>
          </w:p>
        </w:tc>
        <w:tc>
          <w:tcPr>
            <w:tcW w:w="2057" w:type="dxa"/>
            <w:tcBorders>
              <w:top w:val="nil"/>
              <w:left w:val="nil"/>
              <w:bottom w:val="nil"/>
              <w:right w:val="nil"/>
            </w:tcBorders>
            <w:tcMar>
              <w:top w:w="100" w:type="dxa"/>
              <w:left w:w="100" w:type="dxa"/>
              <w:bottom w:w="100" w:type="dxa"/>
              <w:right w:w="100" w:type="dxa"/>
            </w:tcMar>
          </w:tcPr>
          <w:p w14:paraId="3390DA04" w14:textId="77777777" w:rsidR="001B763B" w:rsidRDefault="00000000">
            <w:pPr>
              <w:spacing w:before="240" w:after="240"/>
              <w:ind w:left="720"/>
              <w:rPr>
                <w:sz w:val="30"/>
                <w:szCs w:val="30"/>
              </w:rPr>
            </w:pPr>
            <w:r>
              <w:rPr>
                <w:sz w:val="30"/>
                <w:szCs w:val="30"/>
              </w:rPr>
              <w:t>23</w:t>
            </w:r>
          </w:p>
        </w:tc>
      </w:tr>
      <w:tr w:rsidR="001B763B" w14:paraId="3390DA08"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06" w14:textId="77777777" w:rsidR="001B763B" w:rsidRDefault="00000000">
            <w:pPr>
              <w:spacing w:before="240" w:after="240"/>
              <w:ind w:left="720"/>
              <w:rPr>
                <w:sz w:val="30"/>
                <w:szCs w:val="30"/>
              </w:rPr>
            </w:pPr>
            <w:r>
              <w:rPr>
                <w:sz w:val="30"/>
                <w:szCs w:val="30"/>
              </w:rPr>
              <w:t>Astro Krishaa</w:t>
            </w:r>
          </w:p>
        </w:tc>
        <w:tc>
          <w:tcPr>
            <w:tcW w:w="2057" w:type="dxa"/>
            <w:tcBorders>
              <w:top w:val="nil"/>
              <w:left w:val="nil"/>
              <w:bottom w:val="nil"/>
              <w:right w:val="nil"/>
            </w:tcBorders>
            <w:tcMar>
              <w:top w:w="100" w:type="dxa"/>
              <w:left w:w="100" w:type="dxa"/>
              <w:bottom w:w="100" w:type="dxa"/>
              <w:right w:w="100" w:type="dxa"/>
            </w:tcMar>
          </w:tcPr>
          <w:p w14:paraId="3390DA07" w14:textId="77777777" w:rsidR="001B763B" w:rsidRDefault="00000000">
            <w:pPr>
              <w:spacing w:before="240" w:after="240"/>
              <w:ind w:left="720"/>
              <w:rPr>
                <w:sz w:val="30"/>
                <w:szCs w:val="30"/>
              </w:rPr>
            </w:pPr>
            <w:r>
              <w:rPr>
                <w:sz w:val="30"/>
                <w:szCs w:val="30"/>
              </w:rPr>
              <w:t>1580</w:t>
            </w:r>
          </w:p>
        </w:tc>
      </w:tr>
      <w:tr w:rsidR="001B763B" w14:paraId="3390DA0B"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09" w14:textId="77777777" w:rsidR="001B763B" w:rsidRDefault="00000000">
            <w:pPr>
              <w:spacing w:before="240" w:after="240"/>
              <w:ind w:left="720"/>
              <w:rPr>
                <w:sz w:val="30"/>
                <w:szCs w:val="30"/>
              </w:rPr>
            </w:pPr>
            <w:r>
              <w:rPr>
                <w:sz w:val="30"/>
                <w:szCs w:val="30"/>
              </w:rPr>
              <w:t>Astro Krishna</w:t>
            </w:r>
          </w:p>
        </w:tc>
        <w:tc>
          <w:tcPr>
            <w:tcW w:w="2057" w:type="dxa"/>
            <w:tcBorders>
              <w:top w:val="nil"/>
              <w:left w:val="nil"/>
              <w:bottom w:val="nil"/>
              <w:right w:val="nil"/>
            </w:tcBorders>
            <w:tcMar>
              <w:top w:w="100" w:type="dxa"/>
              <w:left w:w="100" w:type="dxa"/>
              <w:bottom w:w="100" w:type="dxa"/>
              <w:right w:w="100" w:type="dxa"/>
            </w:tcMar>
          </w:tcPr>
          <w:p w14:paraId="3390DA0A" w14:textId="77777777" w:rsidR="001B763B" w:rsidRDefault="00000000">
            <w:pPr>
              <w:spacing w:before="240" w:after="240"/>
              <w:ind w:left="720"/>
              <w:rPr>
                <w:sz w:val="30"/>
                <w:szCs w:val="30"/>
              </w:rPr>
            </w:pPr>
            <w:r>
              <w:rPr>
                <w:sz w:val="30"/>
                <w:szCs w:val="30"/>
              </w:rPr>
              <w:t>400</w:t>
            </w:r>
          </w:p>
        </w:tc>
      </w:tr>
      <w:tr w:rsidR="001B763B" w14:paraId="3390DA0E"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0C" w14:textId="77777777" w:rsidR="001B763B" w:rsidRDefault="00000000">
            <w:pPr>
              <w:spacing w:before="240" w:after="240"/>
              <w:ind w:left="720"/>
              <w:rPr>
                <w:sz w:val="30"/>
                <w:szCs w:val="30"/>
              </w:rPr>
            </w:pPr>
            <w:r>
              <w:rPr>
                <w:sz w:val="30"/>
                <w:szCs w:val="30"/>
              </w:rPr>
              <w:t>Astro Mahesh S</w:t>
            </w:r>
          </w:p>
        </w:tc>
        <w:tc>
          <w:tcPr>
            <w:tcW w:w="2057" w:type="dxa"/>
            <w:tcBorders>
              <w:top w:val="nil"/>
              <w:left w:val="nil"/>
              <w:bottom w:val="nil"/>
              <w:right w:val="nil"/>
            </w:tcBorders>
            <w:tcMar>
              <w:top w:w="100" w:type="dxa"/>
              <w:left w:w="100" w:type="dxa"/>
              <w:bottom w:w="100" w:type="dxa"/>
              <w:right w:w="100" w:type="dxa"/>
            </w:tcMar>
          </w:tcPr>
          <w:p w14:paraId="3390DA0D" w14:textId="77777777" w:rsidR="001B763B" w:rsidRDefault="00000000">
            <w:pPr>
              <w:spacing w:before="240" w:after="240"/>
              <w:ind w:left="720"/>
              <w:rPr>
                <w:sz w:val="30"/>
                <w:szCs w:val="30"/>
              </w:rPr>
            </w:pPr>
            <w:r>
              <w:rPr>
                <w:sz w:val="30"/>
                <w:szCs w:val="30"/>
              </w:rPr>
              <w:t>59</w:t>
            </w:r>
          </w:p>
        </w:tc>
      </w:tr>
      <w:tr w:rsidR="001B763B" w14:paraId="3390DA11"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0F" w14:textId="77777777" w:rsidR="001B763B" w:rsidRDefault="00000000">
            <w:pPr>
              <w:spacing w:before="240" w:after="240"/>
              <w:ind w:left="720"/>
              <w:rPr>
                <w:sz w:val="30"/>
                <w:szCs w:val="30"/>
              </w:rPr>
            </w:pPr>
            <w:r>
              <w:rPr>
                <w:sz w:val="30"/>
                <w:szCs w:val="30"/>
              </w:rPr>
              <w:lastRenderedPageBreak/>
              <w:t>Astro Manish S</w:t>
            </w:r>
          </w:p>
        </w:tc>
        <w:tc>
          <w:tcPr>
            <w:tcW w:w="2057" w:type="dxa"/>
            <w:tcBorders>
              <w:top w:val="nil"/>
              <w:left w:val="nil"/>
              <w:bottom w:val="nil"/>
              <w:right w:val="nil"/>
            </w:tcBorders>
            <w:tcMar>
              <w:top w:w="100" w:type="dxa"/>
              <w:left w:w="100" w:type="dxa"/>
              <w:bottom w:w="100" w:type="dxa"/>
              <w:right w:w="100" w:type="dxa"/>
            </w:tcMar>
          </w:tcPr>
          <w:p w14:paraId="3390DA10" w14:textId="77777777" w:rsidR="001B763B" w:rsidRDefault="00000000">
            <w:pPr>
              <w:spacing w:before="240" w:after="240"/>
              <w:ind w:left="720"/>
              <w:rPr>
                <w:sz w:val="30"/>
                <w:szCs w:val="30"/>
              </w:rPr>
            </w:pPr>
            <w:r>
              <w:rPr>
                <w:sz w:val="30"/>
                <w:szCs w:val="30"/>
              </w:rPr>
              <w:t>41</w:t>
            </w:r>
          </w:p>
        </w:tc>
      </w:tr>
      <w:tr w:rsidR="001B763B" w14:paraId="3390DA14"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12" w14:textId="77777777" w:rsidR="001B763B" w:rsidRDefault="00000000">
            <w:pPr>
              <w:spacing w:before="240" w:after="240"/>
              <w:ind w:left="720"/>
              <w:rPr>
                <w:sz w:val="30"/>
                <w:szCs w:val="30"/>
              </w:rPr>
            </w:pPr>
            <w:r>
              <w:rPr>
                <w:sz w:val="30"/>
                <w:szCs w:val="30"/>
              </w:rPr>
              <w:t>Astro Neetu</w:t>
            </w:r>
          </w:p>
        </w:tc>
        <w:tc>
          <w:tcPr>
            <w:tcW w:w="2057" w:type="dxa"/>
            <w:tcBorders>
              <w:top w:val="nil"/>
              <w:left w:val="nil"/>
              <w:bottom w:val="nil"/>
              <w:right w:val="nil"/>
            </w:tcBorders>
            <w:tcMar>
              <w:top w:w="100" w:type="dxa"/>
              <w:left w:w="100" w:type="dxa"/>
              <w:bottom w:w="100" w:type="dxa"/>
              <w:right w:w="100" w:type="dxa"/>
            </w:tcMar>
          </w:tcPr>
          <w:p w14:paraId="3390DA13" w14:textId="77777777" w:rsidR="001B763B" w:rsidRDefault="00000000">
            <w:pPr>
              <w:spacing w:before="240" w:after="240"/>
              <w:ind w:left="720"/>
              <w:rPr>
                <w:sz w:val="30"/>
                <w:szCs w:val="30"/>
              </w:rPr>
            </w:pPr>
            <w:r>
              <w:rPr>
                <w:sz w:val="30"/>
                <w:szCs w:val="30"/>
              </w:rPr>
              <w:t>172</w:t>
            </w:r>
          </w:p>
        </w:tc>
      </w:tr>
      <w:tr w:rsidR="001B763B" w14:paraId="3390DA17"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15" w14:textId="77777777" w:rsidR="001B763B" w:rsidRDefault="00000000">
            <w:pPr>
              <w:spacing w:before="240" w:after="240"/>
              <w:ind w:left="720"/>
              <w:rPr>
                <w:sz w:val="30"/>
                <w:szCs w:val="30"/>
              </w:rPr>
            </w:pPr>
            <w:r>
              <w:rPr>
                <w:sz w:val="30"/>
                <w:szCs w:val="30"/>
              </w:rPr>
              <w:t>Astro Nisha</w:t>
            </w:r>
          </w:p>
        </w:tc>
        <w:tc>
          <w:tcPr>
            <w:tcW w:w="2057" w:type="dxa"/>
            <w:tcBorders>
              <w:top w:val="nil"/>
              <w:left w:val="nil"/>
              <w:bottom w:val="nil"/>
              <w:right w:val="nil"/>
            </w:tcBorders>
            <w:tcMar>
              <w:top w:w="100" w:type="dxa"/>
              <w:left w:w="100" w:type="dxa"/>
              <w:bottom w:w="100" w:type="dxa"/>
              <w:right w:w="100" w:type="dxa"/>
            </w:tcMar>
          </w:tcPr>
          <w:p w14:paraId="3390DA16" w14:textId="77777777" w:rsidR="001B763B" w:rsidRDefault="00000000">
            <w:pPr>
              <w:spacing w:before="240" w:after="240"/>
              <w:ind w:left="720"/>
              <w:rPr>
                <w:sz w:val="30"/>
                <w:szCs w:val="30"/>
              </w:rPr>
            </w:pPr>
            <w:r>
              <w:rPr>
                <w:sz w:val="30"/>
                <w:szCs w:val="30"/>
              </w:rPr>
              <w:t>29</w:t>
            </w:r>
          </w:p>
        </w:tc>
      </w:tr>
      <w:tr w:rsidR="001B763B" w14:paraId="3390DA1A"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18" w14:textId="77777777" w:rsidR="001B763B" w:rsidRDefault="00000000">
            <w:pPr>
              <w:spacing w:before="240" w:after="240"/>
              <w:ind w:left="720"/>
              <w:rPr>
                <w:sz w:val="30"/>
                <w:szCs w:val="30"/>
              </w:rPr>
            </w:pPr>
            <w:r>
              <w:rPr>
                <w:sz w:val="30"/>
                <w:szCs w:val="30"/>
              </w:rPr>
              <w:t>Astro Pulkit  S</w:t>
            </w:r>
          </w:p>
        </w:tc>
        <w:tc>
          <w:tcPr>
            <w:tcW w:w="2057" w:type="dxa"/>
            <w:tcBorders>
              <w:top w:val="nil"/>
              <w:left w:val="nil"/>
              <w:bottom w:val="nil"/>
              <w:right w:val="nil"/>
            </w:tcBorders>
            <w:tcMar>
              <w:top w:w="100" w:type="dxa"/>
              <w:left w:w="100" w:type="dxa"/>
              <w:bottom w:w="100" w:type="dxa"/>
              <w:right w:w="100" w:type="dxa"/>
            </w:tcMar>
          </w:tcPr>
          <w:p w14:paraId="3390DA19" w14:textId="77777777" w:rsidR="001B763B" w:rsidRDefault="00000000">
            <w:pPr>
              <w:spacing w:before="240" w:after="240"/>
              <w:ind w:left="720"/>
              <w:rPr>
                <w:sz w:val="30"/>
                <w:szCs w:val="30"/>
              </w:rPr>
            </w:pPr>
            <w:r>
              <w:rPr>
                <w:sz w:val="30"/>
                <w:szCs w:val="30"/>
              </w:rPr>
              <w:t>5</w:t>
            </w:r>
          </w:p>
        </w:tc>
      </w:tr>
      <w:tr w:rsidR="001B763B" w14:paraId="3390DA1D"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1B" w14:textId="77777777" w:rsidR="001B763B" w:rsidRDefault="00000000">
            <w:pPr>
              <w:spacing w:before="240" w:after="240"/>
              <w:ind w:left="720"/>
              <w:rPr>
                <w:sz w:val="30"/>
                <w:szCs w:val="30"/>
              </w:rPr>
            </w:pPr>
            <w:r>
              <w:rPr>
                <w:sz w:val="30"/>
                <w:szCs w:val="30"/>
              </w:rPr>
              <w:t>Astro R J S</w:t>
            </w:r>
          </w:p>
        </w:tc>
        <w:tc>
          <w:tcPr>
            <w:tcW w:w="2057" w:type="dxa"/>
            <w:tcBorders>
              <w:top w:val="nil"/>
              <w:left w:val="nil"/>
              <w:bottom w:val="nil"/>
              <w:right w:val="nil"/>
            </w:tcBorders>
            <w:tcMar>
              <w:top w:w="100" w:type="dxa"/>
              <w:left w:w="100" w:type="dxa"/>
              <w:bottom w:w="100" w:type="dxa"/>
              <w:right w:w="100" w:type="dxa"/>
            </w:tcMar>
          </w:tcPr>
          <w:p w14:paraId="3390DA1C" w14:textId="77777777" w:rsidR="001B763B" w:rsidRDefault="00000000">
            <w:pPr>
              <w:spacing w:before="240" w:after="240"/>
              <w:ind w:left="720"/>
              <w:rPr>
                <w:sz w:val="30"/>
                <w:szCs w:val="30"/>
              </w:rPr>
            </w:pPr>
            <w:r>
              <w:rPr>
                <w:sz w:val="30"/>
                <w:szCs w:val="30"/>
              </w:rPr>
              <w:t>157</w:t>
            </w:r>
          </w:p>
        </w:tc>
      </w:tr>
      <w:tr w:rsidR="001B763B" w14:paraId="3390DA20"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1E" w14:textId="77777777" w:rsidR="001B763B" w:rsidRDefault="00000000">
            <w:pPr>
              <w:spacing w:before="240" w:after="240"/>
              <w:ind w:left="720"/>
              <w:rPr>
                <w:sz w:val="30"/>
                <w:szCs w:val="30"/>
              </w:rPr>
            </w:pPr>
            <w:r>
              <w:rPr>
                <w:sz w:val="30"/>
                <w:szCs w:val="30"/>
              </w:rPr>
              <w:t>Astro Rajesh S</w:t>
            </w:r>
          </w:p>
        </w:tc>
        <w:tc>
          <w:tcPr>
            <w:tcW w:w="2057" w:type="dxa"/>
            <w:tcBorders>
              <w:top w:val="nil"/>
              <w:left w:val="nil"/>
              <w:bottom w:val="nil"/>
              <w:right w:val="nil"/>
            </w:tcBorders>
            <w:tcMar>
              <w:top w:w="100" w:type="dxa"/>
              <w:left w:w="100" w:type="dxa"/>
              <w:bottom w:w="100" w:type="dxa"/>
              <w:right w:w="100" w:type="dxa"/>
            </w:tcMar>
          </w:tcPr>
          <w:p w14:paraId="3390DA1F" w14:textId="77777777" w:rsidR="001B763B" w:rsidRDefault="00000000">
            <w:pPr>
              <w:spacing w:before="240" w:after="240"/>
              <w:ind w:left="720"/>
              <w:rPr>
                <w:sz w:val="30"/>
                <w:szCs w:val="30"/>
              </w:rPr>
            </w:pPr>
            <w:r>
              <w:rPr>
                <w:sz w:val="30"/>
                <w:szCs w:val="30"/>
              </w:rPr>
              <w:t>704</w:t>
            </w:r>
          </w:p>
        </w:tc>
      </w:tr>
      <w:tr w:rsidR="001B763B" w14:paraId="3390DA23"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21" w14:textId="77777777" w:rsidR="001B763B" w:rsidRDefault="00000000">
            <w:pPr>
              <w:spacing w:before="240" w:after="240"/>
              <w:ind w:left="720"/>
              <w:rPr>
                <w:sz w:val="30"/>
                <w:szCs w:val="30"/>
              </w:rPr>
            </w:pPr>
            <w:r>
              <w:rPr>
                <w:sz w:val="30"/>
                <w:szCs w:val="30"/>
              </w:rPr>
              <w:t>Astro Rajiv B</w:t>
            </w:r>
          </w:p>
        </w:tc>
        <w:tc>
          <w:tcPr>
            <w:tcW w:w="2057" w:type="dxa"/>
            <w:tcBorders>
              <w:top w:val="nil"/>
              <w:left w:val="nil"/>
              <w:bottom w:val="nil"/>
              <w:right w:val="nil"/>
            </w:tcBorders>
            <w:tcMar>
              <w:top w:w="100" w:type="dxa"/>
              <w:left w:w="100" w:type="dxa"/>
              <w:bottom w:w="100" w:type="dxa"/>
              <w:right w:w="100" w:type="dxa"/>
            </w:tcMar>
          </w:tcPr>
          <w:p w14:paraId="3390DA22" w14:textId="77777777" w:rsidR="001B763B" w:rsidRDefault="00000000">
            <w:pPr>
              <w:spacing w:before="240" w:after="240"/>
              <w:ind w:left="720"/>
              <w:rPr>
                <w:sz w:val="30"/>
                <w:szCs w:val="30"/>
              </w:rPr>
            </w:pPr>
            <w:r>
              <w:rPr>
                <w:sz w:val="30"/>
                <w:szCs w:val="30"/>
              </w:rPr>
              <w:t>186</w:t>
            </w:r>
          </w:p>
        </w:tc>
      </w:tr>
      <w:tr w:rsidR="001B763B" w14:paraId="3390DA26"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24" w14:textId="77777777" w:rsidR="001B763B" w:rsidRDefault="00000000">
            <w:pPr>
              <w:spacing w:before="240" w:after="240"/>
              <w:ind w:left="720"/>
              <w:rPr>
                <w:sz w:val="30"/>
                <w:szCs w:val="30"/>
              </w:rPr>
            </w:pPr>
            <w:r>
              <w:rPr>
                <w:sz w:val="30"/>
                <w:szCs w:val="30"/>
              </w:rPr>
              <w:t>Astro Reema</w:t>
            </w:r>
          </w:p>
        </w:tc>
        <w:tc>
          <w:tcPr>
            <w:tcW w:w="2057" w:type="dxa"/>
            <w:tcBorders>
              <w:top w:val="nil"/>
              <w:left w:val="nil"/>
              <w:bottom w:val="nil"/>
              <w:right w:val="nil"/>
            </w:tcBorders>
            <w:tcMar>
              <w:top w:w="100" w:type="dxa"/>
              <w:left w:w="100" w:type="dxa"/>
              <w:bottom w:w="100" w:type="dxa"/>
              <w:right w:w="100" w:type="dxa"/>
            </w:tcMar>
          </w:tcPr>
          <w:p w14:paraId="3390DA25" w14:textId="77777777" w:rsidR="001B763B" w:rsidRDefault="00000000">
            <w:pPr>
              <w:spacing w:before="240" w:after="240"/>
              <w:ind w:left="720"/>
              <w:rPr>
                <w:sz w:val="30"/>
                <w:szCs w:val="30"/>
              </w:rPr>
            </w:pPr>
            <w:r>
              <w:rPr>
                <w:sz w:val="30"/>
                <w:szCs w:val="30"/>
              </w:rPr>
              <w:t>10</w:t>
            </w:r>
          </w:p>
        </w:tc>
      </w:tr>
      <w:tr w:rsidR="001B763B" w14:paraId="3390DA29"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27" w14:textId="77777777" w:rsidR="001B763B" w:rsidRDefault="00000000">
            <w:pPr>
              <w:spacing w:before="240" w:after="240"/>
              <w:ind w:left="720"/>
              <w:rPr>
                <w:sz w:val="30"/>
                <w:szCs w:val="30"/>
              </w:rPr>
            </w:pPr>
            <w:r>
              <w:rPr>
                <w:sz w:val="30"/>
                <w:szCs w:val="30"/>
              </w:rPr>
              <w:t>Astro Rhea</w:t>
            </w:r>
          </w:p>
        </w:tc>
        <w:tc>
          <w:tcPr>
            <w:tcW w:w="2057" w:type="dxa"/>
            <w:tcBorders>
              <w:top w:val="nil"/>
              <w:left w:val="nil"/>
              <w:bottom w:val="nil"/>
              <w:right w:val="nil"/>
            </w:tcBorders>
            <w:tcMar>
              <w:top w:w="100" w:type="dxa"/>
              <w:left w:w="100" w:type="dxa"/>
              <w:bottom w:w="100" w:type="dxa"/>
              <w:right w:w="100" w:type="dxa"/>
            </w:tcMar>
          </w:tcPr>
          <w:p w14:paraId="3390DA28" w14:textId="77777777" w:rsidR="001B763B" w:rsidRDefault="00000000">
            <w:pPr>
              <w:spacing w:before="240" w:after="240"/>
              <w:ind w:left="720"/>
              <w:rPr>
                <w:sz w:val="30"/>
                <w:szCs w:val="30"/>
              </w:rPr>
            </w:pPr>
            <w:r>
              <w:rPr>
                <w:sz w:val="30"/>
                <w:szCs w:val="30"/>
              </w:rPr>
              <w:t>10</w:t>
            </w:r>
          </w:p>
        </w:tc>
      </w:tr>
      <w:tr w:rsidR="001B763B" w14:paraId="3390DA2C"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2A" w14:textId="77777777" w:rsidR="001B763B" w:rsidRDefault="00000000">
            <w:pPr>
              <w:spacing w:before="240" w:after="240"/>
              <w:ind w:left="720"/>
              <w:rPr>
                <w:sz w:val="30"/>
                <w:szCs w:val="30"/>
              </w:rPr>
            </w:pPr>
            <w:r>
              <w:rPr>
                <w:sz w:val="30"/>
                <w:szCs w:val="30"/>
              </w:rPr>
              <w:t>Astro Rohan  S</w:t>
            </w:r>
          </w:p>
        </w:tc>
        <w:tc>
          <w:tcPr>
            <w:tcW w:w="2057" w:type="dxa"/>
            <w:tcBorders>
              <w:top w:val="nil"/>
              <w:left w:val="nil"/>
              <w:bottom w:val="nil"/>
              <w:right w:val="nil"/>
            </w:tcBorders>
            <w:tcMar>
              <w:top w:w="100" w:type="dxa"/>
              <w:left w:w="100" w:type="dxa"/>
              <w:bottom w:w="100" w:type="dxa"/>
              <w:right w:w="100" w:type="dxa"/>
            </w:tcMar>
          </w:tcPr>
          <w:p w14:paraId="3390DA2B" w14:textId="77777777" w:rsidR="001B763B" w:rsidRDefault="00000000">
            <w:pPr>
              <w:spacing w:before="240" w:after="240"/>
              <w:ind w:left="720"/>
              <w:rPr>
                <w:sz w:val="30"/>
                <w:szCs w:val="30"/>
              </w:rPr>
            </w:pPr>
            <w:r>
              <w:rPr>
                <w:sz w:val="30"/>
                <w:szCs w:val="30"/>
              </w:rPr>
              <w:t>2</w:t>
            </w:r>
          </w:p>
        </w:tc>
      </w:tr>
      <w:tr w:rsidR="001B763B" w14:paraId="3390DA2F"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2D" w14:textId="77777777" w:rsidR="001B763B" w:rsidRDefault="00000000">
            <w:pPr>
              <w:spacing w:before="240" w:after="240"/>
              <w:ind w:left="720"/>
              <w:rPr>
                <w:sz w:val="30"/>
                <w:szCs w:val="30"/>
              </w:rPr>
            </w:pPr>
            <w:r>
              <w:rPr>
                <w:sz w:val="30"/>
                <w:szCs w:val="30"/>
              </w:rPr>
              <w:t>Astro Savita S</w:t>
            </w:r>
          </w:p>
        </w:tc>
        <w:tc>
          <w:tcPr>
            <w:tcW w:w="2057" w:type="dxa"/>
            <w:tcBorders>
              <w:top w:val="nil"/>
              <w:left w:val="nil"/>
              <w:bottom w:val="nil"/>
              <w:right w:val="nil"/>
            </w:tcBorders>
            <w:tcMar>
              <w:top w:w="100" w:type="dxa"/>
              <w:left w:w="100" w:type="dxa"/>
              <w:bottom w:w="100" w:type="dxa"/>
              <w:right w:w="100" w:type="dxa"/>
            </w:tcMar>
          </w:tcPr>
          <w:p w14:paraId="3390DA2E" w14:textId="77777777" w:rsidR="001B763B" w:rsidRDefault="00000000">
            <w:pPr>
              <w:spacing w:before="240" w:after="240"/>
              <w:ind w:left="720"/>
              <w:rPr>
                <w:sz w:val="30"/>
                <w:szCs w:val="30"/>
              </w:rPr>
            </w:pPr>
            <w:r>
              <w:rPr>
                <w:sz w:val="30"/>
                <w:szCs w:val="30"/>
              </w:rPr>
              <w:t>29</w:t>
            </w:r>
          </w:p>
        </w:tc>
      </w:tr>
      <w:tr w:rsidR="001B763B" w14:paraId="3390DA32"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30" w14:textId="77777777" w:rsidR="001B763B" w:rsidRDefault="00000000">
            <w:pPr>
              <w:spacing w:before="240" w:after="240"/>
              <w:ind w:left="720"/>
              <w:rPr>
                <w:sz w:val="30"/>
                <w:szCs w:val="30"/>
              </w:rPr>
            </w:pPr>
            <w:r>
              <w:rPr>
                <w:sz w:val="30"/>
                <w:szCs w:val="30"/>
              </w:rPr>
              <w:t>Astro SavitriDevi</w:t>
            </w:r>
          </w:p>
        </w:tc>
        <w:tc>
          <w:tcPr>
            <w:tcW w:w="2057" w:type="dxa"/>
            <w:tcBorders>
              <w:top w:val="nil"/>
              <w:left w:val="nil"/>
              <w:bottom w:val="nil"/>
              <w:right w:val="nil"/>
            </w:tcBorders>
            <w:tcMar>
              <w:top w:w="100" w:type="dxa"/>
              <w:left w:w="100" w:type="dxa"/>
              <w:bottom w:w="100" w:type="dxa"/>
              <w:right w:w="100" w:type="dxa"/>
            </w:tcMar>
          </w:tcPr>
          <w:p w14:paraId="3390DA31" w14:textId="77777777" w:rsidR="001B763B" w:rsidRDefault="00000000">
            <w:pPr>
              <w:spacing w:before="240" w:after="240"/>
              <w:ind w:left="720"/>
              <w:rPr>
                <w:sz w:val="30"/>
                <w:szCs w:val="30"/>
              </w:rPr>
            </w:pPr>
            <w:r>
              <w:rPr>
                <w:sz w:val="30"/>
                <w:szCs w:val="30"/>
              </w:rPr>
              <w:t>74</w:t>
            </w:r>
          </w:p>
        </w:tc>
      </w:tr>
      <w:tr w:rsidR="001B763B" w14:paraId="3390DA35"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33" w14:textId="77777777" w:rsidR="001B763B" w:rsidRDefault="00000000">
            <w:pPr>
              <w:spacing w:before="240" w:after="240"/>
              <w:ind w:left="720"/>
              <w:rPr>
                <w:sz w:val="30"/>
                <w:szCs w:val="30"/>
              </w:rPr>
            </w:pPr>
            <w:r>
              <w:rPr>
                <w:sz w:val="30"/>
                <w:szCs w:val="30"/>
              </w:rPr>
              <w:lastRenderedPageBreak/>
              <w:t>Astro Seema</w:t>
            </w:r>
          </w:p>
        </w:tc>
        <w:tc>
          <w:tcPr>
            <w:tcW w:w="2057" w:type="dxa"/>
            <w:tcBorders>
              <w:top w:val="nil"/>
              <w:left w:val="nil"/>
              <w:bottom w:val="nil"/>
              <w:right w:val="nil"/>
            </w:tcBorders>
            <w:tcMar>
              <w:top w:w="100" w:type="dxa"/>
              <w:left w:w="100" w:type="dxa"/>
              <w:bottom w:w="100" w:type="dxa"/>
              <w:right w:w="100" w:type="dxa"/>
            </w:tcMar>
          </w:tcPr>
          <w:p w14:paraId="3390DA34" w14:textId="77777777" w:rsidR="001B763B" w:rsidRDefault="00000000">
            <w:pPr>
              <w:spacing w:before="240" w:after="240"/>
              <w:ind w:left="720"/>
              <w:rPr>
                <w:sz w:val="30"/>
                <w:szCs w:val="30"/>
              </w:rPr>
            </w:pPr>
            <w:r>
              <w:rPr>
                <w:sz w:val="30"/>
                <w:szCs w:val="30"/>
              </w:rPr>
              <w:t>605</w:t>
            </w:r>
          </w:p>
        </w:tc>
      </w:tr>
      <w:tr w:rsidR="001B763B" w14:paraId="3390DA38"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36" w14:textId="77777777" w:rsidR="001B763B" w:rsidRDefault="00000000">
            <w:pPr>
              <w:spacing w:before="240" w:after="240"/>
              <w:ind w:left="720"/>
              <w:rPr>
                <w:sz w:val="30"/>
                <w:szCs w:val="30"/>
              </w:rPr>
            </w:pPr>
            <w:r>
              <w:rPr>
                <w:sz w:val="30"/>
                <w:szCs w:val="30"/>
              </w:rPr>
              <w:t>Astro Shalini</w:t>
            </w:r>
          </w:p>
        </w:tc>
        <w:tc>
          <w:tcPr>
            <w:tcW w:w="2057" w:type="dxa"/>
            <w:tcBorders>
              <w:top w:val="nil"/>
              <w:left w:val="nil"/>
              <w:bottom w:val="nil"/>
              <w:right w:val="nil"/>
            </w:tcBorders>
            <w:tcMar>
              <w:top w:w="100" w:type="dxa"/>
              <w:left w:w="100" w:type="dxa"/>
              <w:bottom w:w="100" w:type="dxa"/>
              <w:right w:w="100" w:type="dxa"/>
            </w:tcMar>
          </w:tcPr>
          <w:p w14:paraId="3390DA37" w14:textId="77777777" w:rsidR="001B763B" w:rsidRDefault="00000000">
            <w:pPr>
              <w:spacing w:before="240" w:after="240"/>
              <w:ind w:left="720"/>
              <w:rPr>
                <w:sz w:val="30"/>
                <w:szCs w:val="30"/>
              </w:rPr>
            </w:pPr>
            <w:r>
              <w:rPr>
                <w:sz w:val="30"/>
                <w:szCs w:val="30"/>
              </w:rPr>
              <w:t>1321</w:t>
            </w:r>
          </w:p>
        </w:tc>
      </w:tr>
      <w:tr w:rsidR="001B763B" w14:paraId="3390DA3B"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39" w14:textId="77777777" w:rsidR="001B763B" w:rsidRDefault="00000000">
            <w:pPr>
              <w:spacing w:before="240" w:after="240"/>
              <w:ind w:left="720"/>
              <w:rPr>
                <w:sz w:val="30"/>
                <w:szCs w:val="30"/>
              </w:rPr>
            </w:pPr>
            <w:r>
              <w:rPr>
                <w:sz w:val="30"/>
                <w:szCs w:val="30"/>
              </w:rPr>
              <w:t>Astro Smarti M</w:t>
            </w:r>
          </w:p>
        </w:tc>
        <w:tc>
          <w:tcPr>
            <w:tcW w:w="2057" w:type="dxa"/>
            <w:tcBorders>
              <w:top w:val="nil"/>
              <w:left w:val="nil"/>
              <w:bottom w:val="nil"/>
              <w:right w:val="nil"/>
            </w:tcBorders>
            <w:tcMar>
              <w:top w:w="100" w:type="dxa"/>
              <w:left w:w="100" w:type="dxa"/>
              <w:bottom w:w="100" w:type="dxa"/>
              <w:right w:w="100" w:type="dxa"/>
            </w:tcMar>
          </w:tcPr>
          <w:p w14:paraId="3390DA3A" w14:textId="77777777" w:rsidR="001B763B" w:rsidRDefault="00000000">
            <w:pPr>
              <w:spacing w:before="240" w:after="240"/>
              <w:ind w:left="720"/>
              <w:rPr>
                <w:sz w:val="30"/>
                <w:szCs w:val="30"/>
              </w:rPr>
            </w:pPr>
            <w:r>
              <w:rPr>
                <w:sz w:val="30"/>
                <w:szCs w:val="30"/>
              </w:rPr>
              <w:t>19</w:t>
            </w:r>
          </w:p>
        </w:tc>
      </w:tr>
      <w:tr w:rsidR="001B763B" w14:paraId="3390DA3E"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3C" w14:textId="77777777" w:rsidR="001B763B" w:rsidRDefault="00000000">
            <w:pPr>
              <w:spacing w:before="240" w:after="240"/>
              <w:ind w:left="720"/>
              <w:rPr>
                <w:sz w:val="30"/>
                <w:szCs w:val="30"/>
              </w:rPr>
            </w:pPr>
            <w:r>
              <w:rPr>
                <w:sz w:val="30"/>
                <w:szCs w:val="30"/>
              </w:rPr>
              <w:t>Astro Sonam S</w:t>
            </w:r>
          </w:p>
        </w:tc>
        <w:tc>
          <w:tcPr>
            <w:tcW w:w="2057" w:type="dxa"/>
            <w:tcBorders>
              <w:top w:val="nil"/>
              <w:left w:val="nil"/>
              <w:bottom w:val="nil"/>
              <w:right w:val="nil"/>
            </w:tcBorders>
            <w:tcMar>
              <w:top w:w="100" w:type="dxa"/>
              <w:left w:w="100" w:type="dxa"/>
              <w:bottom w:w="100" w:type="dxa"/>
              <w:right w:w="100" w:type="dxa"/>
            </w:tcMar>
          </w:tcPr>
          <w:p w14:paraId="3390DA3D" w14:textId="77777777" w:rsidR="001B763B" w:rsidRDefault="00000000">
            <w:pPr>
              <w:spacing w:before="240" w:after="240"/>
              <w:ind w:left="720"/>
              <w:rPr>
                <w:sz w:val="30"/>
                <w:szCs w:val="30"/>
              </w:rPr>
            </w:pPr>
            <w:r>
              <w:rPr>
                <w:sz w:val="30"/>
                <w:szCs w:val="30"/>
              </w:rPr>
              <w:t>752</w:t>
            </w:r>
          </w:p>
        </w:tc>
      </w:tr>
      <w:tr w:rsidR="001B763B" w14:paraId="3390DA41"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3F" w14:textId="77777777" w:rsidR="001B763B" w:rsidRDefault="00000000">
            <w:pPr>
              <w:spacing w:before="240" w:after="240"/>
              <w:ind w:left="720"/>
              <w:rPr>
                <w:sz w:val="30"/>
                <w:szCs w:val="30"/>
              </w:rPr>
            </w:pPr>
            <w:r>
              <w:rPr>
                <w:sz w:val="30"/>
                <w:szCs w:val="30"/>
              </w:rPr>
              <w:t>Astro sree valli</w:t>
            </w:r>
          </w:p>
        </w:tc>
        <w:tc>
          <w:tcPr>
            <w:tcW w:w="2057" w:type="dxa"/>
            <w:tcBorders>
              <w:top w:val="nil"/>
              <w:left w:val="nil"/>
              <w:bottom w:val="nil"/>
              <w:right w:val="nil"/>
            </w:tcBorders>
            <w:tcMar>
              <w:top w:w="100" w:type="dxa"/>
              <w:left w:w="100" w:type="dxa"/>
              <w:bottom w:w="100" w:type="dxa"/>
              <w:right w:w="100" w:type="dxa"/>
            </w:tcMar>
          </w:tcPr>
          <w:p w14:paraId="3390DA40" w14:textId="77777777" w:rsidR="001B763B" w:rsidRDefault="00000000">
            <w:pPr>
              <w:spacing w:before="240" w:after="240"/>
              <w:ind w:left="720"/>
              <w:rPr>
                <w:sz w:val="30"/>
                <w:szCs w:val="30"/>
              </w:rPr>
            </w:pPr>
            <w:r>
              <w:rPr>
                <w:sz w:val="30"/>
                <w:szCs w:val="30"/>
              </w:rPr>
              <w:t>91</w:t>
            </w:r>
          </w:p>
        </w:tc>
      </w:tr>
      <w:tr w:rsidR="001B763B" w14:paraId="3390DA44"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42" w14:textId="77777777" w:rsidR="001B763B" w:rsidRDefault="00000000">
            <w:pPr>
              <w:spacing w:before="240" w:after="240"/>
              <w:ind w:left="720"/>
              <w:rPr>
                <w:sz w:val="30"/>
                <w:szCs w:val="30"/>
              </w:rPr>
            </w:pPr>
            <w:r>
              <w:rPr>
                <w:sz w:val="30"/>
                <w:szCs w:val="30"/>
              </w:rPr>
              <w:t>Astro Sukhdip</w:t>
            </w:r>
          </w:p>
        </w:tc>
        <w:tc>
          <w:tcPr>
            <w:tcW w:w="2057" w:type="dxa"/>
            <w:tcBorders>
              <w:top w:val="nil"/>
              <w:left w:val="nil"/>
              <w:bottom w:val="nil"/>
              <w:right w:val="nil"/>
            </w:tcBorders>
            <w:tcMar>
              <w:top w:w="100" w:type="dxa"/>
              <w:left w:w="100" w:type="dxa"/>
              <w:bottom w:w="100" w:type="dxa"/>
              <w:right w:w="100" w:type="dxa"/>
            </w:tcMar>
          </w:tcPr>
          <w:p w14:paraId="3390DA43" w14:textId="77777777" w:rsidR="001B763B" w:rsidRDefault="00000000">
            <w:pPr>
              <w:spacing w:before="240" w:after="240"/>
              <w:ind w:left="720"/>
              <w:rPr>
                <w:sz w:val="30"/>
                <w:szCs w:val="30"/>
              </w:rPr>
            </w:pPr>
            <w:r>
              <w:rPr>
                <w:sz w:val="30"/>
                <w:szCs w:val="30"/>
              </w:rPr>
              <w:t>41</w:t>
            </w:r>
          </w:p>
        </w:tc>
      </w:tr>
      <w:tr w:rsidR="001B763B" w14:paraId="3390DA47"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45" w14:textId="77777777" w:rsidR="001B763B" w:rsidRDefault="00000000">
            <w:pPr>
              <w:spacing w:before="240" w:after="240"/>
              <w:ind w:left="720"/>
              <w:rPr>
                <w:sz w:val="30"/>
                <w:szCs w:val="30"/>
              </w:rPr>
            </w:pPr>
            <w:r>
              <w:rPr>
                <w:sz w:val="30"/>
                <w:szCs w:val="30"/>
              </w:rPr>
              <w:t>Astro Swami G</w:t>
            </w:r>
          </w:p>
        </w:tc>
        <w:tc>
          <w:tcPr>
            <w:tcW w:w="2057" w:type="dxa"/>
            <w:tcBorders>
              <w:top w:val="nil"/>
              <w:left w:val="nil"/>
              <w:bottom w:val="nil"/>
              <w:right w:val="nil"/>
            </w:tcBorders>
            <w:tcMar>
              <w:top w:w="100" w:type="dxa"/>
              <w:left w:w="100" w:type="dxa"/>
              <w:bottom w:w="100" w:type="dxa"/>
              <w:right w:w="100" w:type="dxa"/>
            </w:tcMar>
          </w:tcPr>
          <w:p w14:paraId="3390DA46" w14:textId="77777777" w:rsidR="001B763B" w:rsidRDefault="00000000">
            <w:pPr>
              <w:spacing w:before="240" w:after="240"/>
              <w:ind w:left="720"/>
              <w:rPr>
                <w:sz w:val="30"/>
                <w:szCs w:val="30"/>
              </w:rPr>
            </w:pPr>
            <w:r>
              <w:rPr>
                <w:sz w:val="30"/>
                <w:szCs w:val="30"/>
              </w:rPr>
              <w:t>23</w:t>
            </w:r>
          </w:p>
        </w:tc>
      </w:tr>
      <w:tr w:rsidR="001B763B" w14:paraId="3390DA4A"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48" w14:textId="77777777" w:rsidR="001B763B" w:rsidRDefault="00000000">
            <w:pPr>
              <w:spacing w:before="240" w:after="240"/>
              <w:ind w:left="720"/>
              <w:rPr>
                <w:sz w:val="30"/>
                <w:szCs w:val="30"/>
              </w:rPr>
            </w:pPr>
            <w:r>
              <w:rPr>
                <w:sz w:val="30"/>
                <w:szCs w:val="30"/>
              </w:rPr>
              <w:t>Daljit Kaur</w:t>
            </w:r>
          </w:p>
        </w:tc>
        <w:tc>
          <w:tcPr>
            <w:tcW w:w="2057" w:type="dxa"/>
            <w:tcBorders>
              <w:top w:val="nil"/>
              <w:left w:val="nil"/>
              <w:bottom w:val="nil"/>
              <w:right w:val="nil"/>
            </w:tcBorders>
            <w:tcMar>
              <w:top w:w="100" w:type="dxa"/>
              <w:left w:w="100" w:type="dxa"/>
              <w:bottom w:w="100" w:type="dxa"/>
              <w:right w:w="100" w:type="dxa"/>
            </w:tcMar>
          </w:tcPr>
          <w:p w14:paraId="3390DA49" w14:textId="77777777" w:rsidR="001B763B" w:rsidRDefault="00000000">
            <w:pPr>
              <w:spacing w:before="240" w:after="240"/>
              <w:ind w:left="720"/>
              <w:rPr>
                <w:sz w:val="30"/>
                <w:szCs w:val="30"/>
              </w:rPr>
            </w:pPr>
            <w:r>
              <w:rPr>
                <w:sz w:val="30"/>
                <w:szCs w:val="30"/>
              </w:rPr>
              <w:t>111</w:t>
            </w:r>
          </w:p>
        </w:tc>
      </w:tr>
      <w:tr w:rsidR="001B763B" w14:paraId="3390DA4D"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4B" w14:textId="77777777" w:rsidR="001B763B" w:rsidRDefault="00000000">
            <w:pPr>
              <w:spacing w:before="240" w:after="240"/>
              <w:ind w:left="720"/>
              <w:rPr>
                <w:sz w:val="30"/>
                <w:szCs w:val="30"/>
              </w:rPr>
            </w:pPr>
            <w:r>
              <w:rPr>
                <w:sz w:val="30"/>
                <w:szCs w:val="30"/>
              </w:rPr>
              <w:t>Dr Balkrisna</w:t>
            </w:r>
          </w:p>
        </w:tc>
        <w:tc>
          <w:tcPr>
            <w:tcW w:w="2057" w:type="dxa"/>
            <w:tcBorders>
              <w:top w:val="nil"/>
              <w:left w:val="nil"/>
              <w:bottom w:val="nil"/>
              <w:right w:val="nil"/>
            </w:tcBorders>
            <w:tcMar>
              <w:top w:w="100" w:type="dxa"/>
              <w:left w:w="100" w:type="dxa"/>
              <w:bottom w:w="100" w:type="dxa"/>
              <w:right w:w="100" w:type="dxa"/>
            </w:tcMar>
          </w:tcPr>
          <w:p w14:paraId="3390DA4C" w14:textId="77777777" w:rsidR="001B763B" w:rsidRDefault="00000000">
            <w:pPr>
              <w:spacing w:before="240" w:after="240"/>
              <w:ind w:left="720"/>
              <w:rPr>
                <w:sz w:val="30"/>
                <w:szCs w:val="30"/>
              </w:rPr>
            </w:pPr>
            <w:r>
              <w:rPr>
                <w:sz w:val="30"/>
                <w:szCs w:val="30"/>
              </w:rPr>
              <w:t>687</w:t>
            </w:r>
          </w:p>
        </w:tc>
      </w:tr>
      <w:tr w:rsidR="001B763B" w14:paraId="3390DA50"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4E" w14:textId="77777777" w:rsidR="001B763B" w:rsidRDefault="00000000">
            <w:pPr>
              <w:spacing w:before="240" w:after="240"/>
              <w:ind w:left="720"/>
              <w:rPr>
                <w:sz w:val="30"/>
                <w:szCs w:val="30"/>
              </w:rPr>
            </w:pPr>
            <w:r>
              <w:rPr>
                <w:sz w:val="30"/>
                <w:szCs w:val="30"/>
              </w:rPr>
              <w:t>Dr.  Pratibha</w:t>
            </w:r>
          </w:p>
        </w:tc>
        <w:tc>
          <w:tcPr>
            <w:tcW w:w="2057" w:type="dxa"/>
            <w:tcBorders>
              <w:top w:val="nil"/>
              <w:left w:val="nil"/>
              <w:bottom w:val="nil"/>
              <w:right w:val="nil"/>
            </w:tcBorders>
            <w:tcMar>
              <w:top w:w="100" w:type="dxa"/>
              <w:left w:w="100" w:type="dxa"/>
              <w:bottom w:w="100" w:type="dxa"/>
              <w:right w:w="100" w:type="dxa"/>
            </w:tcMar>
          </w:tcPr>
          <w:p w14:paraId="3390DA4F" w14:textId="77777777" w:rsidR="001B763B" w:rsidRDefault="00000000">
            <w:pPr>
              <w:spacing w:before="240" w:after="240"/>
              <w:ind w:left="720"/>
              <w:rPr>
                <w:sz w:val="30"/>
                <w:szCs w:val="30"/>
              </w:rPr>
            </w:pPr>
            <w:r>
              <w:rPr>
                <w:sz w:val="30"/>
                <w:szCs w:val="30"/>
              </w:rPr>
              <w:t>2</w:t>
            </w:r>
          </w:p>
        </w:tc>
      </w:tr>
      <w:tr w:rsidR="001B763B" w14:paraId="3390DA53"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51" w14:textId="77777777" w:rsidR="001B763B" w:rsidRDefault="00000000">
            <w:pPr>
              <w:spacing w:before="240" w:after="240"/>
              <w:ind w:left="720"/>
              <w:rPr>
                <w:sz w:val="30"/>
                <w:szCs w:val="30"/>
              </w:rPr>
            </w:pPr>
            <w:r>
              <w:rPr>
                <w:sz w:val="30"/>
                <w:szCs w:val="30"/>
              </w:rPr>
              <w:t>Dr. Balkrisna</w:t>
            </w:r>
          </w:p>
        </w:tc>
        <w:tc>
          <w:tcPr>
            <w:tcW w:w="2057" w:type="dxa"/>
            <w:tcBorders>
              <w:top w:val="nil"/>
              <w:left w:val="nil"/>
              <w:bottom w:val="nil"/>
              <w:right w:val="nil"/>
            </w:tcBorders>
            <w:tcMar>
              <w:top w:w="100" w:type="dxa"/>
              <w:left w:w="100" w:type="dxa"/>
              <w:bottom w:w="100" w:type="dxa"/>
              <w:right w:w="100" w:type="dxa"/>
            </w:tcMar>
          </w:tcPr>
          <w:p w14:paraId="3390DA52" w14:textId="77777777" w:rsidR="001B763B" w:rsidRDefault="00000000">
            <w:pPr>
              <w:spacing w:before="240" w:after="240"/>
              <w:ind w:left="720"/>
              <w:rPr>
                <w:sz w:val="30"/>
                <w:szCs w:val="30"/>
              </w:rPr>
            </w:pPr>
            <w:r>
              <w:rPr>
                <w:sz w:val="30"/>
                <w:szCs w:val="30"/>
              </w:rPr>
              <w:t>67</w:t>
            </w:r>
          </w:p>
        </w:tc>
      </w:tr>
      <w:tr w:rsidR="001B763B" w14:paraId="3390DA56"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54" w14:textId="77777777" w:rsidR="001B763B" w:rsidRDefault="00000000">
            <w:pPr>
              <w:spacing w:before="240" w:after="240"/>
              <w:ind w:left="720"/>
              <w:rPr>
                <w:sz w:val="30"/>
                <w:szCs w:val="30"/>
              </w:rPr>
            </w:pPr>
            <w:r>
              <w:rPr>
                <w:sz w:val="30"/>
                <w:szCs w:val="30"/>
              </w:rPr>
              <w:t>Dr. Harish</w:t>
            </w:r>
          </w:p>
        </w:tc>
        <w:tc>
          <w:tcPr>
            <w:tcW w:w="2057" w:type="dxa"/>
            <w:tcBorders>
              <w:top w:val="nil"/>
              <w:left w:val="nil"/>
              <w:bottom w:val="nil"/>
              <w:right w:val="nil"/>
            </w:tcBorders>
            <w:tcMar>
              <w:top w:w="100" w:type="dxa"/>
              <w:left w:w="100" w:type="dxa"/>
              <w:bottom w:w="100" w:type="dxa"/>
              <w:right w:w="100" w:type="dxa"/>
            </w:tcMar>
          </w:tcPr>
          <w:p w14:paraId="3390DA55" w14:textId="77777777" w:rsidR="001B763B" w:rsidRDefault="00000000">
            <w:pPr>
              <w:spacing w:before="240" w:after="240"/>
              <w:ind w:left="720"/>
              <w:rPr>
                <w:sz w:val="30"/>
                <w:szCs w:val="30"/>
              </w:rPr>
            </w:pPr>
            <w:r>
              <w:rPr>
                <w:sz w:val="30"/>
                <w:szCs w:val="30"/>
              </w:rPr>
              <w:t>405</w:t>
            </w:r>
          </w:p>
        </w:tc>
      </w:tr>
      <w:tr w:rsidR="001B763B" w14:paraId="3390DA59"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57" w14:textId="77777777" w:rsidR="001B763B" w:rsidRDefault="00000000">
            <w:pPr>
              <w:spacing w:before="240" w:after="240"/>
              <w:ind w:left="720"/>
              <w:rPr>
                <w:sz w:val="30"/>
                <w:szCs w:val="30"/>
              </w:rPr>
            </w:pPr>
            <w:r>
              <w:rPr>
                <w:sz w:val="30"/>
                <w:szCs w:val="30"/>
              </w:rPr>
              <w:lastRenderedPageBreak/>
              <w:t>Dr. Shrey</w:t>
            </w:r>
          </w:p>
        </w:tc>
        <w:tc>
          <w:tcPr>
            <w:tcW w:w="2057" w:type="dxa"/>
            <w:tcBorders>
              <w:top w:val="nil"/>
              <w:left w:val="nil"/>
              <w:bottom w:val="nil"/>
              <w:right w:val="nil"/>
            </w:tcBorders>
            <w:tcMar>
              <w:top w:w="100" w:type="dxa"/>
              <w:left w:w="100" w:type="dxa"/>
              <w:bottom w:w="100" w:type="dxa"/>
              <w:right w:w="100" w:type="dxa"/>
            </w:tcMar>
          </w:tcPr>
          <w:p w14:paraId="3390DA58" w14:textId="77777777" w:rsidR="001B763B" w:rsidRDefault="00000000">
            <w:pPr>
              <w:spacing w:before="240" w:after="240"/>
              <w:ind w:left="720"/>
              <w:rPr>
                <w:sz w:val="30"/>
                <w:szCs w:val="30"/>
              </w:rPr>
            </w:pPr>
            <w:r>
              <w:rPr>
                <w:sz w:val="30"/>
                <w:szCs w:val="30"/>
              </w:rPr>
              <w:t>95</w:t>
            </w:r>
          </w:p>
        </w:tc>
      </w:tr>
      <w:tr w:rsidR="001B763B" w14:paraId="3390DA5C"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5A" w14:textId="77777777" w:rsidR="001B763B" w:rsidRDefault="00000000">
            <w:pPr>
              <w:spacing w:before="240" w:after="240"/>
              <w:ind w:left="720"/>
              <w:rPr>
                <w:sz w:val="30"/>
                <w:szCs w:val="30"/>
              </w:rPr>
            </w:pPr>
            <w:r>
              <w:rPr>
                <w:sz w:val="30"/>
                <w:szCs w:val="30"/>
              </w:rPr>
              <w:t>Gopi  Vans</w:t>
            </w:r>
          </w:p>
        </w:tc>
        <w:tc>
          <w:tcPr>
            <w:tcW w:w="2057" w:type="dxa"/>
            <w:tcBorders>
              <w:top w:val="nil"/>
              <w:left w:val="nil"/>
              <w:bottom w:val="nil"/>
              <w:right w:val="nil"/>
            </w:tcBorders>
            <w:tcMar>
              <w:top w:w="100" w:type="dxa"/>
              <w:left w:w="100" w:type="dxa"/>
              <w:bottom w:w="100" w:type="dxa"/>
              <w:right w:w="100" w:type="dxa"/>
            </w:tcMar>
          </w:tcPr>
          <w:p w14:paraId="3390DA5B" w14:textId="77777777" w:rsidR="001B763B" w:rsidRDefault="00000000">
            <w:pPr>
              <w:spacing w:before="240" w:after="240"/>
              <w:ind w:left="720"/>
              <w:rPr>
                <w:sz w:val="30"/>
                <w:szCs w:val="30"/>
              </w:rPr>
            </w:pPr>
            <w:r>
              <w:rPr>
                <w:sz w:val="30"/>
                <w:szCs w:val="30"/>
              </w:rPr>
              <w:t>6</w:t>
            </w:r>
          </w:p>
        </w:tc>
      </w:tr>
      <w:tr w:rsidR="001B763B" w14:paraId="3390DA5F"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5D" w14:textId="77777777" w:rsidR="001B763B" w:rsidRDefault="00000000">
            <w:pPr>
              <w:spacing w:before="240" w:after="240"/>
              <w:ind w:left="720"/>
              <w:rPr>
                <w:sz w:val="30"/>
                <w:szCs w:val="30"/>
              </w:rPr>
            </w:pPr>
            <w:r>
              <w:rPr>
                <w:sz w:val="30"/>
                <w:szCs w:val="30"/>
              </w:rPr>
              <w:t>gurucool support</w:t>
            </w:r>
          </w:p>
        </w:tc>
        <w:tc>
          <w:tcPr>
            <w:tcW w:w="2057" w:type="dxa"/>
            <w:tcBorders>
              <w:top w:val="nil"/>
              <w:left w:val="nil"/>
              <w:bottom w:val="nil"/>
              <w:right w:val="nil"/>
            </w:tcBorders>
            <w:tcMar>
              <w:top w:w="100" w:type="dxa"/>
              <w:left w:w="100" w:type="dxa"/>
              <w:bottom w:w="100" w:type="dxa"/>
              <w:right w:w="100" w:type="dxa"/>
            </w:tcMar>
          </w:tcPr>
          <w:p w14:paraId="3390DA5E" w14:textId="77777777" w:rsidR="001B763B" w:rsidRDefault="00000000">
            <w:pPr>
              <w:spacing w:before="240" w:after="240"/>
              <w:ind w:left="720"/>
              <w:rPr>
                <w:sz w:val="30"/>
                <w:szCs w:val="30"/>
              </w:rPr>
            </w:pPr>
            <w:r>
              <w:rPr>
                <w:sz w:val="30"/>
                <w:szCs w:val="30"/>
              </w:rPr>
              <w:t>5</w:t>
            </w:r>
          </w:p>
        </w:tc>
      </w:tr>
      <w:tr w:rsidR="001B763B" w14:paraId="3390DA62"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60" w14:textId="77777777" w:rsidR="001B763B" w:rsidRDefault="00000000">
            <w:pPr>
              <w:spacing w:before="240" w:after="240"/>
              <w:ind w:left="720"/>
              <w:rPr>
                <w:sz w:val="30"/>
                <w:szCs w:val="30"/>
              </w:rPr>
            </w:pPr>
            <w:r>
              <w:rPr>
                <w:sz w:val="30"/>
                <w:szCs w:val="30"/>
              </w:rPr>
              <w:t>Himanshu  Pandey</w:t>
            </w:r>
          </w:p>
        </w:tc>
        <w:tc>
          <w:tcPr>
            <w:tcW w:w="2057" w:type="dxa"/>
            <w:tcBorders>
              <w:top w:val="nil"/>
              <w:left w:val="nil"/>
              <w:bottom w:val="nil"/>
              <w:right w:val="nil"/>
            </w:tcBorders>
            <w:tcMar>
              <w:top w:w="100" w:type="dxa"/>
              <w:left w:w="100" w:type="dxa"/>
              <w:bottom w:w="100" w:type="dxa"/>
              <w:right w:w="100" w:type="dxa"/>
            </w:tcMar>
          </w:tcPr>
          <w:p w14:paraId="3390DA61" w14:textId="77777777" w:rsidR="001B763B" w:rsidRDefault="00000000">
            <w:pPr>
              <w:spacing w:before="240" w:after="240"/>
              <w:ind w:left="720"/>
              <w:rPr>
                <w:sz w:val="30"/>
                <w:szCs w:val="30"/>
              </w:rPr>
            </w:pPr>
            <w:r>
              <w:rPr>
                <w:sz w:val="30"/>
                <w:szCs w:val="30"/>
              </w:rPr>
              <w:t>32</w:t>
            </w:r>
          </w:p>
        </w:tc>
      </w:tr>
      <w:tr w:rsidR="001B763B" w14:paraId="3390DA65"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63" w14:textId="77777777" w:rsidR="001B763B" w:rsidRDefault="00000000">
            <w:pPr>
              <w:spacing w:before="240" w:after="240"/>
              <w:ind w:left="720"/>
              <w:rPr>
                <w:sz w:val="30"/>
                <w:szCs w:val="30"/>
              </w:rPr>
            </w:pPr>
            <w:r>
              <w:rPr>
                <w:sz w:val="30"/>
                <w:szCs w:val="30"/>
              </w:rPr>
              <w:t>Kaveshii  Chauhaan</w:t>
            </w:r>
          </w:p>
        </w:tc>
        <w:tc>
          <w:tcPr>
            <w:tcW w:w="2057" w:type="dxa"/>
            <w:tcBorders>
              <w:top w:val="nil"/>
              <w:left w:val="nil"/>
              <w:bottom w:val="nil"/>
              <w:right w:val="nil"/>
            </w:tcBorders>
            <w:tcMar>
              <w:top w:w="100" w:type="dxa"/>
              <w:left w:w="100" w:type="dxa"/>
              <w:bottom w:w="100" w:type="dxa"/>
              <w:right w:w="100" w:type="dxa"/>
            </w:tcMar>
          </w:tcPr>
          <w:p w14:paraId="3390DA64" w14:textId="77777777" w:rsidR="001B763B" w:rsidRDefault="00000000">
            <w:pPr>
              <w:spacing w:before="240" w:after="240"/>
              <w:ind w:left="720"/>
              <w:rPr>
                <w:sz w:val="30"/>
                <w:szCs w:val="30"/>
              </w:rPr>
            </w:pPr>
            <w:r>
              <w:rPr>
                <w:sz w:val="30"/>
                <w:szCs w:val="30"/>
              </w:rPr>
              <w:t>43</w:t>
            </w:r>
          </w:p>
        </w:tc>
      </w:tr>
      <w:tr w:rsidR="001B763B" w14:paraId="3390DA68"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66" w14:textId="77777777" w:rsidR="001B763B" w:rsidRDefault="00000000">
            <w:pPr>
              <w:spacing w:before="240" w:after="240"/>
              <w:ind w:left="720"/>
              <w:rPr>
                <w:sz w:val="30"/>
                <w:szCs w:val="30"/>
              </w:rPr>
            </w:pPr>
            <w:r>
              <w:rPr>
                <w:sz w:val="30"/>
                <w:szCs w:val="30"/>
              </w:rPr>
              <w:t>Manorma Singh</w:t>
            </w:r>
          </w:p>
        </w:tc>
        <w:tc>
          <w:tcPr>
            <w:tcW w:w="2057" w:type="dxa"/>
            <w:tcBorders>
              <w:top w:val="nil"/>
              <w:left w:val="nil"/>
              <w:bottom w:val="nil"/>
              <w:right w:val="nil"/>
            </w:tcBorders>
            <w:tcMar>
              <w:top w:w="100" w:type="dxa"/>
              <w:left w:w="100" w:type="dxa"/>
              <w:bottom w:w="100" w:type="dxa"/>
              <w:right w:w="100" w:type="dxa"/>
            </w:tcMar>
          </w:tcPr>
          <w:p w14:paraId="3390DA67" w14:textId="77777777" w:rsidR="001B763B" w:rsidRDefault="00000000">
            <w:pPr>
              <w:spacing w:before="240" w:after="240"/>
              <w:ind w:left="720"/>
              <w:rPr>
                <w:sz w:val="30"/>
                <w:szCs w:val="30"/>
              </w:rPr>
            </w:pPr>
            <w:r>
              <w:rPr>
                <w:sz w:val="30"/>
                <w:szCs w:val="30"/>
              </w:rPr>
              <w:t>136</w:t>
            </w:r>
          </w:p>
        </w:tc>
      </w:tr>
      <w:tr w:rsidR="001B763B" w14:paraId="3390DA6B"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69" w14:textId="77777777" w:rsidR="001B763B" w:rsidRDefault="00000000">
            <w:pPr>
              <w:spacing w:before="240" w:after="240"/>
              <w:ind w:left="720"/>
              <w:rPr>
                <w:sz w:val="30"/>
                <w:szCs w:val="30"/>
              </w:rPr>
            </w:pPr>
            <w:r>
              <w:rPr>
                <w:sz w:val="30"/>
                <w:szCs w:val="30"/>
              </w:rPr>
              <w:t>RAKESH  KAUSHIK</w:t>
            </w:r>
          </w:p>
        </w:tc>
        <w:tc>
          <w:tcPr>
            <w:tcW w:w="2057" w:type="dxa"/>
            <w:tcBorders>
              <w:top w:val="nil"/>
              <w:left w:val="nil"/>
              <w:bottom w:val="nil"/>
              <w:right w:val="nil"/>
            </w:tcBorders>
            <w:tcMar>
              <w:top w:w="100" w:type="dxa"/>
              <w:left w:w="100" w:type="dxa"/>
              <w:bottom w:w="100" w:type="dxa"/>
              <w:right w:w="100" w:type="dxa"/>
            </w:tcMar>
          </w:tcPr>
          <w:p w14:paraId="3390DA6A" w14:textId="77777777" w:rsidR="001B763B" w:rsidRDefault="00000000">
            <w:pPr>
              <w:spacing w:before="240" w:after="240"/>
              <w:ind w:left="720"/>
              <w:rPr>
                <w:sz w:val="30"/>
                <w:szCs w:val="30"/>
              </w:rPr>
            </w:pPr>
            <w:r>
              <w:rPr>
                <w:sz w:val="30"/>
                <w:szCs w:val="30"/>
              </w:rPr>
              <w:t>22</w:t>
            </w:r>
          </w:p>
        </w:tc>
      </w:tr>
      <w:tr w:rsidR="001B763B" w14:paraId="3390DA6E"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6C" w14:textId="77777777" w:rsidR="001B763B" w:rsidRDefault="00000000">
            <w:pPr>
              <w:spacing w:before="240" w:after="240"/>
              <w:ind w:left="720"/>
              <w:rPr>
                <w:sz w:val="30"/>
                <w:szCs w:val="30"/>
              </w:rPr>
            </w:pPr>
            <w:r>
              <w:rPr>
                <w:sz w:val="30"/>
                <w:szCs w:val="30"/>
              </w:rPr>
              <w:t>Shalini Sharma</w:t>
            </w:r>
          </w:p>
        </w:tc>
        <w:tc>
          <w:tcPr>
            <w:tcW w:w="2057" w:type="dxa"/>
            <w:tcBorders>
              <w:top w:val="nil"/>
              <w:left w:val="nil"/>
              <w:bottom w:val="nil"/>
              <w:right w:val="nil"/>
            </w:tcBorders>
            <w:tcMar>
              <w:top w:w="100" w:type="dxa"/>
              <w:left w:w="100" w:type="dxa"/>
              <w:bottom w:w="100" w:type="dxa"/>
              <w:right w:w="100" w:type="dxa"/>
            </w:tcMar>
          </w:tcPr>
          <w:p w14:paraId="3390DA6D" w14:textId="77777777" w:rsidR="001B763B" w:rsidRDefault="00000000">
            <w:pPr>
              <w:spacing w:before="240" w:after="240"/>
              <w:ind w:left="720"/>
              <w:rPr>
                <w:sz w:val="30"/>
                <w:szCs w:val="30"/>
              </w:rPr>
            </w:pPr>
            <w:r>
              <w:rPr>
                <w:sz w:val="30"/>
                <w:szCs w:val="30"/>
              </w:rPr>
              <w:t>5</w:t>
            </w:r>
          </w:p>
        </w:tc>
      </w:tr>
      <w:tr w:rsidR="001B763B" w14:paraId="3390DA71"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6F" w14:textId="77777777" w:rsidR="001B763B" w:rsidRDefault="00000000">
            <w:pPr>
              <w:spacing w:before="240" w:after="240"/>
              <w:ind w:left="720"/>
              <w:rPr>
                <w:sz w:val="30"/>
                <w:szCs w:val="30"/>
              </w:rPr>
            </w:pPr>
            <w:r>
              <w:rPr>
                <w:sz w:val="30"/>
                <w:szCs w:val="30"/>
              </w:rPr>
              <w:t>Super  Guru Ji</w:t>
            </w:r>
          </w:p>
        </w:tc>
        <w:tc>
          <w:tcPr>
            <w:tcW w:w="2057" w:type="dxa"/>
            <w:tcBorders>
              <w:top w:val="nil"/>
              <w:left w:val="nil"/>
              <w:bottom w:val="nil"/>
              <w:right w:val="nil"/>
            </w:tcBorders>
            <w:tcMar>
              <w:top w:w="100" w:type="dxa"/>
              <w:left w:w="100" w:type="dxa"/>
              <w:bottom w:w="100" w:type="dxa"/>
              <w:right w:w="100" w:type="dxa"/>
            </w:tcMar>
          </w:tcPr>
          <w:p w14:paraId="3390DA70" w14:textId="77777777" w:rsidR="001B763B" w:rsidRDefault="00000000">
            <w:pPr>
              <w:spacing w:before="240" w:after="240"/>
              <w:ind w:left="720"/>
              <w:rPr>
                <w:sz w:val="30"/>
                <w:szCs w:val="30"/>
              </w:rPr>
            </w:pPr>
            <w:r>
              <w:rPr>
                <w:sz w:val="30"/>
                <w:szCs w:val="30"/>
              </w:rPr>
              <w:t>188</w:t>
            </w:r>
          </w:p>
        </w:tc>
      </w:tr>
      <w:tr w:rsidR="001B763B" w14:paraId="3390DA74" w14:textId="77777777">
        <w:trPr>
          <w:trHeight w:val="740"/>
        </w:trPr>
        <w:tc>
          <w:tcPr>
            <w:tcW w:w="5515" w:type="dxa"/>
            <w:tcBorders>
              <w:top w:val="nil"/>
              <w:left w:val="nil"/>
              <w:bottom w:val="nil"/>
              <w:right w:val="nil"/>
            </w:tcBorders>
            <w:tcMar>
              <w:top w:w="100" w:type="dxa"/>
              <w:left w:w="100" w:type="dxa"/>
              <w:bottom w:w="100" w:type="dxa"/>
              <w:right w:w="100" w:type="dxa"/>
            </w:tcMar>
          </w:tcPr>
          <w:p w14:paraId="3390DA72" w14:textId="77777777" w:rsidR="001B763B" w:rsidRDefault="00000000">
            <w:pPr>
              <w:spacing w:before="240" w:after="240"/>
              <w:ind w:left="720"/>
              <w:rPr>
                <w:sz w:val="30"/>
                <w:szCs w:val="30"/>
              </w:rPr>
            </w:pPr>
            <w:r>
              <w:rPr>
                <w:sz w:val="30"/>
                <w:szCs w:val="30"/>
              </w:rPr>
              <w:t>Swami Chandreshwaranand��G</w:t>
            </w:r>
          </w:p>
        </w:tc>
        <w:tc>
          <w:tcPr>
            <w:tcW w:w="2057" w:type="dxa"/>
            <w:tcBorders>
              <w:top w:val="nil"/>
              <w:left w:val="nil"/>
              <w:bottom w:val="nil"/>
              <w:right w:val="nil"/>
            </w:tcBorders>
            <w:tcMar>
              <w:top w:w="100" w:type="dxa"/>
              <w:left w:w="100" w:type="dxa"/>
              <w:bottom w:w="100" w:type="dxa"/>
              <w:right w:w="100" w:type="dxa"/>
            </w:tcMar>
          </w:tcPr>
          <w:p w14:paraId="3390DA73" w14:textId="77777777" w:rsidR="001B763B" w:rsidRDefault="00000000">
            <w:pPr>
              <w:spacing w:before="240" w:after="240"/>
              <w:ind w:left="720"/>
              <w:rPr>
                <w:sz w:val="30"/>
                <w:szCs w:val="30"/>
              </w:rPr>
            </w:pPr>
            <w:r>
              <w:rPr>
                <w:sz w:val="30"/>
                <w:szCs w:val="30"/>
              </w:rPr>
              <w:t>5</w:t>
            </w:r>
          </w:p>
        </w:tc>
      </w:tr>
      <w:tr w:rsidR="001B763B" w14:paraId="3390DA77"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75" w14:textId="77777777" w:rsidR="001B763B" w:rsidRDefault="00000000">
            <w:pPr>
              <w:spacing w:before="240" w:after="240"/>
              <w:ind w:left="720"/>
              <w:rPr>
                <w:sz w:val="30"/>
                <w:szCs w:val="30"/>
              </w:rPr>
            </w:pPr>
            <w:r>
              <w:rPr>
                <w:sz w:val="30"/>
                <w:szCs w:val="30"/>
              </w:rPr>
              <w:t>Tarot  Aadhvik</w:t>
            </w:r>
          </w:p>
        </w:tc>
        <w:tc>
          <w:tcPr>
            <w:tcW w:w="2057" w:type="dxa"/>
            <w:tcBorders>
              <w:top w:val="nil"/>
              <w:left w:val="nil"/>
              <w:bottom w:val="nil"/>
              <w:right w:val="nil"/>
            </w:tcBorders>
            <w:tcMar>
              <w:top w:w="100" w:type="dxa"/>
              <w:left w:w="100" w:type="dxa"/>
              <w:bottom w:w="100" w:type="dxa"/>
              <w:right w:w="100" w:type="dxa"/>
            </w:tcMar>
          </w:tcPr>
          <w:p w14:paraId="3390DA76" w14:textId="77777777" w:rsidR="001B763B" w:rsidRDefault="00000000">
            <w:pPr>
              <w:spacing w:before="240" w:after="240"/>
              <w:ind w:left="720"/>
              <w:rPr>
                <w:sz w:val="30"/>
                <w:szCs w:val="30"/>
              </w:rPr>
            </w:pPr>
            <w:r>
              <w:rPr>
                <w:sz w:val="30"/>
                <w:szCs w:val="30"/>
              </w:rPr>
              <w:t>306</w:t>
            </w:r>
          </w:p>
        </w:tc>
      </w:tr>
      <w:tr w:rsidR="001B763B" w14:paraId="3390DA7A"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78" w14:textId="77777777" w:rsidR="001B763B" w:rsidRDefault="00000000">
            <w:pPr>
              <w:spacing w:before="240" w:after="240"/>
              <w:ind w:left="720"/>
              <w:rPr>
                <w:sz w:val="30"/>
                <w:szCs w:val="30"/>
              </w:rPr>
            </w:pPr>
            <w:r>
              <w:rPr>
                <w:sz w:val="30"/>
                <w:szCs w:val="30"/>
              </w:rPr>
              <w:t>Tarot  Ankita</w:t>
            </w:r>
          </w:p>
        </w:tc>
        <w:tc>
          <w:tcPr>
            <w:tcW w:w="2057" w:type="dxa"/>
            <w:tcBorders>
              <w:top w:val="nil"/>
              <w:left w:val="nil"/>
              <w:bottom w:val="nil"/>
              <w:right w:val="nil"/>
            </w:tcBorders>
            <w:tcMar>
              <w:top w:w="100" w:type="dxa"/>
              <w:left w:w="100" w:type="dxa"/>
              <w:bottom w:w="100" w:type="dxa"/>
              <w:right w:w="100" w:type="dxa"/>
            </w:tcMar>
          </w:tcPr>
          <w:p w14:paraId="3390DA79" w14:textId="77777777" w:rsidR="001B763B" w:rsidRDefault="00000000">
            <w:pPr>
              <w:spacing w:before="240" w:after="240"/>
              <w:ind w:left="720"/>
              <w:rPr>
                <w:sz w:val="30"/>
                <w:szCs w:val="30"/>
              </w:rPr>
            </w:pPr>
            <w:r>
              <w:rPr>
                <w:sz w:val="30"/>
                <w:szCs w:val="30"/>
              </w:rPr>
              <w:t>4</w:t>
            </w:r>
          </w:p>
        </w:tc>
      </w:tr>
      <w:tr w:rsidR="001B763B" w14:paraId="3390DA7D"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7B" w14:textId="77777777" w:rsidR="001B763B" w:rsidRDefault="00000000">
            <w:pPr>
              <w:spacing w:before="240" w:after="240"/>
              <w:ind w:left="720"/>
              <w:rPr>
                <w:sz w:val="30"/>
                <w:szCs w:val="30"/>
              </w:rPr>
            </w:pPr>
            <w:r>
              <w:rPr>
                <w:sz w:val="30"/>
                <w:szCs w:val="30"/>
              </w:rPr>
              <w:lastRenderedPageBreak/>
              <w:t>Tarot  Anshu</w:t>
            </w:r>
          </w:p>
        </w:tc>
        <w:tc>
          <w:tcPr>
            <w:tcW w:w="2057" w:type="dxa"/>
            <w:tcBorders>
              <w:top w:val="nil"/>
              <w:left w:val="nil"/>
              <w:bottom w:val="nil"/>
              <w:right w:val="nil"/>
            </w:tcBorders>
            <w:tcMar>
              <w:top w:w="100" w:type="dxa"/>
              <w:left w:w="100" w:type="dxa"/>
              <w:bottom w:w="100" w:type="dxa"/>
              <w:right w:w="100" w:type="dxa"/>
            </w:tcMar>
          </w:tcPr>
          <w:p w14:paraId="3390DA7C" w14:textId="77777777" w:rsidR="001B763B" w:rsidRDefault="00000000">
            <w:pPr>
              <w:spacing w:before="240" w:after="240"/>
              <w:ind w:left="720"/>
              <w:rPr>
                <w:sz w:val="30"/>
                <w:szCs w:val="30"/>
              </w:rPr>
            </w:pPr>
            <w:r>
              <w:rPr>
                <w:sz w:val="30"/>
                <w:szCs w:val="30"/>
              </w:rPr>
              <w:t>2</w:t>
            </w:r>
          </w:p>
        </w:tc>
      </w:tr>
      <w:tr w:rsidR="001B763B" w14:paraId="3390DA80"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7E" w14:textId="77777777" w:rsidR="001B763B" w:rsidRDefault="00000000">
            <w:pPr>
              <w:spacing w:before="240" w:after="240"/>
              <w:ind w:left="720"/>
              <w:rPr>
                <w:sz w:val="30"/>
                <w:szCs w:val="30"/>
              </w:rPr>
            </w:pPr>
            <w:r>
              <w:rPr>
                <w:sz w:val="30"/>
                <w:szCs w:val="30"/>
              </w:rPr>
              <w:t>Tarot  Ari</w:t>
            </w:r>
          </w:p>
        </w:tc>
        <w:tc>
          <w:tcPr>
            <w:tcW w:w="2057" w:type="dxa"/>
            <w:tcBorders>
              <w:top w:val="nil"/>
              <w:left w:val="nil"/>
              <w:bottom w:val="nil"/>
              <w:right w:val="nil"/>
            </w:tcBorders>
            <w:tcMar>
              <w:top w:w="100" w:type="dxa"/>
              <w:left w:w="100" w:type="dxa"/>
              <w:bottom w:w="100" w:type="dxa"/>
              <w:right w:w="100" w:type="dxa"/>
            </w:tcMar>
          </w:tcPr>
          <w:p w14:paraId="3390DA7F" w14:textId="77777777" w:rsidR="001B763B" w:rsidRDefault="00000000">
            <w:pPr>
              <w:spacing w:before="240" w:after="240"/>
              <w:ind w:left="720"/>
              <w:rPr>
                <w:sz w:val="30"/>
                <w:szCs w:val="30"/>
              </w:rPr>
            </w:pPr>
            <w:r>
              <w:rPr>
                <w:sz w:val="30"/>
                <w:szCs w:val="30"/>
              </w:rPr>
              <w:t>336</w:t>
            </w:r>
          </w:p>
        </w:tc>
      </w:tr>
      <w:tr w:rsidR="001B763B" w14:paraId="3390DA83"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81" w14:textId="77777777" w:rsidR="001B763B" w:rsidRDefault="00000000">
            <w:pPr>
              <w:spacing w:before="240" w:after="240"/>
              <w:ind w:left="720"/>
              <w:rPr>
                <w:sz w:val="30"/>
                <w:szCs w:val="30"/>
              </w:rPr>
            </w:pPr>
            <w:r>
              <w:rPr>
                <w:sz w:val="30"/>
                <w:szCs w:val="30"/>
              </w:rPr>
              <w:t>Tarot  Aritra C</w:t>
            </w:r>
          </w:p>
        </w:tc>
        <w:tc>
          <w:tcPr>
            <w:tcW w:w="2057" w:type="dxa"/>
            <w:tcBorders>
              <w:top w:val="nil"/>
              <w:left w:val="nil"/>
              <w:bottom w:val="nil"/>
              <w:right w:val="nil"/>
            </w:tcBorders>
            <w:tcMar>
              <w:top w:w="100" w:type="dxa"/>
              <w:left w:w="100" w:type="dxa"/>
              <w:bottom w:w="100" w:type="dxa"/>
              <w:right w:w="100" w:type="dxa"/>
            </w:tcMar>
          </w:tcPr>
          <w:p w14:paraId="3390DA82" w14:textId="77777777" w:rsidR="001B763B" w:rsidRDefault="00000000">
            <w:pPr>
              <w:spacing w:before="240" w:after="240"/>
              <w:ind w:left="720"/>
              <w:rPr>
                <w:sz w:val="30"/>
                <w:szCs w:val="30"/>
              </w:rPr>
            </w:pPr>
            <w:r>
              <w:rPr>
                <w:sz w:val="30"/>
                <w:szCs w:val="30"/>
              </w:rPr>
              <w:t>226</w:t>
            </w:r>
          </w:p>
        </w:tc>
      </w:tr>
      <w:tr w:rsidR="001B763B" w14:paraId="3390DA86"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84" w14:textId="77777777" w:rsidR="001B763B" w:rsidRDefault="00000000">
            <w:pPr>
              <w:spacing w:before="240" w:after="240"/>
              <w:ind w:left="720"/>
              <w:rPr>
                <w:sz w:val="30"/>
                <w:szCs w:val="30"/>
              </w:rPr>
            </w:pPr>
            <w:r>
              <w:rPr>
                <w:sz w:val="30"/>
                <w:szCs w:val="30"/>
              </w:rPr>
              <w:t>Tarot  Barbiie</w:t>
            </w:r>
          </w:p>
        </w:tc>
        <w:tc>
          <w:tcPr>
            <w:tcW w:w="2057" w:type="dxa"/>
            <w:tcBorders>
              <w:top w:val="nil"/>
              <w:left w:val="nil"/>
              <w:bottom w:val="nil"/>
              <w:right w:val="nil"/>
            </w:tcBorders>
            <w:tcMar>
              <w:top w:w="100" w:type="dxa"/>
              <w:left w:w="100" w:type="dxa"/>
              <w:bottom w:w="100" w:type="dxa"/>
              <w:right w:w="100" w:type="dxa"/>
            </w:tcMar>
          </w:tcPr>
          <w:p w14:paraId="3390DA85" w14:textId="77777777" w:rsidR="001B763B" w:rsidRDefault="00000000">
            <w:pPr>
              <w:spacing w:before="240" w:after="240"/>
              <w:ind w:left="720"/>
              <w:rPr>
                <w:sz w:val="30"/>
                <w:szCs w:val="30"/>
              </w:rPr>
            </w:pPr>
            <w:r>
              <w:rPr>
                <w:sz w:val="30"/>
                <w:szCs w:val="30"/>
              </w:rPr>
              <w:t>11</w:t>
            </w:r>
          </w:p>
        </w:tc>
      </w:tr>
      <w:tr w:rsidR="001B763B" w14:paraId="3390DA89"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87" w14:textId="77777777" w:rsidR="001B763B" w:rsidRDefault="00000000">
            <w:pPr>
              <w:spacing w:before="240" w:after="240"/>
              <w:ind w:left="720"/>
              <w:rPr>
                <w:sz w:val="30"/>
                <w:szCs w:val="30"/>
              </w:rPr>
            </w:pPr>
            <w:r>
              <w:rPr>
                <w:sz w:val="30"/>
                <w:szCs w:val="30"/>
              </w:rPr>
              <w:t>Tarot  Bibhuti</w:t>
            </w:r>
          </w:p>
        </w:tc>
        <w:tc>
          <w:tcPr>
            <w:tcW w:w="2057" w:type="dxa"/>
            <w:tcBorders>
              <w:top w:val="nil"/>
              <w:left w:val="nil"/>
              <w:bottom w:val="nil"/>
              <w:right w:val="nil"/>
            </w:tcBorders>
            <w:tcMar>
              <w:top w:w="100" w:type="dxa"/>
              <w:left w:w="100" w:type="dxa"/>
              <w:bottom w:w="100" w:type="dxa"/>
              <w:right w:w="100" w:type="dxa"/>
            </w:tcMar>
          </w:tcPr>
          <w:p w14:paraId="3390DA88" w14:textId="77777777" w:rsidR="001B763B" w:rsidRDefault="00000000">
            <w:pPr>
              <w:spacing w:before="240" w:after="240"/>
              <w:ind w:left="720"/>
              <w:rPr>
                <w:sz w:val="30"/>
                <w:szCs w:val="30"/>
              </w:rPr>
            </w:pPr>
            <w:r>
              <w:rPr>
                <w:sz w:val="30"/>
                <w:szCs w:val="30"/>
              </w:rPr>
              <w:t>6</w:t>
            </w:r>
          </w:p>
        </w:tc>
      </w:tr>
      <w:tr w:rsidR="001B763B" w14:paraId="3390DA8C"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8A" w14:textId="77777777" w:rsidR="001B763B" w:rsidRDefault="00000000">
            <w:pPr>
              <w:spacing w:before="240" w:after="240"/>
              <w:ind w:left="720"/>
              <w:rPr>
                <w:sz w:val="30"/>
                <w:szCs w:val="30"/>
              </w:rPr>
            </w:pPr>
            <w:r>
              <w:rPr>
                <w:sz w:val="30"/>
                <w:szCs w:val="30"/>
              </w:rPr>
              <w:t>Tarot  Diva Poonam</w:t>
            </w:r>
          </w:p>
        </w:tc>
        <w:tc>
          <w:tcPr>
            <w:tcW w:w="2057" w:type="dxa"/>
            <w:tcBorders>
              <w:top w:val="nil"/>
              <w:left w:val="nil"/>
              <w:bottom w:val="nil"/>
              <w:right w:val="nil"/>
            </w:tcBorders>
            <w:tcMar>
              <w:top w:w="100" w:type="dxa"/>
              <w:left w:w="100" w:type="dxa"/>
              <w:bottom w:w="100" w:type="dxa"/>
              <w:right w:w="100" w:type="dxa"/>
            </w:tcMar>
          </w:tcPr>
          <w:p w14:paraId="3390DA8B" w14:textId="77777777" w:rsidR="001B763B" w:rsidRDefault="00000000">
            <w:pPr>
              <w:spacing w:before="240" w:after="240"/>
              <w:ind w:left="720"/>
              <w:rPr>
                <w:sz w:val="30"/>
                <w:szCs w:val="30"/>
              </w:rPr>
            </w:pPr>
            <w:r>
              <w:rPr>
                <w:sz w:val="30"/>
                <w:szCs w:val="30"/>
              </w:rPr>
              <w:t>67</w:t>
            </w:r>
          </w:p>
        </w:tc>
      </w:tr>
      <w:tr w:rsidR="001B763B" w14:paraId="3390DA8F"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8D" w14:textId="77777777" w:rsidR="001B763B" w:rsidRDefault="00000000">
            <w:pPr>
              <w:spacing w:before="240" w:after="240"/>
              <w:ind w:left="720"/>
              <w:rPr>
                <w:sz w:val="30"/>
                <w:szCs w:val="30"/>
              </w:rPr>
            </w:pPr>
            <w:r>
              <w:rPr>
                <w:sz w:val="30"/>
                <w:szCs w:val="30"/>
              </w:rPr>
              <w:t>Tarot  Gurpreet</w:t>
            </w:r>
          </w:p>
        </w:tc>
        <w:tc>
          <w:tcPr>
            <w:tcW w:w="2057" w:type="dxa"/>
            <w:tcBorders>
              <w:top w:val="nil"/>
              <w:left w:val="nil"/>
              <w:bottom w:val="nil"/>
              <w:right w:val="nil"/>
            </w:tcBorders>
            <w:tcMar>
              <w:top w:w="100" w:type="dxa"/>
              <w:left w:w="100" w:type="dxa"/>
              <w:bottom w:w="100" w:type="dxa"/>
              <w:right w:w="100" w:type="dxa"/>
            </w:tcMar>
          </w:tcPr>
          <w:p w14:paraId="3390DA8E" w14:textId="77777777" w:rsidR="001B763B" w:rsidRDefault="00000000">
            <w:pPr>
              <w:spacing w:before="240" w:after="240"/>
              <w:ind w:left="720"/>
              <w:rPr>
                <w:sz w:val="30"/>
                <w:szCs w:val="30"/>
              </w:rPr>
            </w:pPr>
            <w:r>
              <w:rPr>
                <w:sz w:val="30"/>
                <w:szCs w:val="30"/>
              </w:rPr>
              <w:t>1000</w:t>
            </w:r>
          </w:p>
        </w:tc>
      </w:tr>
      <w:tr w:rsidR="001B763B" w14:paraId="3390DA92"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90" w14:textId="77777777" w:rsidR="001B763B" w:rsidRDefault="00000000">
            <w:pPr>
              <w:spacing w:before="240" w:after="240"/>
              <w:ind w:left="720"/>
              <w:rPr>
                <w:sz w:val="30"/>
                <w:szCs w:val="30"/>
              </w:rPr>
            </w:pPr>
            <w:r>
              <w:rPr>
                <w:sz w:val="30"/>
                <w:szCs w:val="30"/>
              </w:rPr>
              <w:t>Tarot  Ittishri</w:t>
            </w:r>
          </w:p>
        </w:tc>
        <w:tc>
          <w:tcPr>
            <w:tcW w:w="2057" w:type="dxa"/>
            <w:tcBorders>
              <w:top w:val="nil"/>
              <w:left w:val="nil"/>
              <w:bottom w:val="nil"/>
              <w:right w:val="nil"/>
            </w:tcBorders>
            <w:tcMar>
              <w:top w:w="100" w:type="dxa"/>
              <w:left w:w="100" w:type="dxa"/>
              <w:bottom w:w="100" w:type="dxa"/>
              <w:right w:w="100" w:type="dxa"/>
            </w:tcMar>
          </w:tcPr>
          <w:p w14:paraId="3390DA91" w14:textId="77777777" w:rsidR="001B763B" w:rsidRDefault="00000000">
            <w:pPr>
              <w:spacing w:before="240" w:after="240"/>
              <w:ind w:left="720"/>
              <w:rPr>
                <w:sz w:val="30"/>
                <w:szCs w:val="30"/>
              </w:rPr>
            </w:pPr>
            <w:r>
              <w:rPr>
                <w:sz w:val="30"/>
                <w:szCs w:val="30"/>
              </w:rPr>
              <w:t>314</w:t>
            </w:r>
          </w:p>
        </w:tc>
      </w:tr>
      <w:tr w:rsidR="001B763B" w14:paraId="3390DA95"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93" w14:textId="77777777" w:rsidR="001B763B" w:rsidRDefault="00000000">
            <w:pPr>
              <w:spacing w:before="240" w:after="240"/>
              <w:ind w:left="720"/>
              <w:rPr>
                <w:sz w:val="30"/>
                <w:szCs w:val="30"/>
              </w:rPr>
            </w:pPr>
            <w:r>
              <w:rPr>
                <w:sz w:val="30"/>
                <w:szCs w:val="30"/>
              </w:rPr>
              <w:t>Tarot  Kaashvi</w:t>
            </w:r>
          </w:p>
        </w:tc>
        <w:tc>
          <w:tcPr>
            <w:tcW w:w="2057" w:type="dxa"/>
            <w:tcBorders>
              <w:top w:val="nil"/>
              <w:left w:val="nil"/>
              <w:bottom w:val="nil"/>
              <w:right w:val="nil"/>
            </w:tcBorders>
            <w:tcMar>
              <w:top w:w="100" w:type="dxa"/>
              <w:left w:w="100" w:type="dxa"/>
              <w:bottom w:w="100" w:type="dxa"/>
              <w:right w:w="100" w:type="dxa"/>
            </w:tcMar>
          </w:tcPr>
          <w:p w14:paraId="3390DA94" w14:textId="77777777" w:rsidR="001B763B" w:rsidRDefault="00000000">
            <w:pPr>
              <w:spacing w:before="240" w:after="240"/>
              <w:ind w:left="720"/>
              <w:rPr>
                <w:sz w:val="30"/>
                <w:szCs w:val="30"/>
              </w:rPr>
            </w:pPr>
            <w:r>
              <w:rPr>
                <w:sz w:val="30"/>
                <w:szCs w:val="30"/>
              </w:rPr>
              <w:t>252</w:t>
            </w:r>
          </w:p>
        </w:tc>
      </w:tr>
      <w:tr w:rsidR="001B763B" w14:paraId="3390DA98"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96" w14:textId="77777777" w:rsidR="001B763B" w:rsidRDefault="00000000">
            <w:pPr>
              <w:spacing w:before="240" w:after="240"/>
              <w:ind w:left="720"/>
              <w:rPr>
                <w:sz w:val="30"/>
                <w:szCs w:val="30"/>
              </w:rPr>
            </w:pPr>
            <w:r>
              <w:rPr>
                <w:sz w:val="30"/>
                <w:szCs w:val="30"/>
              </w:rPr>
              <w:t>Tarot  Meera</w:t>
            </w:r>
          </w:p>
        </w:tc>
        <w:tc>
          <w:tcPr>
            <w:tcW w:w="2057" w:type="dxa"/>
            <w:tcBorders>
              <w:top w:val="nil"/>
              <w:left w:val="nil"/>
              <w:bottom w:val="nil"/>
              <w:right w:val="nil"/>
            </w:tcBorders>
            <w:tcMar>
              <w:top w:w="100" w:type="dxa"/>
              <w:left w:w="100" w:type="dxa"/>
              <w:bottom w:w="100" w:type="dxa"/>
              <w:right w:w="100" w:type="dxa"/>
            </w:tcMar>
          </w:tcPr>
          <w:p w14:paraId="3390DA97" w14:textId="77777777" w:rsidR="001B763B" w:rsidRDefault="00000000">
            <w:pPr>
              <w:spacing w:before="240" w:after="240"/>
              <w:ind w:left="720"/>
              <w:rPr>
                <w:sz w:val="30"/>
                <w:szCs w:val="30"/>
              </w:rPr>
            </w:pPr>
            <w:r>
              <w:rPr>
                <w:sz w:val="30"/>
                <w:szCs w:val="30"/>
              </w:rPr>
              <w:t>23</w:t>
            </w:r>
          </w:p>
        </w:tc>
      </w:tr>
      <w:tr w:rsidR="001B763B" w14:paraId="3390DA9B"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99" w14:textId="77777777" w:rsidR="001B763B" w:rsidRDefault="00000000">
            <w:pPr>
              <w:spacing w:before="240" w:after="240"/>
              <w:ind w:left="720"/>
              <w:rPr>
                <w:sz w:val="30"/>
                <w:szCs w:val="30"/>
              </w:rPr>
            </w:pPr>
            <w:r>
              <w:rPr>
                <w:sz w:val="30"/>
                <w:szCs w:val="30"/>
              </w:rPr>
              <w:t>Tarot  Muskaan</w:t>
            </w:r>
          </w:p>
        </w:tc>
        <w:tc>
          <w:tcPr>
            <w:tcW w:w="2057" w:type="dxa"/>
            <w:tcBorders>
              <w:top w:val="nil"/>
              <w:left w:val="nil"/>
              <w:bottom w:val="nil"/>
              <w:right w:val="nil"/>
            </w:tcBorders>
            <w:tcMar>
              <w:top w:w="100" w:type="dxa"/>
              <w:left w:w="100" w:type="dxa"/>
              <w:bottom w:w="100" w:type="dxa"/>
              <w:right w:w="100" w:type="dxa"/>
            </w:tcMar>
          </w:tcPr>
          <w:p w14:paraId="3390DA9A" w14:textId="77777777" w:rsidR="001B763B" w:rsidRDefault="00000000">
            <w:pPr>
              <w:spacing w:before="240" w:after="240"/>
              <w:ind w:left="720"/>
              <w:rPr>
                <w:sz w:val="30"/>
                <w:szCs w:val="30"/>
              </w:rPr>
            </w:pPr>
            <w:r>
              <w:rPr>
                <w:sz w:val="30"/>
                <w:szCs w:val="30"/>
              </w:rPr>
              <w:t>237</w:t>
            </w:r>
          </w:p>
        </w:tc>
      </w:tr>
      <w:tr w:rsidR="001B763B" w14:paraId="3390DA9E"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9C" w14:textId="77777777" w:rsidR="001B763B" w:rsidRDefault="00000000">
            <w:pPr>
              <w:spacing w:before="240" w:after="240"/>
              <w:ind w:left="720"/>
              <w:rPr>
                <w:sz w:val="30"/>
                <w:szCs w:val="30"/>
              </w:rPr>
            </w:pPr>
            <w:r>
              <w:rPr>
                <w:sz w:val="30"/>
                <w:szCs w:val="30"/>
              </w:rPr>
              <w:t>Tarot  Mystical</w:t>
            </w:r>
          </w:p>
        </w:tc>
        <w:tc>
          <w:tcPr>
            <w:tcW w:w="2057" w:type="dxa"/>
            <w:tcBorders>
              <w:top w:val="nil"/>
              <w:left w:val="nil"/>
              <w:bottom w:val="nil"/>
              <w:right w:val="nil"/>
            </w:tcBorders>
            <w:tcMar>
              <w:top w:w="100" w:type="dxa"/>
              <w:left w:w="100" w:type="dxa"/>
              <w:bottom w:w="100" w:type="dxa"/>
              <w:right w:w="100" w:type="dxa"/>
            </w:tcMar>
          </w:tcPr>
          <w:p w14:paraId="3390DA9D" w14:textId="77777777" w:rsidR="001B763B" w:rsidRDefault="00000000">
            <w:pPr>
              <w:spacing w:before="240" w:after="240"/>
              <w:ind w:left="720"/>
              <w:rPr>
                <w:sz w:val="30"/>
                <w:szCs w:val="30"/>
              </w:rPr>
            </w:pPr>
            <w:r>
              <w:rPr>
                <w:sz w:val="30"/>
                <w:szCs w:val="30"/>
              </w:rPr>
              <w:t>2</w:t>
            </w:r>
          </w:p>
        </w:tc>
      </w:tr>
      <w:tr w:rsidR="001B763B" w14:paraId="3390DAA1"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9F" w14:textId="77777777" w:rsidR="001B763B" w:rsidRDefault="00000000">
            <w:pPr>
              <w:spacing w:before="240" w:after="240"/>
              <w:ind w:left="720"/>
              <w:rPr>
                <w:sz w:val="30"/>
                <w:szCs w:val="30"/>
              </w:rPr>
            </w:pPr>
            <w:r>
              <w:rPr>
                <w:sz w:val="30"/>
                <w:szCs w:val="30"/>
              </w:rPr>
              <w:lastRenderedPageBreak/>
              <w:t>Tarot  Neha R</w:t>
            </w:r>
          </w:p>
        </w:tc>
        <w:tc>
          <w:tcPr>
            <w:tcW w:w="2057" w:type="dxa"/>
            <w:tcBorders>
              <w:top w:val="nil"/>
              <w:left w:val="nil"/>
              <w:bottom w:val="nil"/>
              <w:right w:val="nil"/>
            </w:tcBorders>
            <w:tcMar>
              <w:top w:w="100" w:type="dxa"/>
              <w:left w:w="100" w:type="dxa"/>
              <w:bottom w:w="100" w:type="dxa"/>
              <w:right w:w="100" w:type="dxa"/>
            </w:tcMar>
          </w:tcPr>
          <w:p w14:paraId="3390DAA0" w14:textId="77777777" w:rsidR="001B763B" w:rsidRDefault="00000000">
            <w:pPr>
              <w:spacing w:before="240" w:after="240"/>
              <w:ind w:left="720"/>
              <w:rPr>
                <w:sz w:val="30"/>
                <w:szCs w:val="30"/>
              </w:rPr>
            </w:pPr>
            <w:r>
              <w:rPr>
                <w:sz w:val="30"/>
                <w:szCs w:val="30"/>
              </w:rPr>
              <w:t>79</w:t>
            </w:r>
          </w:p>
        </w:tc>
      </w:tr>
      <w:tr w:rsidR="001B763B" w14:paraId="3390DAA4"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A2" w14:textId="77777777" w:rsidR="001B763B" w:rsidRDefault="00000000">
            <w:pPr>
              <w:spacing w:before="240" w:after="240"/>
              <w:ind w:left="720"/>
              <w:rPr>
                <w:sz w:val="30"/>
                <w:szCs w:val="30"/>
              </w:rPr>
            </w:pPr>
            <w:r>
              <w:rPr>
                <w:sz w:val="30"/>
                <w:szCs w:val="30"/>
              </w:rPr>
              <w:t>Tarot  Oormika</w:t>
            </w:r>
          </w:p>
        </w:tc>
        <w:tc>
          <w:tcPr>
            <w:tcW w:w="2057" w:type="dxa"/>
            <w:tcBorders>
              <w:top w:val="nil"/>
              <w:left w:val="nil"/>
              <w:bottom w:val="nil"/>
              <w:right w:val="nil"/>
            </w:tcBorders>
            <w:tcMar>
              <w:top w:w="100" w:type="dxa"/>
              <w:left w:w="100" w:type="dxa"/>
              <w:bottom w:w="100" w:type="dxa"/>
              <w:right w:w="100" w:type="dxa"/>
            </w:tcMar>
          </w:tcPr>
          <w:p w14:paraId="3390DAA3" w14:textId="77777777" w:rsidR="001B763B" w:rsidRDefault="00000000">
            <w:pPr>
              <w:spacing w:before="240" w:after="240"/>
              <w:ind w:left="720"/>
              <w:rPr>
                <w:sz w:val="30"/>
                <w:szCs w:val="30"/>
              </w:rPr>
            </w:pPr>
            <w:r>
              <w:rPr>
                <w:sz w:val="30"/>
                <w:szCs w:val="30"/>
              </w:rPr>
              <w:t>5</w:t>
            </w:r>
          </w:p>
        </w:tc>
      </w:tr>
      <w:tr w:rsidR="001B763B" w14:paraId="3390DAA7"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A5" w14:textId="77777777" w:rsidR="001B763B" w:rsidRDefault="00000000">
            <w:pPr>
              <w:spacing w:before="240" w:after="240"/>
              <w:ind w:left="720"/>
              <w:rPr>
                <w:sz w:val="30"/>
                <w:szCs w:val="30"/>
              </w:rPr>
            </w:pPr>
            <w:r>
              <w:rPr>
                <w:sz w:val="30"/>
                <w:szCs w:val="30"/>
              </w:rPr>
              <w:t>Tarot  preet</w:t>
            </w:r>
          </w:p>
        </w:tc>
        <w:tc>
          <w:tcPr>
            <w:tcW w:w="2057" w:type="dxa"/>
            <w:tcBorders>
              <w:top w:val="nil"/>
              <w:left w:val="nil"/>
              <w:bottom w:val="nil"/>
              <w:right w:val="nil"/>
            </w:tcBorders>
            <w:tcMar>
              <w:top w:w="100" w:type="dxa"/>
              <w:left w:w="100" w:type="dxa"/>
              <w:bottom w:w="100" w:type="dxa"/>
              <w:right w:w="100" w:type="dxa"/>
            </w:tcMar>
          </w:tcPr>
          <w:p w14:paraId="3390DAA6" w14:textId="77777777" w:rsidR="001B763B" w:rsidRDefault="00000000">
            <w:pPr>
              <w:spacing w:before="240" w:after="240"/>
              <w:ind w:left="720"/>
              <w:rPr>
                <w:sz w:val="30"/>
                <w:szCs w:val="30"/>
              </w:rPr>
            </w:pPr>
            <w:r>
              <w:rPr>
                <w:sz w:val="30"/>
                <w:szCs w:val="30"/>
              </w:rPr>
              <w:t>85</w:t>
            </w:r>
          </w:p>
        </w:tc>
      </w:tr>
      <w:tr w:rsidR="001B763B" w14:paraId="3390DAAA"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A8" w14:textId="77777777" w:rsidR="001B763B" w:rsidRDefault="00000000">
            <w:pPr>
              <w:spacing w:before="240" w:after="240"/>
              <w:ind w:left="720"/>
              <w:rPr>
                <w:sz w:val="30"/>
                <w:szCs w:val="30"/>
              </w:rPr>
            </w:pPr>
            <w:r>
              <w:rPr>
                <w:sz w:val="30"/>
                <w:szCs w:val="30"/>
              </w:rPr>
              <w:t>Tarot  Priya S</w:t>
            </w:r>
          </w:p>
        </w:tc>
        <w:tc>
          <w:tcPr>
            <w:tcW w:w="2057" w:type="dxa"/>
            <w:tcBorders>
              <w:top w:val="nil"/>
              <w:left w:val="nil"/>
              <w:bottom w:val="nil"/>
              <w:right w:val="nil"/>
            </w:tcBorders>
            <w:tcMar>
              <w:top w:w="100" w:type="dxa"/>
              <w:left w:w="100" w:type="dxa"/>
              <w:bottom w:w="100" w:type="dxa"/>
              <w:right w:w="100" w:type="dxa"/>
            </w:tcMar>
          </w:tcPr>
          <w:p w14:paraId="3390DAA9" w14:textId="77777777" w:rsidR="001B763B" w:rsidRDefault="00000000">
            <w:pPr>
              <w:spacing w:before="240" w:after="240"/>
              <w:ind w:left="720"/>
              <w:rPr>
                <w:sz w:val="30"/>
                <w:szCs w:val="30"/>
              </w:rPr>
            </w:pPr>
            <w:r>
              <w:rPr>
                <w:sz w:val="30"/>
                <w:szCs w:val="30"/>
              </w:rPr>
              <w:t>40</w:t>
            </w:r>
          </w:p>
        </w:tc>
      </w:tr>
      <w:tr w:rsidR="001B763B" w14:paraId="3390DAAD"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AB" w14:textId="77777777" w:rsidR="001B763B" w:rsidRDefault="00000000">
            <w:pPr>
              <w:spacing w:before="240" w:after="240"/>
              <w:ind w:left="720"/>
              <w:rPr>
                <w:sz w:val="30"/>
                <w:szCs w:val="30"/>
              </w:rPr>
            </w:pPr>
            <w:r>
              <w:rPr>
                <w:sz w:val="30"/>
                <w:szCs w:val="30"/>
              </w:rPr>
              <w:t>Tarot  Punam</w:t>
            </w:r>
          </w:p>
        </w:tc>
        <w:tc>
          <w:tcPr>
            <w:tcW w:w="2057" w:type="dxa"/>
            <w:tcBorders>
              <w:top w:val="nil"/>
              <w:left w:val="nil"/>
              <w:bottom w:val="nil"/>
              <w:right w:val="nil"/>
            </w:tcBorders>
            <w:tcMar>
              <w:top w:w="100" w:type="dxa"/>
              <w:left w:w="100" w:type="dxa"/>
              <w:bottom w:w="100" w:type="dxa"/>
              <w:right w:w="100" w:type="dxa"/>
            </w:tcMar>
          </w:tcPr>
          <w:p w14:paraId="3390DAAC" w14:textId="77777777" w:rsidR="001B763B" w:rsidRDefault="00000000">
            <w:pPr>
              <w:spacing w:before="240" w:after="240"/>
              <w:ind w:left="720"/>
              <w:rPr>
                <w:sz w:val="30"/>
                <w:szCs w:val="30"/>
              </w:rPr>
            </w:pPr>
            <w:r>
              <w:rPr>
                <w:sz w:val="30"/>
                <w:szCs w:val="30"/>
              </w:rPr>
              <w:t>306</w:t>
            </w:r>
          </w:p>
        </w:tc>
      </w:tr>
      <w:tr w:rsidR="001B763B" w14:paraId="3390DAB0"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AE" w14:textId="77777777" w:rsidR="001B763B" w:rsidRDefault="00000000">
            <w:pPr>
              <w:spacing w:before="240" w:after="240"/>
              <w:ind w:left="720"/>
              <w:rPr>
                <w:sz w:val="30"/>
                <w:szCs w:val="30"/>
              </w:rPr>
            </w:pPr>
            <w:r>
              <w:rPr>
                <w:sz w:val="30"/>
                <w:szCs w:val="30"/>
              </w:rPr>
              <w:t>Tarot  Rupanshi</w:t>
            </w:r>
          </w:p>
        </w:tc>
        <w:tc>
          <w:tcPr>
            <w:tcW w:w="2057" w:type="dxa"/>
            <w:tcBorders>
              <w:top w:val="nil"/>
              <w:left w:val="nil"/>
              <w:bottom w:val="nil"/>
              <w:right w:val="nil"/>
            </w:tcBorders>
            <w:tcMar>
              <w:top w:w="100" w:type="dxa"/>
              <w:left w:w="100" w:type="dxa"/>
              <w:bottom w:w="100" w:type="dxa"/>
              <w:right w:w="100" w:type="dxa"/>
            </w:tcMar>
          </w:tcPr>
          <w:p w14:paraId="3390DAAF" w14:textId="77777777" w:rsidR="001B763B" w:rsidRDefault="00000000">
            <w:pPr>
              <w:spacing w:before="240" w:after="240"/>
              <w:ind w:left="720"/>
              <w:rPr>
                <w:sz w:val="30"/>
                <w:szCs w:val="30"/>
              </w:rPr>
            </w:pPr>
            <w:r>
              <w:rPr>
                <w:sz w:val="30"/>
                <w:szCs w:val="30"/>
              </w:rPr>
              <w:t>19</w:t>
            </w:r>
          </w:p>
        </w:tc>
      </w:tr>
      <w:tr w:rsidR="001B763B" w14:paraId="3390DAB3"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B1" w14:textId="77777777" w:rsidR="001B763B" w:rsidRDefault="00000000">
            <w:pPr>
              <w:spacing w:before="240" w:after="240"/>
              <w:ind w:left="720"/>
              <w:rPr>
                <w:sz w:val="30"/>
                <w:szCs w:val="30"/>
              </w:rPr>
            </w:pPr>
            <w:r>
              <w:rPr>
                <w:sz w:val="30"/>
                <w:szCs w:val="30"/>
              </w:rPr>
              <w:t>Tarot  Rushali</w:t>
            </w:r>
          </w:p>
        </w:tc>
        <w:tc>
          <w:tcPr>
            <w:tcW w:w="2057" w:type="dxa"/>
            <w:tcBorders>
              <w:top w:val="nil"/>
              <w:left w:val="nil"/>
              <w:bottom w:val="nil"/>
              <w:right w:val="nil"/>
            </w:tcBorders>
            <w:tcMar>
              <w:top w:w="100" w:type="dxa"/>
              <w:left w:w="100" w:type="dxa"/>
              <w:bottom w:w="100" w:type="dxa"/>
              <w:right w:w="100" w:type="dxa"/>
            </w:tcMar>
          </w:tcPr>
          <w:p w14:paraId="3390DAB2" w14:textId="77777777" w:rsidR="001B763B" w:rsidRDefault="00000000">
            <w:pPr>
              <w:spacing w:before="240" w:after="240"/>
              <w:ind w:left="720"/>
              <w:rPr>
                <w:sz w:val="30"/>
                <w:szCs w:val="30"/>
              </w:rPr>
            </w:pPr>
            <w:r>
              <w:rPr>
                <w:sz w:val="30"/>
                <w:szCs w:val="30"/>
              </w:rPr>
              <w:t>5</w:t>
            </w:r>
          </w:p>
        </w:tc>
      </w:tr>
      <w:tr w:rsidR="001B763B" w14:paraId="3390DAB6"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B4" w14:textId="77777777" w:rsidR="001B763B" w:rsidRDefault="00000000">
            <w:pPr>
              <w:spacing w:before="240" w:after="240"/>
              <w:ind w:left="720"/>
              <w:rPr>
                <w:sz w:val="30"/>
                <w:szCs w:val="30"/>
              </w:rPr>
            </w:pPr>
            <w:r>
              <w:rPr>
                <w:sz w:val="30"/>
                <w:szCs w:val="30"/>
              </w:rPr>
              <w:t>Tarot  SampritaP</w:t>
            </w:r>
          </w:p>
        </w:tc>
        <w:tc>
          <w:tcPr>
            <w:tcW w:w="2057" w:type="dxa"/>
            <w:tcBorders>
              <w:top w:val="nil"/>
              <w:left w:val="nil"/>
              <w:bottom w:val="nil"/>
              <w:right w:val="nil"/>
            </w:tcBorders>
            <w:tcMar>
              <w:top w:w="100" w:type="dxa"/>
              <w:left w:w="100" w:type="dxa"/>
              <w:bottom w:w="100" w:type="dxa"/>
              <w:right w:w="100" w:type="dxa"/>
            </w:tcMar>
          </w:tcPr>
          <w:p w14:paraId="3390DAB5" w14:textId="77777777" w:rsidR="001B763B" w:rsidRDefault="00000000">
            <w:pPr>
              <w:spacing w:before="240" w:after="240"/>
              <w:ind w:left="720"/>
              <w:rPr>
                <w:sz w:val="30"/>
                <w:szCs w:val="30"/>
              </w:rPr>
            </w:pPr>
            <w:r>
              <w:rPr>
                <w:sz w:val="30"/>
                <w:szCs w:val="30"/>
              </w:rPr>
              <w:t>9</w:t>
            </w:r>
          </w:p>
        </w:tc>
      </w:tr>
      <w:tr w:rsidR="001B763B" w14:paraId="3390DAB9"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B7" w14:textId="77777777" w:rsidR="001B763B" w:rsidRDefault="00000000">
            <w:pPr>
              <w:spacing w:before="240" w:after="240"/>
              <w:ind w:left="720"/>
              <w:rPr>
                <w:sz w:val="30"/>
                <w:szCs w:val="30"/>
              </w:rPr>
            </w:pPr>
            <w:r>
              <w:rPr>
                <w:sz w:val="30"/>
                <w:szCs w:val="30"/>
              </w:rPr>
              <w:t>Tarot  Seema</w:t>
            </w:r>
          </w:p>
        </w:tc>
        <w:tc>
          <w:tcPr>
            <w:tcW w:w="2057" w:type="dxa"/>
            <w:tcBorders>
              <w:top w:val="nil"/>
              <w:left w:val="nil"/>
              <w:bottom w:val="nil"/>
              <w:right w:val="nil"/>
            </w:tcBorders>
            <w:tcMar>
              <w:top w:w="100" w:type="dxa"/>
              <w:left w:w="100" w:type="dxa"/>
              <w:bottom w:w="100" w:type="dxa"/>
              <w:right w:w="100" w:type="dxa"/>
            </w:tcMar>
          </w:tcPr>
          <w:p w14:paraId="3390DAB8" w14:textId="77777777" w:rsidR="001B763B" w:rsidRDefault="00000000">
            <w:pPr>
              <w:spacing w:before="240" w:after="240"/>
              <w:ind w:left="720"/>
              <w:rPr>
                <w:sz w:val="30"/>
                <w:szCs w:val="30"/>
              </w:rPr>
            </w:pPr>
            <w:r>
              <w:rPr>
                <w:sz w:val="30"/>
                <w:szCs w:val="30"/>
              </w:rPr>
              <w:t>588</w:t>
            </w:r>
          </w:p>
        </w:tc>
      </w:tr>
      <w:tr w:rsidR="001B763B" w14:paraId="3390DABC"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BA" w14:textId="77777777" w:rsidR="001B763B" w:rsidRDefault="00000000">
            <w:pPr>
              <w:spacing w:before="240" w:after="240"/>
              <w:ind w:left="720"/>
              <w:rPr>
                <w:sz w:val="30"/>
                <w:szCs w:val="30"/>
              </w:rPr>
            </w:pPr>
            <w:r>
              <w:rPr>
                <w:sz w:val="30"/>
                <w:szCs w:val="30"/>
              </w:rPr>
              <w:t>Tarot  Shakti</w:t>
            </w:r>
          </w:p>
        </w:tc>
        <w:tc>
          <w:tcPr>
            <w:tcW w:w="2057" w:type="dxa"/>
            <w:tcBorders>
              <w:top w:val="nil"/>
              <w:left w:val="nil"/>
              <w:bottom w:val="nil"/>
              <w:right w:val="nil"/>
            </w:tcBorders>
            <w:tcMar>
              <w:top w:w="100" w:type="dxa"/>
              <w:left w:w="100" w:type="dxa"/>
              <w:bottom w:w="100" w:type="dxa"/>
              <w:right w:w="100" w:type="dxa"/>
            </w:tcMar>
          </w:tcPr>
          <w:p w14:paraId="3390DABB" w14:textId="77777777" w:rsidR="001B763B" w:rsidRDefault="00000000">
            <w:pPr>
              <w:spacing w:before="240" w:after="240"/>
              <w:ind w:left="720"/>
              <w:rPr>
                <w:sz w:val="30"/>
                <w:szCs w:val="30"/>
              </w:rPr>
            </w:pPr>
            <w:r>
              <w:rPr>
                <w:sz w:val="30"/>
                <w:szCs w:val="30"/>
              </w:rPr>
              <w:t>100</w:t>
            </w:r>
          </w:p>
        </w:tc>
      </w:tr>
      <w:tr w:rsidR="001B763B" w14:paraId="3390DABF"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BD" w14:textId="77777777" w:rsidR="001B763B" w:rsidRDefault="00000000">
            <w:pPr>
              <w:spacing w:before="240" w:after="240"/>
              <w:ind w:left="720"/>
              <w:rPr>
                <w:sz w:val="30"/>
                <w:szCs w:val="30"/>
              </w:rPr>
            </w:pPr>
            <w:r>
              <w:rPr>
                <w:sz w:val="30"/>
                <w:szCs w:val="30"/>
              </w:rPr>
              <w:t>Tarot  Shilpa P</w:t>
            </w:r>
          </w:p>
        </w:tc>
        <w:tc>
          <w:tcPr>
            <w:tcW w:w="2057" w:type="dxa"/>
            <w:tcBorders>
              <w:top w:val="nil"/>
              <w:left w:val="nil"/>
              <w:bottom w:val="nil"/>
              <w:right w:val="nil"/>
            </w:tcBorders>
            <w:tcMar>
              <w:top w:w="100" w:type="dxa"/>
              <w:left w:w="100" w:type="dxa"/>
              <w:bottom w:w="100" w:type="dxa"/>
              <w:right w:w="100" w:type="dxa"/>
            </w:tcMar>
          </w:tcPr>
          <w:p w14:paraId="3390DABE" w14:textId="77777777" w:rsidR="001B763B" w:rsidRDefault="00000000">
            <w:pPr>
              <w:spacing w:before="240" w:after="240"/>
              <w:ind w:left="720"/>
              <w:rPr>
                <w:sz w:val="30"/>
                <w:szCs w:val="30"/>
              </w:rPr>
            </w:pPr>
            <w:r>
              <w:rPr>
                <w:sz w:val="30"/>
                <w:szCs w:val="30"/>
              </w:rPr>
              <w:t>21</w:t>
            </w:r>
          </w:p>
        </w:tc>
      </w:tr>
      <w:tr w:rsidR="001B763B" w14:paraId="3390DAC2"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C0" w14:textId="77777777" w:rsidR="001B763B" w:rsidRDefault="00000000">
            <w:pPr>
              <w:spacing w:before="240" w:after="240"/>
              <w:ind w:left="720"/>
              <w:rPr>
                <w:sz w:val="30"/>
                <w:szCs w:val="30"/>
              </w:rPr>
            </w:pPr>
            <w:r>
              <w:rPr>
                <w:sz w:val="30"/>
                <w:szCs w:val="30"/>
              </w:rPr>
              <w:t>Tarot  Sunita</w:t>
            </w:r>
          </w:p>
        </w:tc>
        <w:tc>
          <w:tcPr>
            <w:tcW w:w="2057" w:type="dxa"/>
            <w:tcBorders>
              <w:top w:val="nil"/>
              <w:left w:val="nil"/>
              <w:bottom w:val="nil"/>
              <w:right w:val="nil"/>
            </w:tcBorders>
            <w:tcMar>
              <w:top w:w="100" w:type="dxa"/>
              <w:left w:w="100" w:type="dxa"/>
              <w:bottom w:w="100" w:type="dxa"/>
              <w:right w:w="100" w:type="dxa"/>
            </w:tcMar>
          </w:tcPr>
          <w:p w14:paraId="3390DAC1" w14:textId="77777777" w:rsidR="001B763B" w:rsidRDefault="00000000">
            <w:pPr>
              <w:spacing w:before="240" w:after="240"/>
              <w:ind w:left="720"/>
              <w:rPr>
                <w:sz w:val="30"/>
                <w:szCs w:val="30"/>
              </w:rPr>
            </w:pPr>
            <w:r>
              <w:rPr>
                <w:sz w:val="30"/>
                <w:szCs w:val="30"/>
              </w:rPr>
              <w:t>36</w:t>
            </w:r>
          </w:p>
        </w:tc>
      </w:tr>
      <w:tr w:rsidR="001B763B" w14:paraId="3390DAC5"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C3" w14:textId="77777777" w:rsidR="001B763B" w:rsidRDefault="00000000">
            <w:pPr>
              <w:spacing w:before="240" w:after="240"/>
              <w:ind w:left="720"/>
              <w:rPr>
                <w:sz w:val="30"/>
                <w:szCs w:val="30"/>
              </w:rPr>
            </w:pPr>
            <w:r>
              <w:rPr>
                <w:sz w:val="30"/>
                <w:szCs w:val="30"/>
              </w:rPr>
              <w:lastRenderedPageBreak/>
              <w:t>Tarot  Supriya Suri</w:t>
            </w:r>
          </w:p>
        </w:tc>
        <w:tc>
          <w:tcPr>
            <w:tcW w:w="2057" w:type="dxa"/>
            <w:tcBorders>
              <w:top w:val="nil"/>
              <w:left w:val="nil"/>
              <w:bottom w:val="nil"/>
              <w:right w:val="nil"/>
            </w:tcBorders>
            <w:tcMar>
              <w:top w:w="100" w:type="dxa"/>
              <w:left w:w="100" w:type="dxa"/>
              <w:bottom w:w="100" w:type="dxa"/>
              <w:right w:w="100" w:type="dxa"/>
            </w:tcMar>
          </w:tcPr>
          <w:p w14:paraId="3390DAC4" w14:textId="77777777" w:rsidR="001B763B" w:rsidRDefault="00000000">
            <w:pPr>
              <w:spacing w:before="240" w:after="240"/>
              <w:ind w:left="720"/>
              <w:rPr>
                <w:sz w:val="30"/>
                <w:szCs w:val="30"/>
              </w:rPr>
            </w:pPr>
            <w:r>
              <w:rPr>
                <w:sz w:val="30"/>
                <w:szCs w:val="30"/>
              </w:rPr>
              <w:t>111</w:t>
            </w:r>
          </w:p>
        </w:tc>
      </w:tr>
      <w:tr w:rsidR="001B763B" w14:paraId="3390DAC8"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C6" w14:textId="77777777" w:rsidR="001B763B" w:rsidRDefault="00000000">
            <w:pPr>
              <w:spacing w:before="240" w:after="240"/>
              <w:ind w:left="720"/>
              <w:rPr>
                <w:sz w:val="30"/>
                <w:szCs w:val="30"/>
              </w:rPr>
            </w:pPr>
            <w:r>
              <w:rPr>
                <w:sz w:val="30"/>
                <w:szCs w:val="30"/>
              </w:rPr>
              <w:t>Tarot  Yashita</w:t>
            </w:r>
          </w:p>
        </w:tc>
        <w:tc>
          <w:tcPr>
            <w:tcW w:w="2057" w:type="dxa"/>
            <w:tcBorders>
              <w:top w:val="nil"/>
              <w:left w:val="nil"/>
              <w:bottom w:val="nil"/>
              <w:right w:val="nil"/>
            </w:tcBorders>
            <w:tcMar>
              <w:top w:w="100" w:type="dxa"/>
              <w:left w:w="100" w:type="dxa"/>
              <w:bottom w:w="100" w:type="dxa"/>
              <w:right w:w="100" w:type="dxa"/>
            </w:tcMar>
          </w:tcPr>
          <w:p w14:paraId="3390DAC7" w14:textId="77777777" w:rsidR="001B763B" w:rsidRDefault="00000000">
            <w:pPr>
              <w:spacing w:before="240" w:after="240"/>
              <w:ind w:left="720"/>
              <w:rPr>
                <w:sz w:val="30"/>
                <w:szCs w:val="30"/>
              </w:rPr>
            </w:pPr>
            <w:r>
              <w:rPr>
                <w:sz w:val="30"/>
                <w:szCs w:val="30"/>
              </w:rPr>
              <w:t>59</w:t>
            </w:r>
          </w:p>
        </w:tc>
      </w:tr>
      <w:tr w:rsidR="001B763B" w14:paraId="3390DACB"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C9" w14:textId="77777777" w:rsidR="001B763B" w:rsidRDefault="00000000">
            <w:pPr>
              <w:spacing w:before="240" w:after="240"/>
              <w:ind w:left="720"/>
              <w:rPr>
                <w:sz w:val="30"/>
                <w:szCs w:val="30"/>
              </w:rPr>
            </w:pPr>
            <w:r>
              <w:rPr>
                <w:sz w:val="30"/>
                <w:szCs w:val="30"/>
              </w:rPr>
              <w:t>Tarot Akshay</w:t>
            </w:r>
          </w:p>
        </w:tc>
        <w:tc>
          <w:tcPr>
            <w:tcW w:w="2057" w:type="dxa"/>
            <w:tcBorders>
              <w:top w:val="nil"/>
              <w:left w:val="nil"/>
              <w:bottom w:val="nil"/>
              <w:right w:val="nil"/>
            </w:tcBorders>
            <w:tcMar>
              <w:top w:w="100" w:type="dxa"/>
              <w:left w:w="100" w:type="dxa"/>
              <w:bottom w:w="100" w:type="dxa"/>
              <w:right w:w="100" w:type="dxa"/>
            </w:tcMar>
          </w:tcPr>
          <w:p w14:paraId="3390DACA" w14:textId="77777777" w:rsidR="001B763B" w:rsidRDefault="00000000">
            <w:pPr>
              <w:spacing w:before="240" w:after="240"/>
              <w:ind w:left="720"/>
              <w:rPr>
                <w:sz w:val="30"/>
                <w:szCs w:val="30"/>
              </w:rPr>
            </w:pPr>
            <w:r>
              <w:rPr>
                <w:sz w:val="30"/>
                <w:szCs w:val="30"/>
              </w:rPr>
              <w:t>88</w:t>
            </w:r>
          </w:p>
        </w:tc>
      </w:tr>
      <w:tr w:rsidR="001B763B" w14:paraId="3390DACE"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CC" w14:textId="77777777" w:rsidR="001B763B" w:rsidRDefault="00000000">
            <w:pPr>
              <w:spacing w:before="240" w:after="240"/>
              <w:ind w:left="720"/>
              <w:rPr>
                <w:sz w:val="30"/>
                <w:szCs w:val="30"/>
              </w:rPr>
            </w:pPr>
            <w:r>
              <w:rPr>
                <w:sz w:val="30"/>
                <w:szCs w:val="30"/>
              </w:rPr>
              <w:t>Tarot Bee Riya</w:t>
            </w:r>
          </w:p>
        </w:tc>
        <w:tc>
          <w:tcPr>
            <w:tcW w:w="2057" w:type="dxa"/>
            <w:tcBorders>
              <w:top w:val="nil"/>
              <w:left w:val="nil"/>
              <w:bottom w:val="nil"/>
              <w:right w:val="nil"/>
            </w:tcBorders>
            <w:tcMar>
              <w:top w:w="100" w:type="dxa"/>
              <w:left w:w="100" w:type="dxa"/>
              <w:bottom w:w="100" w:type="dxa"/>
              <w:right w:w="100" w:type="dxa"/>
            </w:tcMar>
          </w:tcPr>
          <w:p w14:paraId="3390DACD" w14:textId="77777777" w:rsidR="001B763B" w:rsidRDefault="00000000">
            <w:pPr>
              <w:spacing w:before="240" w:after="240"/>
              <w:ind w:left="720"/>
              <w:rPr>
                <w:sz w:val="30"/>
                <w:szCs w:val="30"/>
              </w:rPr>
            </w:pPr>
            <w:r>
              <w:rPr>
                <w:sz w:val="30"/>
                <w:szCs w:val="30"/>
              </w:rPr>
              <w:t>743</w:t>
            </w:r>
          </w:p>
        </w:tc>
      </w:tr>
      <w:tr w:rsidR="001B763B" w14:paraId="3390DAD1"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CF" w14:textId="77777777" w:rsidR="001B763B" w:rsidRDefault="00000000">
            <w:pPr>
              <w:spacing w:before="240" w:after="240"/>
              <w:ind w:left="720"/>
              <w:rPr>
                <w:sz w:val="30"/>
                <w:szCs w:val="30"/>
              </w:rPr>
            </w:pPr>
            <w:r>
              <w:rPr>
                <w:sz w:val="30"/>
                <w:szCs w:val="30"/>
              </w:rPr>
              <w:t>Tarot Chanchal</w:t>
            </w:r>
          </w:p>
        </w:tc>
        <w:tc>
          <w:tcPr>
            <w:tcW w:w="2057" w:type="dxa"/>
            <w:tcBorders>
              <w:top w:val="nil"/>
              <w:left w:val="nil"/>
              <w:bottom w:val="nil"/>
              <w:right w:val="nil"/>
            </w:tcBorders>
            <w:tcMar>
              <w:top w:w="100" w:type="dxa"/>
              <w:left w:w="100" w:type="dxa"/>
              <w:bottom w:w="100" w:type="dxa"/>
              <w:right w:w="100" w:type="dxa"/>
            </w:tcMar>
          </w:tcPr>
          <w:p w14:paraId="3390DAD0" w14:textId="77777777" w:rsidR="001B763B" w:rsidRDefault="00000000">
            <w:pPr>
              <w:spacing w:before="240" w:after="240"/>
              <w:ind w:left="720"/>
              <w:rPr>
                <w:sz w:val="30"/>
                <w:szCs w:val="30"/>
              </w:rPr>
            </w:pPr>
            <w:r>
              <w:rPr>
                <w:sz w:val="30"/>
                <w:szCs w:val="30"/>
              </w:rPr>
              <w:t>56</w:t>
            </w:r>
          </w:p>
        </w:tc>
      </w:tr>
      <w:tr w:rsidR="001B763B" w14:paraId="3390DAD4"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D2" w14:textId="77777777" w:rsidR="001B763B" w:rsidRDefault="00000000">
            <w:pPr>
              <w:spacing w:before="240" w:after="240"/>
              <w:ind w:left="720"/>
              <w:rPr>
                <w:sz w:val="30"/>
                <w:szCs w:val="30"/>
              </w:rPr>
            </w:pPr>
            <w:r>
              <w:rPr>
                <w:sz w:val="30"/>
                <w:szCs w:val="30"/>
              </w:rPr>
              <w:t>Tarot Chanchal singh</w:t>
            </w:r>
          </w:p>
        </w:tc>
        <w:tc>
          <w:tcPr>
            <w:tcW w:w="2057" w:type="dxa"/>
            <w:tcBorders>
              <w:top w:val="nil"/>
              <w:left w:val="nil"/>
              <w:bottom w:val="nil"/>
              <w:right w:val="nil"/>
            </w:tcBorders>
            <w:tcMar>
              <w:top w:w="100" w:type="dxa"/>
              <w:left w:w="100" w:type="dxa"/>
              <w:bottom w:w="100" w:type="dxa"/>
              <w:right w:w="100" w:type="dxa"/>
            </w:tcMar>
          </w:tcPr>
          <w:p w14:paraId="3390DAD3" w14:textId="77777777" w:rsidR="001B763B" w:rsidRDefault="00000000">
            <w:pPr>
              <w:spacing w:before="240" w:after="240"/>
              <w:ind w:left="720"/>
              <w:rPr>
                <w:sz w:val="30"/>
                <w:szCs w:val="30"/>
              </w:rPr>
            </w:pPr>
            <w:r>
              <w:rPr>
                <w:sz w:val="30"/>
                <w:szCs w:val="30"/>
              </w:rPr>
              <w:t>27</w:t>
            </w:r>
          </w:p>
        </w:tc>
      </w:tr>
      <w:tr w:rsidR="001B763B" w14:paraId="3390DAD7"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D5" w14:textId="77777777" w:rsidR="001B763B" w:rsidRDefault="00000000">
            <w:pPr>
              <w:spacing w:before="240" w:after="240"/>
              <w:ind w:left="720"/>
              <w:rPr>
                <w:sz w:val="30"/>
                <w:szCs w:val="30"/>
              </w:rPr>
            </w:pPr>
            <w:r>
              <w:rPr>
                <w:sz w:val="30"/>
                <w:szCs w:val="30"/>
              </w:rPr>
              <w:t>Tarot Daljit</w:t>
            </w:r>
          </w:p>
        </w:tc>
        <w:tc>
          <w:tcPr>
            <w:tcW w:w="2057" w:type="dxa"/>
            <w:tcBorders>
              <w:top w:val="nil"/>
              <w:left w:val="nil"/>
              <w:bottom w:val="nil"/>
              <w:right w:val="nil"/>
            </w:tcBorders>
            <w:tcMar>
              <w:top w:w="100" w:type="dxa"/>
              <w:left w:w="100" w:type="dxa"/>
              <w:bottom w:w="100" w:type="dxa"/>
              <w:right w:w="100" w:type="dxa"/>
            </w:tcMar>
          </w:tcPr>
          <w:p w14:paraId="3390DAD6" w14:textId="77777777" w:rsidR="001B763B" w:rsidRDefault="00000000">
            <w:pPr>
              <w:spacing w:before="240" w:after="240"/>
              <w:ind w:left="720"/>
              <w:rPr>
                <w:sz w:val="30"/>
                <w:szCs w:val="30"/>
              </w:rPr>
            </w:pPr>
            <w:r>
              <w:rPr>
                <w:sz w:val="30"/>
                <w:szCs w:val="30"/>
              </w:rPr>
              <w:t>84</w:t>
            </w:r>
          </w:p>
        </w:tc>
      </w:tr>
      <w:tr w:rsidR="001B763B" w14:paraId="3390DADA"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D8" w14:textId="77777777" w:rsidR="001B763B" w:rsidRDefault="00000000">
            <w:pPr>
              <w:spacing w:before="240" w:after="240"/>
              <w:ind w:left="720"/>
              <w:rPr>
                <w:sz w:val="30"/>
                <w:szCs w:val="30"/>
              </w:rPr>
            </w:pPr>
            <w:r>
              <w:rPr>
                <w:sz w:val="30"/>
                <w:szCs w:val="30"/>
              </w:rPr>
              <w:t>Tarot Esha</w:t>
            </w:r>
          </w:p>
        </w:tc>
        <w:tc>
          <w:tcPr>
            <w:tcW w:w="2057" w:type="dxa"/>
            <w:tcBorders>
              <w:top w:val="nil"/>
              <w:left w:val="nil"/>
              <w:bottom w:val="nil"/>
              <w:right w:val="nil"/>
            </w:tcBorders>
            <w:tcMar>
              <w:top w:w="100" w:type="dxa"/>
              <w:left w:w="100" w:type="dxa"/>
              <w:bottom w:w="100" w:type="dxa"/>
              <w:right w:w="100" w:type="dxa"/>
            </w:tcMar>
          </w:tcPr>
          <w:p w14:paraId="3390DAD9" w14:textId="77777777" w:rsidR="001B763B" w:rsidRDefault="00000000">
            <w:pPr>
              <w:spacing w:before="240" w:after="240"/>
              <w:ind w:left="720"/>
              <w:rPr>
                <w:sz w:val="30"/>
                <w:szCs w:val="30"/>
              </w:rPr>
            </w:pPr>
            <w:r>
              <w:rPr>
                <w:sz w:val="30"/>
                <w:szCs w:val="30"/>
              </w:rPr>
              <w:t>34</w:t>
            </w:r>
          </w:p>
        </w:tc>
      </w:tr>
      <w:tr w:rsidR="001B763B" w14:paraId="3390DADD"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DB" w14:textId="77777777" w:rsidR="001B763B" w:rsidRDefault="00000000">
            <w:pPr>
              <w:spacing w:before="240" w:after="240"/>
              <w:ind w:left="720"/>
              <w:rPr>
                <w:sz w:val="30"/>
                <w:szCs w:val="30"/>
              </w:rPr>
            </w:pPr>
            <w:r>
              <w:rPr>
                <w:sz w:val="30"/>
                <w:szCs w:val="30"/>
              </w:rPr>
              <w:t>Tarot Gargi</w:t>
            </w:r>
          </w:p>
        </w:tc>
        <w:tc>
          <w:tcPr>
            <w:tcW w:w="2057" w:type="dxa"/>
            <w:tcBorders>
              <w:top w:val="nil"/>
              <w:left w:val="nil"/>
              <w:bottom w:val="nil"/>
              <w:right w:val="nil"/>
            </w:tcBorders>
            <w:tcMar>
              <w:top w:w="100" w:type="dxa"/>
              <w:left w:w="100" w:type="dxa"/>
              <w:bottom w:w="100" w:type="dxa"/>
              <w:right w:w="100" w:type="dxa"/>
            </w:tcMar>
          </w:tcPr>
          <w:p w14:paraId="3390DADC" w14:textId="77777777" w:rsidR="001B763B" w:rsidRDefault="00000000">
            <w:pPr>
              <w:spacing w:before="240" w:after="240"/>
              <w:ind w:left="720"/>
              <w:rPr>
                <w:sz w:val="30"/>
                <w:szCs w:val="30"/>
              </w:rPr>
            </w:pPr>
            <w:r>
              <w:rPr>
                <w:sz w:val="30"/>
                <w:szCs w:val="30"/>
              </w:rPr>
              <w:t>111</w:t>
            </w:r>
          </w:p>
        </w:tc>
      </w:tr>
      <w:tr w:rsidR="001B763B" w14:paraId="3390DAE0"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DE" w14:textId="77777777" w:rsidR="001B763B" w:rsidRDefault="00000000">
            <w:pPr>
              <w:spacing w:before="240" w:after="240"/>
              <w:ind w:left="720"/>
              <w:rPr>
                <w:sz w:val="30"/>
                <w:szCs w:val="30"/>
              </w:rPr>
            </w:pPr>
            <w:r>
              <w:rPr>
                <w:sz w:val="30"/>
                <w:szCs w:val="30"/>
              </w:rPr>
              <w:t>Tarot Gauri</w:t>
            </w:r>
          </w:p>
        </w:tc>
        <w:tc>
          <w:tcPr>
            <w:tcW w:w="2057" w:type="dxa"/>
            <w:tcBorders>
              <w:top w:val="nil"/>
              <w:left w:val="nil"/>
              <w:bottom w:val="nil"/>
              <w:right w:val="nil"/>
            </w:tcBorders>
            <w:tcMar>
              <w:top w:w="100" w:type="dxa"/>
              <w:left w:w="100" w:type="dxa"/>
              <w:bottom w:w="100" w:type="dxa"/>
              <w:right w:w="100" w:type="dxa"/>
            </w:tcMar>
          </w:tcPr>
          <w:p w14:paraId="3390DADF" w14:textId="77777777" w:rsidR="001B763B" w:rsidRDefault="00000000">
            <w:pPr>
              <w:spacing w:before="240" w:after="240"/>
              <w:ind w:left="720"/>
              <w:rPr>
                <w:sz w:val="30"/>
                <w:szCs w:val="30"/>
              </w:rPr>
            </w:pPr>
            <w:r>
              <w:rPr>
                <w:sz w:val="30"/>
                <w:szCs w:val="30"/>
              </w:rPr>
              <w:t>731</w:t>
            </w:r>
          </w:p>
        </w:tc>
      </w:tr>
      <w:tr w:rsidR="001B763B" w14:paraId="3390DAE3"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E1" w14:textId="77777777" w:rsidR="001B763B" w:rsidRDefault="00000000">
            <w:pPr>
              <w:spacing w:before="240" w:after="240"/>
              <w:ind w:left="720"/>
              <w:rPr>
                <w:sz w:val="30"/>
                <w:szCs w:val="30"/>
              </w:rPr>
            </w:pPr>
            <w:r>
              <w:rPr>
                <w:sz w:val="30"/>
                <w:szCs w:val="30"/>
              </w:rPr>
              <w:t>Tarot Gurpreet Kaur</w:t>
            </w:r>
          </w:p>
        </w:tc>
        <w:tc>
          <w:tcPr>
            <w:tcW w:w="2057" w:type="dxa"/>
            <w:tcBorders>
              <w:top w:val="nil"/>
              <w:left w:val="nil"/>
              <w:bottom w:val="nil"/>
              <w:right w:val="nil"/>
            </w:tcBorders>
            <w:tcMar>
              <w:top w:w="100" w:type="dxa"/>
              <w:left w:w="100" w:type="dxa"/>
              <w:bottom w:w="100" w:type="dxa"/>
              <w:right w:w="100" w:type="dxa"/>
            </w:tcMar>
          </w:tcPr>
          <w:p w14:paraId="3390DAE2" w14:textId="77777777" w:rsidR="001B763B" w:rsidRDefault="00000000">
            <w:pPr>
              <w:spacing w:before="240" w:after="240"/>
              <w:ind w:left="720"/>
              <w:rPr>
                <w:sz w:val="30"/>
                <w:szCs w:val="30"/>
              </w:rPr>
            </w:pPr>
            <w:r>
              <w:rPr>
                <w:sz w:val="30"/>
                <w:szCs w:val="30"/>
              </w:rPr>
              <w:t>312</w:t>
            </w:r>
          </w:p>
        </w:tc>
      </w:tr>
      <w:tr w:rsidR="001B763B" w14:paraId="3390DAE6"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E4" w14:textId="77777777" w:rsidR="001B763B" w:rsidRDefault="00000000">
            <w:pPr>
              <w:spacing w:before="240" w:after="240"/>
              <w:ind w:left="720"/>
              <w:rPr>
                <w:sz w:val="30"/>
                <w:szCs w:val="30"/>
              </w:rPr>
            </w:pPr>
            <w:r>
              <w:rPr>
                <w:sz w:val="30"/>
                <w:szCs w:val="30"/>
              </w:rPr>
              <w:t>Tarot Harleen</w:t>
            </w:r>
          </w:p>
        </w:tc>
        <w:tc>
          <w:tcPr>
            <w:tcW w:w="2057" w:type="dxa"/>
            <w:tcBorders>
              <w:top w:val="nil"/>
              <w:left w:val="nil"/>
              <w:bottom w:val="nil"/>
              <w:right w:val="nil"/>
            </w:tcBorders>
            <w:tcMar>
              <w:top w:w="100" w:type="dxa"/>
              <w:left w:w="100" w:type="dxa"/>
              <w:bottom w:w="100" w:type="dxa"/>
              <w:right w:w="100" w:type="dxa"/>
            </w:tcMar>
          </w:tcPr>
          <w:p w14:paraId="3390DAE5" w14:textId="77777777" w:rsidR="001B763B" w:rsidRDefault="00000000">
            <w:pPr>
              <w:spacing w:before="240" w:after="240"/>
              <w:ind w:left="720"/>
              <w:rPr>
                <w:sz w:val="30"/>
                <w:szCs w:val="30"/>
              </w:rPr>
            </w:pPr>
            <w:r>
              <w:rPr>
                <w:sz w:val="30"/>
                <w:szCs w:val="30"/>
              </w:rPr>
              <w:t>23</w:t>
            </w:r>
          </w:p>
        </w:tc>
      </w:tr>
      <w:tr w:rsidR="001B763B" w14:paraId="3390DAE9"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E7" w14:textId="77777777" w:rsidR="001B763B" w:rsidRDefault="00000000">
            <w:pPr>
              <w:spacing w:before="240" w:after="240"/>
              <w:ind w:left="720"/>
              <w:rPr>
                <w:sz w:val="30"/>
                <w:szCs w:val="30"/>
              </w:rPr>
            </w:pPr>
            <w:r>
              <w:rPr>
                <w:sz w:val="30"/>
                <w:szCs w:val="30"/>
              </w:rPr>
              <w:lastRenderedPageBreak/>
              <w:t>Tarot Keshmin</w:t>
            </w:r>
          </w:p>
        </w:tc>
        <w:tc>
          <w:tcPr>
            <w:tcW w:w="2057" w:type="dxa"/>
            <w:tcBorders>
              <w:top w:val="nil"/>
              <w:left w:val="nil"/>
              <w:bottom w:val="nil"/>
              <w:right w:val="nil"/>
            </w:tcBorders>
            <w:tcMar>
              <w:top w:w="100" w:type="dxa"/>
              <w:left w:w="100" w:type="dxa"/>
              <w:bottom w:w="100" w:type="dxa"/>
              <w:right w:w="100" w:type="dxa"/>
            </w:tcMar>
          </w:tcPr>
          <w:p w14:paraId="3390DAE8" w14:textId="77777777" w:rsidR="001B763B" w:rsidRDefault="00000000">
            <w:pPr>
              <w:spacing w:before="240" w:after="240"/>
              <w:ind w:left="720"/>
              <w:rPr>
                <w:sz w:val="30"/>
                <w:szCs w:val="30"/>
              </w:rPr>
            </w:pPr>
            <w:r>
              <w:rPr>
                <w:sz w:val="30"/>
                <w:szCs w:val="30"/>
              </w:rPr>
              <w:t>68</w:t>
            </w:r>
          </w:p>
        </w:tc>
      </w:tr>
      <w:tr w:rsidR="001B763B" w14:paraId="3390DAEC"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EA" w14:textId="77777777" w:rsidR="001B763B" w:rsidRDefault="00000000">
            <w:pPr>
              <w:spacing w:before="240" w:after="240"/>
              <w:ind w:left="720"/>
              <w:rPr>
                <w:sz w:val="30"/>
                <w:szCs w:val="30"/>
              </w:rPr>
            </w:pPr>
            <w:r>
              <w:rPr>
                <w:sz w:val="30"/>
                <w:szCs w:val="30"/>
              </w:rPr>
              <w:t>Tarot Leena</w:t>
            </w:r>
          </w:p>
        </w:tc>
        <w:tc>
          <w:tcPr>
            <w:tcW w:w="2057" w:type="dxa"/>
            <w:tcBorders>
              <w:top w:val="nil"/>
              <w:left w:val="nil"/>
              <w:bottom w:val="nil"/>
              <w:right w:val="nil"/>
            </w:tcBorders>
            <w:tcMar>
              <w:top w:w="100" w:type="dxa"/>
              <w:left w:w="100" w:type="dxa"/>
              <w:bottom w:w="100" w:type="dxa"/>
              <w:right w:w="100" w:type="dxa"/>
            </w:tcMar>
          </w:tcPr>
          <w:p w14:paraId="3390DAEB" w14:textId="77777777" w:rsidR="001B763B" w:rsidRDefault="00000000">
            <w:pPr>
              <w:spacing w:before="240" w:after="240"/>
              <w:ind w:left="720"/>
              <w:rPr>
                <w:sz w:val="30"/>
                <w:szCs w:val="30"/>
              </w:rPr>
            </w:pPr>
            <w:r>
              <w:rPr>
                <w:sz w:val="30"/>
                <w:szCs w:val="30"/>
              </w:rPr>
              <w:t>215</w:t>
            </w:r>
          </w:p>
        </w:tc>
      </w:tr>
      <w:tr w:rsidR="001B763B" w14:paraId="3390DAEF"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ED" w14:textId="77777777" w:rsidR="001B763B" w:rsidRDefault="00000000">
            <w:pPr>
              <w:spacing w:before="240" w:after="240"/>
              <w:ind w:left="720"/>
              <w:rPr>
                <w:sz w:val="30"/>
                <w:szCs w:val="30"/>
              </w:rPr>
            </w:pPr>
            <w:r>
              <w:rPr>
                <w:sz w:val="30"/>
                <w:szCs w:val="30"/>
              </w:rPr>
              <w:t>Tarot Mamta D</w:t>
            </w:r>
          </w:p>
        </w:tc>
        <w:tc>
          <w:tcPr>
            <w:tcW w:w="2057" w:type="dxa"/>
            <w:tcBorders>
              <w:top w:val="nil"/>
              <w:left w:val="nil"/>
              <w:bottom w:val="nil"/>
              <w:right w:val="nil"/>
            </w:tcBorders>
            <w:tcMar>
              <w:top w:w="100" w:type="dxa"/>
              <w:left w:w="100" w:type="dxa"/>
              <w:bottom w:w="100" w:type="dxa"/>
              <w:right w:w="100" w:type="dxa"/>
            </w:tcMar>
          </w:tcPr>
          <w:p w14:paraId="3390DAEE" w14:textId="77777777" w:rsidR="001B763B" w:rsidRDefault="00000000">
            <w:pPr>
              <w:spacing w:before="240" w:after="240"/>
              <w:ind w:left="720"/>
              <w:rPr>
                <w:sz w:val="30"/>
                <w:szCs w:val="30"/>
              </w:rPr>
            </w:pPr>
            <w:r>
              <w:rPr>
                <w:sz w:val="30"/>
                <w:szCs w:val="30"/>
              </w:rPr>
              <w:t>242</w:t>
            </w:r>
          </w:p>
        </w:tc>
      </w:tr>
      <w:tr w:rsidR="001B763B" w14:paraId="3390DAF2"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F0" w14:textId="77777777" w:rsidR="001B763B" w:rsidRDefault="00000000">
            <w:pPr>
              <w:spacing w:before="240" w:after="240"/>
              <w:ind w:left="720"/>
              <w:rPr>
                <w:sz w:val="30"/>
                <w:szCs w:val="30"/>
              </w:rPr>
            </w:pPr>
            <w:r>
              <w:rPr>
                <w:sz w:val="30"/>
                <w:szCs w:val="30"/>
              </w:rPr>
              <w:t>Tarot Monika</w:t>
            </w:r>
          </w:p>
        </w:tc>
        <w:tc>
          <w:tcPr>
            <w:tcW w:w="2057" w:type="dxa"/>
            <w:tcBorders>
              <w:top w:val="nil"/>
              <w:left w:val="nil"/>
              <w:bottom w:val="nil"/>
              <w:right w:val="nil"/>
            </w:tcBorders>
            <w:tcMar>
              <w:top w:w="100" w:type="dxa"/>
              <w:left w:w="100" w:type="dxa"/>
              <w:bottom w:w="100" w:type="dxa"/>
              <w:right w:w="100" w:type="dxa"/>
            </w:tcMar>
          </w:tcPr>
          <w:p w14:paraId="3390DAF1" w14:textId="77777777" w:rsidR="001B763B" w:rsidRDefault="00000000">
            <w:pPr>
              <w:spacing w:before="240" w:after="240"/>
              <w:ind w:left="720"/>
              <w:rPr>
                <w:sz w:val="30"/>
                <w:szCs w:val="30"/>
              </w:rPr>
            </w:pPr>
            <w:r>
              <w:rPr>
                <w:sz w:val="30"/>
                <w:szCs w:val="30"/>
              </w:rPr>
              <w:t>5</w:t>
            </w:r>
          </w:p>
        </w:tc>
      </w:tr>
      <w:tr w:rsidR="001B763B" w14:paraId="3390DAF5"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F3" w14:textId="77777777" w:rsidR="001B763B" w:rsidRDefault="00000000">
            <w:pPr>
              <w:spacing w:before="240" w:after="240"/>
              <w:ind w:left="720"/>
              <w:rPr>
                <w:sz w:val="30"/>
                <w:szCs w:val="30"/>
              </w:rPr>
            </w:pPr>
            <w:r>
              <w:rPr>
                <w:sz w:val="30"/>
                <w:szCs w:val="30"/>
              </w:rPr>
              <w:t>Tarot Nipamani</w:t>
            </w:r>
          </w:p>
        </w:tc>
        <w:tc>
          <w:tcPr>
            <w:tcW w:w="2057" w:type="dxa"/>
            <w:tcBorders>
              <w:top w:val="nil"/>
              <w:left w:val="nil"/>
              <w:bottom w:val="nil"/>
              <w:right w:val="nil"/>
            </w:tcBorders>
            <w:tcMar>
              <w:top w:w="100" w:type="dxa"/>
              <w:left w:w="100" w:type="dxa"/>
              <w:bottom w:w="100" w:type="dxa"/>
              <w:right w:w="100" w:type="dxa"/>
            </w:tcMar>
          </w:tcPr>
          <w:p w14:paraId="3390DAF4" w14:textId="77777777" w:rsidR="001B763B" w:rsidRDefault="00000000">
            <w:pPr>
              <w:spacing w:before="240" w:after="240"/>
              <w:ind w:left="720"/>
              <w:rPr>
                <w:sz w:val="30"/>
                <w:szCs w:val="30"/>
              </w:rPr>
            </w:pPr>
            <w:r>
              <w:rPr>
                <w:sz w:val="30"/>
                <w:szCs w:val="30"/>
              </w:rPr>
              <w:t>47</w:t>
            </w:r>
          </w:p>
        </w:tc>
      </w:tr>
      <w:tr w:rsidR="001B763B" w14:paraId="3390DAF8"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F6" w14:textId="77777777" w:rsidR="001B763B" w:rsidRDefault="00000000">
            <w:pPr>
              <w:spacing w:before="240" w:after="240"/>
              <w:ind w:left="720"/>
              <w:rPr>
                <w:sz w:val="30"/>
                <w:szCs w:val="30"/>
              </w:rPr>
            </w:pPr>
            <w:r>
              <w:rPr>
                <w:sz w:val="30"/>
                <w:szCs w:val="30"/>
              </w:rPr>
              <w:t>Tarot Pooja</w:t>
            </w:r>
          </w:p>
        </w:tc>
        <w:tc>
          <w:tcPr>
            <w:tcW w:w="2057" w:type="dxa"/>
            <w:tcBorders>
              <w:top w:val="nil"/>
              <w:left w:val="nil"/>
              <w:bottom w:val="nil"/>
              <w:right w:val="nil"/>
            </w:tcBorders>
            <w:tcMar>
              <w:top w:w="100" w:type="dxa"/>
              <w:left w:w="100" w:type="dxa"/>
              <w:bottom w:w="100" w:type="dxa"/>
              <w:right w:w="100" w:type="dxa"/>
            </w:tcMar>
          </w:tcPr>
          <w:p w14:paraId="3390DAF7" w14:textId="77777777" w:rsidR="001B763B" w:rsidRDefault="00000000">
            <w:pPr>
              <w:spacing w:before="240" w:after="240"/>
              <w:ind w:left="720"/>
              <w:rPr>
                <w:sz w:val="30"/>
                <w:szCs w:val="30"/>
              </w:rPr>
            </w:pPr>
            <w:r>
              <w:rPr>
                <w:sz w:val="30"/>
                <w:szCs w:val="30"/>
              </w:rPr>
              <w:t>22</w:t>
            </w:r>
          </w:p>
        </w:tc>
      </w:tr>
      <w:tr w:rsidR="001B763B" w14:paraId="3390DAFB"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F9" w14:textId="77777777" w:rsidR="001B763B" w:rsidRDefault="00000000">
            <w:pPr>
              <w:spacing w:before="240" w:after="240"/>
              <w:ind w:left="720"/>
              <w:rPr>
                <w:sz w:val="30"/>
                <w:szCs w:val="30"/>
              </w:rPr>
            </w:pPr>
            <w:r>
              <w:rPr>
                <w:sz w:val="30"/>
                <w:szCs w:val="30"/>
              </w:rPr>
              <w:t>Tarot Priyal</w:t>
            </w:r>
          </w:p>
        </w:tc>
        <w:tc>
          <w:tcPr>
            <w:tcW w:w="2057" w:type="dxa"/>
            <w:tcBorders>
              <w:top w:val="nil"/>
              <w:left w:val="nil"/>
              <w:bottom w:val="nil"/>
              <w:right w:val="nil"/>
            </w:tcBorders>
            <w:tcMar>
              <w:top w:w="100" w:type="dxa"/>
              <w:left w:w="100" w:type="dxa"/>
              <w:bottom w:w="100" w:type="dxa"/>
              <w:right w:w="100" w:type="dxa"/>
            </w:tcMar>
          </w:tcPr>
          <w:p w14:paraId="3390DAFA" w14:textId="77777777" w:rsidR="001B763B" w:rsidRDefault="00000000">
            <w:pPr>
              <w:spacing w:before="240" w:after="240"/>
              <w:ind w:left="720"/>
              <w:rPr>
                <w:sz w:val="30"/>
                <w:szCs w:val="30"/>
              </w:rPr>
            </w:pPr>
            <w:r>
              <w:rPr>
                <w:sz w:val="30"/>
                <w:szCs w:val="30"/>
              </w:rPr>
              <w:t>8</w:t>
            </w:r>
          </w:p>
        </w:tc>
      </w:tr>
      <w:tr w:rsidR="001B763B" w14:paraId="3390DAFE"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FC" w14:textId="77777777" w:rsidR="001B763B" w:rsidRDefault="00000000">
            <w:pPr>
              <w:spacing w:before="240" w:after="240"/>
              <w:ind w:left="720"/>
              <w:rPr>
                <w:sz w:val="30"/>
                <w:szCs w:val="30"/>
              </w:rPr>
            </w:pPr>
            <w:r>
              <w:rPr>
                <w:sz w:val="30"/>
                <w:szCs w:val="30"/>
              </w:rPr>
              <w:t>Tarot Rachana</w:t>
            </w:r>
          </w:p>
        </w:tc>
        <w:tc>
          <w:tcPr>
            <w:tcW w:w="2057" w:type="dxa"/>
            <w:tcBorders>
              <w:top w:val="nil"/>
              <w:left w:val="nil"/>
              <w:bottom w:val="nil"/>
              <w:right w:val="nil"/>
            </w:tcBorders>
            <w:tcMar>
              <w:top w:w="100" w:type="dxa"/>
              <w:left w:w="100" w:type="dxa"/>
              <w:bottom w:w="100" w:type="dxa"/>
              <w:right w:w="100" w:type="dxa"/>
            </w:tcMar>
          </w:tcPr>
          <w:p w14:paraId="3390DAFD" w14:textId="77777777" w:rsidR="001B763B" w:rsidRDefault="00000000">
            <w:pPr>
              <w:spacing w:before="240" w:after="240"/>
              <w:ind w:left="720"/>
              <w:rPr>
                <w:sz w:val="30"/>
                <w:szCs w:val="30"/>
              </w:rPr>
            </w:pPr>
            <w:r>
              <w:rPr>
                <w:sz w:val="30"/>
                <w:szCs w:val="30"/>
              </w:rPr>
              <w:t>251</w:t>
            </w:r>
          </w:p>
        </w:tc>
      </w:tr>
      <w:tr w:rsidR="001B763B" w14:paraId="3390DB01"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AFF" w14:textId="77777777" w:rsidR="001B763B" w:rsidRDefault="00000000">
            <w:pPr>
              <w:spacing w:before="240" w:after="240"/>
              <w:ind w:left="720"/>
              <w:rPr>
                <w:sz w:val="30"/>
                <w:szCs w:val="30"/>
              </w:rPr>
            </w:pPr>
            <w:r>
              <w:rPr>
                <w:sz w:val="30"/>
                <w:szCs w:val="30"/>
              </w:rPr>
              <w:t>Tarot Raghavi</w:t>
            </w:r>
          </w:p>
        </w:tc>
        <w:tc>
          <w:tcPr>
            <w:tcW w:w="2057" w:type="dxa"/>
            <w:tcBorders>
              <w:top w:val="nil"/>
              <w:left w:val="nil"/>
              <w:bottom w:val="nil"/>
              <w:right w:val="nil"/>
            </w:tcBorders>
            <w:tcMar>
              <w:top w:w="100" w:type="dxa"/>
              <w:left w:w="100" w:type="dxa"/>
              <w:bottom w:w="100" w:type="dxa"/>
              <w:right w:w="100" w:type="dxa"/>
            </w:tcMar>
          </w:tcPr>
          <w:p w14:paraId="3390DB00" w14:textId="77777777" w:rsidR="001B763B" w:rsidRDefault="00000000">
            <w:pPr>
              <w:spacing w:before="240" w:after="240"/>
              <w:ind w:left="720"/>
              <w:rPr>
                <w:sz w:val="30"/>
                <w:szCs w:val="30"/>
              </w:rPr>
            </w:pPr>
            <w:r>
              <w:rPr>
                <w:sz w:val="30"/>
                <w:szCs w:val="30"/>
              </w:rPr>
              <w:t>67</w:t>
            </w:r>
          </w:p>
        </w:tc>
      </w:tr>
      <w:tr w:rsidR="001B763B" w14:paraId="3390DB04"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B02" w14:textId="77777777" w:rsidR="001B763B" w:rsidRDefault="00000000">
            <w:pPr>
              <w:spacing w:before="240" w:after="240"/>
              <w:ind w:left="720"/>
              <w:rPr>
                <w:sz w:val="30"/>
                <w:szCs w:val="30"/>
              </w:rPr>
            </w:pPr>
            <w:r>
              <w:rPr>
                <w:sz w:val="30"/>
                <w:szCs w:val="30"/>
              </w:rPr>
              <w:t>Tarot Rhea</w:t>
            </w:r>
          </w:p>
        </w:tc>
        <w:tc>
          <w:tcPr>
            <w:tcW w:w="2057" w:type="dxa"/>
            <w:tcBorders>
              <w:top w:val="nil"/>
              <w:left w:val="nil"/>
              <w:bottom w:val="nil"/>
              <w:right w:val="nil"/>
            </w:tcBorders>
            <w:tcMar>
              <w:top w:w="100" w:type="dxa"/>
              <w:left w:w="100" w:type="dxa"/>
              <w:bottom w:w="100" w:type="dxa"/>
              <w:right w:w="100" w:type="dxa"/>
            </w:tcMar>
          </w:tcPr>
          <w:p w14:paraId="3390DB03" w14:textId="77777777" w:rsidR="001B763B" w:rsidRDefault="00000000">
            <w:pPr>
              <w:spacing w:before="240" w:after="240"/>
              <w:ind w:left="720"/>
              <w:rPr>
                <w:sz w:val="30"/>
                <w:szCs w:val="30"/>
              </w:rPr>
            </w:pPr>
            <w:r>
              <w:rPr>
                <w:sz w:val="30"/>
                <w:szCs w:val="30"/>
              </w:rPr>
              <w:t>90</w:t>
            </w:r>
          </w:p>
        </w:tc>
      </w:tr>
      <w:tr w:rsidR="001B763B" w14:paraId="3390DB07"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B05" w14:textId="77777777" w:rsidR="001B763B" w:rsidRDefault="00000000">
            <w:pPr>
              <w:spacing w:before="240" w:after="240"/>
              <w:ind w:left="720"/>
              <w:rPr>
                <w:sz w:val="30"/>
                <w:szCs w:val="30"/>
              </w:rPr>
            </w:pPr>
            <w:r>
              <w:rPr>
                <w:sz w:val="30"/>
                <w:szCs w:val="30"/>
              </w:rPr>
              <w:t>Tarot Ria</w:t>
            </w:r>
          </w:p>
        </w:tc>
        <w:tc>
          <w:tcPr>
            <w:tcW w:w="2057" w:type="dxa"/>
            <w:tcBorders>
              <w:top w:val="nil"/>
              <w:left w:val="nil"/>
              <w:bottom w:val="nil"/>
              <w:right w:val="nil"/>
            </w:tcBorders>
            <w:tcMar>
              <w:top w:w="100" w:type="dxa"/>
              <w:left w:w="100" w:type="dxa"/>
              <w:bottom w:w="100" w:type="dxa"/>
              <w:right w:w="100" w:type="dxa"/>
            </w:tcMar>
          </w:tcPr>
          <w:p w14:paraId="3390DB06" w14:textId="77777777" w:rsidR="001B763B" w:rsidRDefault="00000000">
            <w:pPr>
              <w:spacing w:before="240" w:after="240"/>
              <w:ind w:left="720"/>
              <w:rPr>
                <w:sz w:val="30"/>
                <w:szCs w:val="30"/>
              </w:rPr>
            </w:pPr>
            <w:r>
              <w:rPr>
                <w:sz w:val="30"/>
                <w:szCs w:val="30"/>
              </w:rPr>
              <w:t>65</w:t>
            </w:r>
          </w:p>
        </w:tc>
      </w:tr>
      <w:tr w:rsidR="001B763B" w14:paraId="3390DB0A"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B08" w14:textId="77777777" w:rsidR="001B763B" w:rsidRDefault="00000000">
            <w:pPr>
              <w:spacing w:before="240" w:after="240"/>
              <w:ind w:left="720"/>
              <w:rPr>
                <w:sz w:val="30"/>
                <w:szCs w:val="30"/>
              </w:rPr>
            </w:pPr>
            <w:r>
              <w:rPr>
                <w:sz w:val="30"/>
                <w:szCs w:val="30"/>
              </w:rPr>
              <w:t>Tarot Rittika</w:t>
            </w:r>
          </w:p>
        </w:tc>
        <w:tc>
          <w:tcPr>
            <w:tcW w:w="2057" w:type="dxa"/>
            <w:tcBorders>
              <w:top w:val="nil"/>
              <w:left w:val="nil"/>
              <w:bottom w:val="nil"/>
              <w:right w:val="nil"/>
            </w:tcBorders>
            <w:tcMar>
              <w:top w:w="100" w:type="dxa"/>
              <w:left w:w="100" w:type="dxa"/>
              <w:bottom w:w="100" w:type="dxa"/>
              <w:right w:w="100" w:type="dxa"/>
            </w:tcMar>
          </w:tcPr>
          <w:p w14:paraId="3390DB09" w14:textId="77777777" w:rsidR="001B763B" w:rsidRDefault="00000000">
            <w:pPr>
              <w:spacing w:before="240" w:after="240"/>
              <w:ind w:left="720"/>
              <w:rPr>
                <w:sz w:val="30"/>
                <w:szCs w:val="30"/>
              </w:rPr>
            </w:pPr>
            <w:r>
              <w:rPr>
                <w:sz w:val="30"/>
                <w:szCs w:val="30"/>
              </w:rPr>
              <w:t>1</w:t>
            </w:r>
          </w:p>
        </w:tc>
      </w:tr>
      <w:tr w:rsidR="001B763B" w14:paraId="3390DB0D"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B0B" w14:textId="77777777" w:rsidR="001B763B" w:rsidRDefault="00000000">
            <w:pPr>
              <w:spacing w:before="240" w:after="240"/>
              <w:ind w:left="720"/>
              <w:rPr>
                <w:sz w:val="30"/>
                <w:szCs w:val="30"/>
              </w:rPr>
            </w:pPr>
            <w:r>
              <w:rPr>
                <w:sz w:val="30"/>
                <w:szCs w:val="30"/>
              </w:rPr>
              <w:lastRenderedPageBreak/>
              <w:t>Tarot Riya</w:t>
            </w:r>
          </w:p>
        </w:tc>
        <w:tc>
          <w:tcPr>
            <w:tcW w:w="2057" w:type="dxa"/>
            <w:tcBorders>
              <w:top w:val="nil"/>
              <w:left w:val="nil"/>
              <w:bottom w:val="nil"/>
              <w:right w:val="nil"/>
            </w:tcBorders>
            <w:tcMar>
              <w:top w:w="100" w:type="dxa"/>
              <w:left w:w="100" w:type="dxa"/>
              <w:bottom w:w="100" w:type="dxa"/>
              <w:right w:w="100" w:type="dxa"/>
            </w:tcMar>
          </w:tcPr>
          <w:p w14:paraId="3390DB0C" w14:textId="77777777" w:rsidR="001B763B" w:rsidRDefault="00000000">
            <w:pPr>
              <w:spacing w:before="240" w:after="240"/>
              <w:ind w:left="720"/>
              <w:rPr>
                <w:sz w:val="30"/>
                <w:szCs w:val="30"/>
              </w:rPr>
            </w:pPr>
            <w:r>
              <w:rPr>
                <w:sz w:val="30"/>
                <w:szCs w:val="30"/>
              </w:rPr>
              <w:t>24</w:t>
            </w:r>
          </w:p>
        </w:tc>
      </w:tr>
      <w:tr w:rsidR="001B763B" w14:paraId="3390DB10"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B0E" w14:textId="77777777" w:rsidR="001B763B" w:rsidRDefault="00000000">
            <w:pPr>
              <w:spacing w:before="240" w:after="240"/>
              <w:ind w:left="720"/>
              <w:rPr>
                <w:sz w:val="30"/>
                <w:szCs w:val="30"/>
              </w:rPr>
            </w:pPr>
            <w:r>
              <w:rPr>
                <w:sz w:val="30"/>
                <w:szCs w:val="30"/>
              </w:rPr>
              <w:t>Tarot Rupika</w:t>
            </w:r>
          </w:p>
        </w:tc>
        <w:tc>
          <w:tcPr>
            <w:tcW w:w="2057" w:type="dxa"/>
            <w:tcBorders>
              <w:top w:val="nil"/>
              <w:left w:val="nil"/>
              <w:bottom w:val="nil"/>
              <w:right w:val="nil"/>
            </w:tcBorders>
            <w:tcMar>
              <w:top w:w="100" w:type="dxa"/>
              <w:left w:w="100" w:type="dxa"/>
              <w:bottom w:w="100" w:type="dxa"/>
              <w:right w:w="100" w:type="dxa"/>
            </w:tcMar>
          </w:tcPr>
          <w:p w14:paraId="3390DB0F" w14:textId="77777777" w:rsidR="001B763B" w:rsidRDefault="00000000">
            <w:pPr>
              <w:spacing w:before="240" w:after="240"/>
              <w:ind w:left="720"/>
              <w:rPr>
                <w:sz w:val="30"/>
                <w:szCs w:val="30"/>
              </w:rPr>
            </w:pPr>
            <w:r>
              <w:rPr>
                <w:sz w:val="30"/>
                <w:szCs w:val="30"/>
              </w:rPr>
              <w:t>567</w:t>
            </w:r>
          </w:p>
        </w:tc>
      </w:tr>
      <w:tr w:rsidR="001B763B" w14:paraId="3390DB13"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B11" w14:textId="77777777" w:rsidR="001B763B" w:rsidRDefault="00000000">
            <w:pPr>
              <w:spacing w:before="240" w:after="240"/>
              <w:ind w:left="720"/>
              <w:rPr>
                <w:sz w:val="30"/>
                <w:szCs w:val="30"/>
              </w:rPr>
            </w:pPr>
            <w:r>
              <w:rPr>
                <w:sz w:val="30"/>
                <w:szCs w:val="30"/>
              </w:rPr>
              <w:t>Tarot Srishti</w:t>
            </w:r>
          </w:p>
        </w:tc>
        <w:tc>
          <w:tcPr>
            <w:tcW w:w="2057" w:type="dxa"/>
            <w:tcBorders>
              <w:top w:val="nil"/>
              <w:left w:val="nil"/>
              <w:bottom w:val="nil"/>
              <w:right w:val="nil"/>
            </w:tcBorders>
            <w:tcMar>
              <w:top w:w="100" w:type="dxa"/>
              <w:left w:w="100" w:type="dxa"/>
              <w:bottom w:w="100" w:type="dxa"/>
              <w:right w:w="100" w:type="dxa"/>
            </w:tcMar>
          </w:tcPr>
          <w:p w14:paraId="3390DB12" w14:textId="77777777" w:rsidR="001B763B" w:rsidRDefault="00000000">
            <w:pPr>
              <w:spacing w:before="240" w:after="240"/>
              <w:ind w:left="720"/>
              <w:rPr>
                <w:sz w:val="30"/>
                <w:szCs w:val="30"/>
              </w:rPr>
            </w:pPr>
            <w:r>
              <w:rPr>
                <w:sz w:val="30"/>
                <w:szCs w:val="30"/>
              </w:rPr>
              <w:t>54</w:t>
            </w:r>
          </w:p>
        </w:tc>
      </w:tr>
      <w:tr w:rsidR="001B763B" w14:paraId="3390DB16"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B14" w14:textId="77777777" w:rsidR="001B763B" w:rsidRDefault="00000000">
            <w:pPr>
              <w:spacing w:before="240" w:after="240"/>
              <w:ind w:left="720"/>
              <w:rPr>
                <w:sz w:val="30"/>
                <w:szCs w:val="30"/>
              </w:rPr>
            </w:pPr>
            <w:r>
              <w:rPr>
                <w:sz w:val="30"/>
                <w:szCs w:val="30"/>
              </w:rPr>
              <w:t>Tarot Surbi</w:t>
            </w:r>
          </w:p>
        </w:tc>
        <w:tc>
          <w:tcPr>
            <w:tcW w:w="2057" w:type="dxa"/>
            <w:tcBorders>
              <w:top w:val="nil"/>
              <w:left w:val="nil"/>
              <w:bottom w:val="nil"/>
              <w:right w:val="nil"/>
            </w:tcBorders>
            <w:tcMar>
              <w:top w:w="100" w:type="dxa"/>
              <w:left w:w="100" w:type="dxa"/>
              <w:bottom w:w="100" w:type="dxa"/>
              <w:right w:w="100" w:type="dxa"/>
            </w:tcMar>
          </w:tcPr>
          <w:p w14:paraId="3390DB15" w14:textId="77777777" w:rsidR="001B763B" w:rsidRDefault="00000000">
            <w:pPr>
              <w:spacing w:before="240" w:after="240"/>
              <w:ind w:left="720"/>
              <w:rPr>
                <w:sz w:val="30"/>
                <w:szCs w:val="30"/>
              </w:rPr>
            </w:pPr>
            <w:r>
              <w:rPr>
                <w:sz w:val="30"/>
                <w:szCs w:val="30"/>
              </w:rPr>
              <w:t>23</w:t>
            </w:r>
          </w:p>
        </w:tc>
      </w:tr>
      <w:tr w:rsidR="001B763B" w14:paraId="3390DB19"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B17" w14:textId="77777777" w:rsidR="001B763B" w:rsidRDefault="00000000">
            <w:pPr>
              <w:spacing w:before="240" w:after="240"/>
              <w:ind w:left="720"/>
              <w:rPr>
                <w:sz w:val="30"/>
                <w:szCs w:val="30"/>
              </w:rPr>
            </w:pPr>
            <w:r>
              <w:rPr>
                <w:sz w:val="30"/>
                <w:szCs w:val="30"/>
              </w:rPr>
              <w:t>Tarot Swati</w:t>
            </w:r>
          </w:p>
        </w:tc>
        <w:tc>
          <w:tcPr>
            <w:tcW w:w="2057" w:type="dxa"/>
            <w:tcBorders>
              <w:top w:val="nil"/>
              <w:left w:val="nil"/>
              <w:bottom w:val="nil"/>
              <w:right w:val="nil"/>
            </w:tcBorders>
            <w:tcMar>
              <w:top w:w="100" w:type="dxa"/>
              <w:left w:w="100" w:type="dxa"/>
              <w:bottom w:w="100" w:type="dxa"/>
              <w:right w:w="100" w:type="dxa"/>
            </w:tcMar>
          </w:tcPr>
          <w:p w14:paraId="3390DB18" w14:textId="77777777" w:rsidR="001B763B" w:rsidRDefault="00000000">
            <w:pPr>
              <w:spacing w:before="240" w:after="240"/>
              <w:ind w:left="720"/>
              <w:rPr>
                <w:sz w:val="30"/>
                <w:szCs w:val="30"/>
              </w:rPr>
            </w:pPr>
            <w:r>
              <w:rPr>
                <w:sz w:val="30"/>
                <w:szCs w:val="30"/>
              </w:rPr>
              <w:t>98</w:t>
            </w:r>
          </w:p>
        </w:tc>
      </w:tr>
      <w:tr w:rsidR="001B763B" w14:paraId="3390DB1C"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B1A" w14:textId="77777777" w:rsidR="001B763B" w:rsidRDefault="00000000">
            <w:pPr>
              <w:spacing w:before="240" w:after="240"/>
              <w:ind w:left="720"/>
              <w:rPr>
                <w:sz w:val="30"/>
                <w:szCs w:val="30"/>
              </w:rPr>
            </w:pPr>
            <w:r>
              <w:rPr>
                <w:sz w:val="30"/>
                <w:szCs w:val="30"/>
              </w:rPr>
              <w:t>Tarot Vedika</w:t>
            </w:r>
          </w:p>
        </w:tc>
        <w:tc>
          <w:tcPr>
            <w:tcW w:w="2057" w:type="dxa"/>
            <w:tcBorders>
              <w:top w:val="nil"/>
              <w:left w:val="nil"/>
              <w:bottom w:val="nil"/>
              <w:right w:val="nil"/>
            </w:tcBorders>
            <w:tcMar>
              <w:top w:w="100" w:type="dxa"/>
              <w:left w:w="100" w:type="dxa"/>
              <w:bottom w:w="100" w:type="dxa"/>
              <w:right w:w="100" w:type="dxa"/>
            </w:tcMar>
          </w:tcPr>
          <w:p w14:paraId="3390DB1B" w14:textId="77777777" w:rsidR="001B763B" w:rsidRDefault="00000000">
            <w:pPr>
              <w:spacing w:before="240" w:after="240"/>
              <w:ind w:left="720"/>
              <w:rPr>
                <w:sz w:val="30"/>
                <w:szCs w:val="30"/>
              </w:rPr>
            </w:pPr>
            <w:r>
              <w:rPr>
                <w:sz w:val="30"/>
                <w:szCs w:val="30"/>
              </w:rPr>
              <w:t>304</w:t>
            </w:r>
          </w:p>
        </w:tc>
      </w:tr>
      <w:tr w:rsidR="001B763B" w14:paraId="3390DB1F"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B1D" w14:textId="77777777" w:rsidR="001B763B" w:rsidRDefault="00000000">
            <w:pPr>
              <w:spacing w:before="240" w:after="240"/>
              <w:ind w:left="720"/>
              <w:rPr>
                <w:sz w:val="30"/>
                <w:szCs w:val="30"/>
              </w:rPr>
            </w:pPr>
            <w:r>
              <w:rPr>
                <w:sz w:val="30"/>
                <w:szCs w:val="30"/>
              </w:rPr>
              <w:t>Tarrot Ria</w:t>
            </w:r>
          </w:p>
        </w:tc>
        <w:tc>
          <w:tcPr>
            <w:tcW w:w="2057" w:type="dxa"/>
            <w:tcBorders>
              <w:top w:val="nil"/>
              <w:left w:val="nil"/>
              <w:bottom w:val="nil"/>
              <w:right w:val="nil"/>
            </w:tcBorders>
            <w:tcMar>
              <w:top w:w="100" w:type="dxa"/>
              <w:left w:w="100" w:type="dxa"/>
              <w:bottom w:w="100" w:type="dxa"/>
              <w:right w:w="100" w:type="dxa"/>
            </w:tcMar>
          </w:tcPr>
          <w:p w14:paraId="3390DB1E" w14:textId="77777777" w:rsidR="001B763B" w:rsidRDefault="00000000">
            <w:pPr>
              <w:spacing w:before="240" w:after="240"/>
              <w:ind w:left="720"/>
              <w:rPr>
                <w:sz w:val="30"/>
                <w:szCs w:val="30"/>
              </w:rPr>
            </w:pPr>
            <w:r>
              <w:rPr>
                <w:sz w:val="30"/>
                <w:szCs w:val="30"/>
              </w:rPr>
              <w:t>5</w:t>
            </w:r>
          </w:p>
        </w:tc>
      </w:tr>
      <w:tr w:rsidR="001B763B" w14:paraId="3390DB22"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B20" w14:textId="77777777" w:rsidR="001B763B" w:rsidRDefault="00000000">
            <w:pPr>
              <w:spacing w:before="240" w:after="240"/>
              <w:ind w:left="720"/>
              <w:rPr>
                <w:sz w:val="30"/>
                <w:szCs w:val="30"/>
              </w:rPr>
            </w:pPr>
            <w:r>
              <w:rPr>
                <w:sz w:val="30"/>
                <w:szCs w:val="30"/>
              </w:rPr>
              <w:t>Usha Siingh</w:t>
            </w:r>
          </w:p>
        </w:tc>
        <w:tc>
          <w:tcPr>
            <w:tcW w:w="2057" w:type="dxa"/>
            <w:tcBorders>
              <w:top w:val="nil"/>
              <w:left w:val="nil"/>
              <w:bottom w:val="nil"/>
              <w:right w:val="nil"/>
            </w:tcBorders>
            <w:tcMar>
              <w:top w:w="100" w:type="dxa"/>
              <w:left w:w="100" w:type="dxa"/>
              <w:bottom w:w="100" w:type="dxa"/>
              <w:right w:w="100" w:type="dxa"/>
            </w:tcMar>
          </w:tcPr>
          <w:p w14:paraId="3390DB21" w14:textId="77777777" w:rsidR="001B763B" w:rsidRDefault="00000000">
            <w:pPr>
              <w:spacing w:before="240" w:after="240"/>
              <w:ind w:left="720"/>
              <w:rPr>
                <w:sz w:val="30"/>
                <w:szCs w:val="30"/>
              </w:rPr>
            </w:pPr>
            <w:r>
              <w:rPr>
                <w:sz w:val="30"/>
                <w:szCs w:val="30"/>
              </w:rPr>
              <w:t>200</w:t>
            </w:r>
          </w:p>
        </w:tc>
      </w:tr>
      <w:tr w:rsidR="001B763B" w14:paraId="3390DB25" w14:textId="77777777">
        <w:trPr>
          <w:trHeight w:val="455"/>
        </w:trPr>
        <w:tc>
          <w:tcPr>
            <w:tcW w:w="5515" w:type="dxa"/>
            <w:tcBorders>
              <w:top w:val="nil"/>
              <w:left w:val="nil"/>
              <w:bottom w:val="nil"/>
              <w:right w:val="nil"/>
            </w:tcBorders>
            <w:tcMar>
              <w:top w:w="100" w:type="dxa"/>
              <w:left w:w="100" w:type="dxa"/>
              <w:bottom w:w="100" w:type="dxa"/>
              <w:right w:w="100" w:type="dxa"/>
            </w:tcMar>
          </w:tcPr>
          <w:p w14:paraId="3390DB23" w14:textId="77777777" w:rsidR="001B763B" w:rsidRDefault="00000000">
            <w:pPr>
              <w:spacing w:before="240" w:after="240"/>
              <w:ind w:left="720"/>
              <w:rPr>
                <w:sz w:val="30"/>
                <w:szCs w:val="30"/>
              </w:rPr>
            </w:pPr>
            <w:r>
              <w:rPr>
                <w:sz w:val="30"/>
                <w:szCs w:val="30"/>
              </w:rPr>
              <w:t>Vandana Bhutani</w:t>
            </w:r>
          </w:p>
        </w:tc>
        <w:tc>
          <w:tcPr>
            <w:tcW w:w="2057" w:type="dxa"/>
            <w:tcBorders>
              <w:top w:val="nil"/>
              <w:left w:val="nil"/>
              <w:bottom w:val="nil"/>
              <w:right w:val="nil"/>
            </w:tcBorders>
            <w:tcMar>
              <w:top w:w="100" w:type="dxa"/>
              <w:left w:w="100" w:type="dxa"/>
              <w:bottom w:w="100" w:type="dxa"/>
              <w:right w:w="100" w:type="dxa"/>
            </w:tcMar>
          </w:tcPr>
          <w:p w14:paraId="3390DB24" w14:textId="77777777" w:rsidR="001B763B" w:rsidRDefault="00000000">
            <w:pPr>
              <w:spacing w:before="240" w:after="240"/>
              <w:ind w:left="720"/>
              <w:rPr>
                <w:sz w:val="30"/>
                <w:szCs w:val="30"/>
              </w:rPr>
            </w:pPr>
            <w:r>
              <w:rPr>
                <w:sz w:val="30"/>
                <w:szCs w:val="30"/>
              </w:rPr>
              <w:t>142</w:t>
            </w:r>
          </w:p>
        </w:tc>
      </w:tr>
      <w:tr w:rsidR="001B763B" w14:paraId="3390DB28" w14:textId="77777777">
        <w:trPr>
          <w:trHeight w:val="455"/>
        </w:trPr>
        <w:tc>
          <w:tcPr>
            <w:tcW w:w="5515" w:type="dxa"/>
            <w:tcBorders>
              <w:top w:val="single" w:sz="8" w:space="0" w:color="8CB5F9"/>
              <w:left w:val="nil"/>
              <w:bottom w:val="nil"/>
              <w:right w:val="nil"/>
            </w:tcBorders>
            <w:shd w:val="clear" w:color="auto" w:fill="D9E7FD"/>
            <w:tcMar>
              <w:top w:w="100" w:type="dxa"/>
              <w:left w:w="100" w:type="dxa"/>
              <w:bottom w:w="100" w:type="dxa"/>
              <w:right w:w="100" w:type="dxa"/>
            </w:tcMar>
          </w:tcPr>
          <w:p w14:paraId="3390DB26" w14:textId="77777777" w:rsidR="001B763B" w:rsidRDefault="00000000">
            <w:pPr>
              <w:spacing w:before="240" w:after="240"/>
              <w:ind w:left="720"/>
              <w:rPr>
                <w:sz w:val="30"/>
                <w:szCs w:val="30"/>
              </w:rPr>
            </w:pPr>
            <w:r>
              <w:rPr>
                <w:b/>
                <w:bCs/>
                <w:sz w:val="20"/>
                <w:szCs w:val="20"/>
              </w:rPr>
              <w:t>Grand Total</w:t>
            </w:r>
          </w:p>
        </w:tc>
        <w:tc>
          <w:tcPr>
            <w:tcW w:w="2057" w:type="dxa"/>
            <w:tcBorders>
              <w:top w:val="single" w:sz="8" w:space="0" w:color="8CB5F9"/>
              <w:left w:val="nil"/>
              <w:bottom w:val="nil"/>
              <w:right w:val="nil"/>
            </w:tcBorders>
            <w:shd w:val="clear" w:color="auto" w:fill="D9E7FD"/>
            <w:tcMar>
              <w:top w:w="100" w:type="dxa"/>
              <w:left w:w="100" w:type="dxa"/>
              <w:bottom w:w="100" w:type="dxa"/>
              <w:right w:w="100" w:type="dxa"/>
            </w:tcMar>
          </w:tcPr>
          <w:p w14:paraId="3390DB27" w14:textId="77777777" w:rsidR="001B763B" w:rsidRDefault="00000000">
            <w:pPr>
              <w:spacing w:before="240" w:after="240"/>
              <w:ind w:left="720"/>
              <w:rPr>
                <w:sz w:val="30"/>
                <w:szCs w:val="30"/>
              </w:rPr>
            </w:pPr>
            <w:r>
              <w:rPr>
                <w:b/>
                <w:bCs/>
                <w:sz w:val="20"/>
                <w:szCs w:val="20"/>
              </w:rPr>
              <w:t>28027</w:t>
            </w:r>
          </w:p>
        </w:tc>
      </w:tr>
    </w:tbl>
    <w:p w14:paraId="3390DB29" w14:textId="77777777" w:rsidR="001B763B" w:rsidRDefault="00000000">
      <w:pPr>
        <w:pStyle w:val="Heading2"/>
        <w:keepNext w:val="0"/>
        <w:keepLines w:val="0"/>
        <w:numPr>
          <w:ilvl w:val="0"/>
          <w:numId w:val="25"/>
        </w:numPr>
        <w:spacing w:after="0"/>
        <w:rPr>
          <w:sz w:val="30"/>
          <w:szCs w:val="30"/>
        </w:rPr>
      </w:pPr>
      <w:bookmarkStart w:id="2" w:name="_hv7v6aj7aogz" w:colFirst="0" w:colLast="0"/>
      <w:bookmarkEnd w:id="2"/>
      <w:r>
        <w:rPr>
          <w:b/>
          <w:bCs/>
          <w:sz w:val="34"/>
          <w:szCs w:val="34"/>
        </w:rPr>
        <w:t>2. Training</w:t>
      </w:r>
    </w:p>
    <w:p w14:paraId="3390DB2A" w14:textId="77777777" w:rsidR="001B763B" w:rsidRDefault="00000000">
      <w:pPr>
        <w:pStyle w:val="Heading3"/>
        <w:keepNext w:val="0"/>
        <w:keepLines w:val="0"/>
        <w:numPr>
          <w:ilvl w:val="0"/>
          <w:numId w:val="25"/>
        </w:numPr>
        <w:spacing w:before="0" w:after="0"/>
        <w:rPr>
          <w:sz w:val="30"/>
          <w:szCs w:val="30"/>
        </w:rPr>
      </w:pPr>
      <w:bookmarkStart w:id="3" w:name="_gptlfpi9chx" w:colFirst="0" w:colLast="0"/>
      <w:bookmarkEnd w:id="3"/>
      <w:r>
        <w:rPr>
          <w:b/>
          <w:bCs/>
          <w:color w:val="000000"/>
          <w:sz w:val="26"/>
          <w:szCs w:val="26"/>
        </w:rPr>
        <w:t>Potential Risks</w:t>
      </w:r>
    </w:p>
    <w:p w14:paraId="3390DB2B" w14:textId="77777777" w:rsidR="001B763B" w:rsidRDefault="00000000">
      <w:pPr>
        <w:numPr>
          <w:ilvl w:val="0"/>
          <w:numId w:val="25"/>
        </w:numPr>
        <w:rPr>
          <w:sz w:val="30"/>
          <w:szCs w:val="30"/>
        </w:rPr>
      </w:pPr>
      <w:r>
        <w:rPr>
          <w:b/>
          <w:bCs/>
          <w:sz w:val="30"/>
          <w:szCs w:val="30"/>
        </w:rPr>
        <w:t>Ineffective training:</w:t>
      </w:r>
      <w:r>
        <w:rPr>
          <w:b/>
          <w:bCs/>
          <w:sz w:val="30"/>
          <w:szCs w:val="30"/>
        </w:rPr>
        <w:br/>
      </w:r>
      <w:r>
        <w:rPr>
          <w:sz w:val="30"/>
          <w:szCs w:val="30"/>
        </w:rPr>
        <w:t xml:space="preserve"> If the training doesn’t focus on real skill gaps like </w:t>
      </w:r>
      <w:r>
        <w:rPr>
          <w:sz w:val="30"/>
          <w:szCs w:val="30"/>
        </w:rPr>
        <w:lastRenderedPageBreak/>
        <w:t>communication, problem-solving, or handling tough customers nothing changes. Agents keep making the same mistakes, and the customer experience stays weak.</w:t>
      </w:r>
    </w:p>
    <w:p w14:paraId="3390DB2C" w14:textId="77777777" w:rsidR="001B763B" w:rsidRDefault="00000000">
      <w:pPr>
        <w:numPr>
          <w:ilvl w:val="0"/>
          <w:numId w:val="25"/>
        </w:numPr>
        <w:spacing w:after="240"/>
        <w:rPr>
          <w:sz w:val="30"/>
          <w:szCs w:val="30"/>
        </w:rPr>
      </w:pPr>
      <w:r>
        <w:rPr>
          <w:b/>
          <w:bCs/>
          <w:sz w:val="30"/>
          <w:szCs w:val="30"/>
        </w:rPr>
        <w:t>High training costs:</w:t>
      </w:r>
      <w:r>
        <w:rPr>
          <w:b/>
          <w:bCs/>
          <w:sz w:val="30"/>
          <w:szCs w:val="30"/>
        </w:rPr>
        <w:br/>
      </w:r>
      <w:r>
        <w:rPr>
          <w:sz w:val="30"/>
          <w:szCs w:val="30"/>
        </w:rPr>
        <w:t xml:space="preserve"> Training a large team repeatedly can get expensive. If you’re not measuring improvement, you have no idea whether the money is paying off or being wasted.</w:t>
      </w:r>
    </w:p>
    <w:p w14:paraId="3390DB2D" w14:textId="77777777" w:rsidR="001B763B" w:rsidRDefault="001B763B">
      <w:pPr>
        <w:spacing w:before="240" w:after="240"/>
        <w:ind w:left="720"/>
        <w:rPr>
          <w:sz w:val="30"/>
          <w:szCs w:val="30"/>
        </w:rPr>
      </w:pPr>
    </w:p>
    <w:p w14:paraId="3390DB2E" w14:textId="77777777" w:rsidR="001B763B" w:rsidRDefault="00000000">
      <w:pPr>
        <w:pStyle w:val="Heading3"/>
        <w:keepNext w:val="0"/>
        <w:keepLines w:val="0"/>
        <w:numPr>
          <w:ilvl w:val="0"/>
          <w:numId w:val="25"/>
        </w:numPr>
        <w:spacing w:before="280" w:after="0"/>
        <w:rPr>
          <w:sz w:val="30"/>
          <w:szCs w:val="30"/>
        </w:rPr>
      </w:pPr>
      <w:bookmarkStart w:id="4" w:name="_heje5roc4x" w:colFirst="0" w:colLast="0"/>
      <w:bookmarkEnd w:id="4"/>
      <w:r>
        <w:rPr>
          <w:b/>
          <w:bCs/>
          <w:color w:val="000000"/>
          <w:sz w:val="26"/>
          <w:szCs w:val="26"/>
        </w:rPr>
        <w:t>How to Reduce These Risks</w:t>
      </w:r>
    </w:p>
    <w:p w14:paraId="3390DB2F" w14:textId="77777777" w:rsidR="001B763B" w:rsidRDefault="00000000">
      <w:pPr>
        <w:numPr>
          <w:ilvl w:val="0"/>
          <w:numId w:val="25"/>
        </w:numPr>
        <w:spacing w:after="240"/>
        <w:rPr>
          <w:sz w:val="30"/>
          <w:szCs w:val="30"/>
        </w:rPr>
      </w:pPr>
      <w:r>
        <w:rPr>
          <w:sz w:val="30"/>
          <w:szCs w:val="30"/>
        </w:rPr>
        <w:t>• Use data to pinpoint exactly where agents struggle (slow handling times, low CSAT, unresolved issues). Build training around these pain points.</w:t>
      </w:r>
      <w:r>
        <w:rPr>
          <w:sz w:val="30"/>
          <w:szCs w:val="30"/>
        </w:rPr>
        <w:br/>
        <w:t xml:space="preserve"> • Set up a feedback loop where agents share what’s working and what isn’t, so training evolves instead of becoming outdated.</w:t>
      </w:r>
      <w:r>
        <w:rPr>
          <w:sz w:val="30"/>
          <w:szCs w:val="30"/>
        </w:rPr>
        <w:br/>
        <w:t xml:space="preserve"> • Track agent performance before and after training to see whether it actually improves call handling, FCR, and satisfaction.</w:t>
      </w:r>
    </w:p>
    <w:p w14:paraId="3390DB30" w14:textId="77777777" w:rsidR="001B763B" w:rsidRDefault="001B763B">
      <w:pPr>
        <w:spacing w:before="240" w:after="240"/>
        <w:ind w:left="720"/>
        <w:rPr>
          <w:sz w:val="30"/>
          <w:szCs w:val="30"/>
        </w:rPr>
      </w:pPr>
    </w:p>
    <w:p w14:paraId="3390DB31" w14:textId="77777777" w:rsidR="001B763B" w:rsidRDefault="00000000">
      <w:pPr>
        <w:pStyle w:val="Heading2"/>
        <w:keepNext w:val="0"/>
        <w:keepLines w:val="0"/>
        <w:numPr>
          <w:ilvl w:val="0"/>
          <w:numId w:val="25"/>
        </w:numPr>
        <w:spacing w:after="0"/>
        <w:rPr>
          <w:sz w:val="30"/>
          <w:szCs w:val="30"/>
        </w:rPr>
      </w:pPr>
      <w:bookmarkStart w:id="5" w:name="_4hn7ssoccle3" w:colFirst="0" w:colLast="0"/>
      <w:bookmarkEnd w:id="5"/>
      <w:r>
        <w:rPr>
          <w:b/>
          <w:bCs/>
          <w:sz w:val="34"/>
          <w:szCs w:val="34"/>
        </w:rPr>
        <w:t>3. Technology Upgrades</w:t>
      </w:r>
    </w:p>
    <w:p w14:paraId="3390DB32" w14:textId="77777777" w:rsidR="001B763B" w:rsidRDefault="00000000">
      <w:pPr>
        <w:pStyle w:val="Heading3"/>
        <w:keepNext w:val="0"/>
        <w:keepLines w:val="0"/>
        <w:numPr>
          <w:ilvl w:val="0"/>
          <w:numId w:val="25"/>
        </w:numPr>
        <w:spacing w:before="0" w:after="0"/>
        <w:rPr>
          <w:sz w:val="30"/>
          <w:szCs w:val="30"/>
        </w:rPr>
      </w:pPr>
      <w:bookmarkStart w:id="6" w:name="_pluer1801w4v" w:colFirst="0" w:colLast="0"/>
      <w:bookmarkEnd w:id="6"/>
      <w:r>
        <w:rPr>
          <w:b/>
          <w:bCs/>
          <w:color w:val="000000"/>
          <w:sz w:val="26"/>
          <w:szCs w:val="26"/>
        </w:rPr>
        <w:t>Potential Risks</w:t>
      </w:r>
    </w:p>
    <w:p w14:paraId="3390DB33" w14:textId="77777777" w:rsidR="001B763B" w:rsidRDefault="00000000">
      <w:pPr>
        <w:numPr>
          <w:ilvl w:val="0"/>
          <w:numId w:val="25"/>
        </w:numPr>
        <w:rPr>
          <w:sz w:val="30"/>
          <w:szCs w:val="30"/>
        </w:rPr>
      </w:pPr>
      <w:r>
        <w:rPr>
          <w:b/>
          <w:bCs/>
          <w:sz w:val="30"/>
          <w:szCs w:val="30"/>
        </w:rPr>
        <w:t>Implementation problems:</w:t>
      </w:r>
      <w:r>
        <w:rPr>
          <w:b/>
          <w:bCs/>
          <w:sz w:val="30"/>
          <w:szCs w:val="30"/>
        </w:rPr>
        <w:br/>
      </w:r>
      <w:r>
        <w:rPr>
          <w:sz w:val="30"/>
          <w:szCs w:val="30"/>
        </w:rPr>
        <w:t xml:space="preserve"> New tools, whether call routing systems, chatbots, or analytics can break things if they’re not integrated properly. This can temporarily slow down service or confuse customers.</w:t>
      </w:r>
    </w:p>
    <w:p w14:paraId="3390DB34" w14:textId="77777777" w:rsidR="001B763B" w:rsidRDefault="00000000">
      <w:pPr>
        <w:numPr>
          <w:ilvl w:val="0"/>
          <w:numId w:val="25"/>
        </w:numPr>
        <w:rPr>
          <w:sz w:val="30"/>
          <w:szCs w:val="30"/>
        </w:rPr>
      </w:pPr>
      <w:r>
        <w:rPr>
          <w:b/>
          <w:bCs/>
          <w:sz w:val="30"/>
          <w:szCs w:val="30"/>
        </w:rPr>
        <w:t>Weak ROI (cost vs value):</w:t>
      </w:r>
      <w:r>
        <w:rPr>
          <w:b/>
          <w:bCs/>
          <w:sz w:val="30"/>
          <w:szCs w:val="30"/>
        </w:rPr>
        <w:br/>
      </w:r>
      <w:r>
        <w:rPr>
          <w:sz w:val="30"/>
          <w:szCs w:val="30"/>
        </w:rPr>
        <w:t xml:space="preserve"> Tech upgrades are expensive. If the rollout isn’t done correctly, efficiency might not improve and customer satisfaction may not change at all.</w:t>
      </w:r>
    </w:p>
    <w:p w14:paraId="3390DB35" w14:textId="77777777" w:rsidR="001B763B" w:rsidRDefault="00000000">
      <w:pPr>
        <w:numPr>
          <w:ilvl w:val="0"/>
          <w:numId w:val="25"/>
        </w:numPr>
        <w:spacing w:after="240"/>
        <w:rPr>
          <w:sz w:val="30"/>
          <w:szCs w:val="30"/>
        </w:rPr>
      </w:pPr>
      <w:r>
        <w:rPr>
          <w:b/>
          <w:bCs/>
          <w:sz w:val="30"/>
          <w:szCs w:val="30"/>
        </w:rPr>
        <w:t>Over-reliance on automation:</w:t>
      </w:r>
      <w:r>
        <w:rPr>
          <w:b/>
          <w:bCs/>
          <w:sz w:val="30"/>
          <w:szCs w:val="30"/>
        </w:rPr>
        <w:br/>
      </w:r>
      <w:r>
        <w:rPr>
          <w:sz w:val="30"/>
          <w:szCs w:val="30"/>
        </w:rPr>
        <w:t xml:space="preserve"> Too much automation can make the service feel cold and </w:t>
      </w:r>
      <w:r>
        <w:rPr>
          <w:sz w:val="30"/>
          <w:szCs w:val="30"/>
        </w:rPr>
        <w:lastRenderedPageBreak/>
        <w:t>robotic. If customers can’t reach a human when they really need one, satisfaction drops fast.</w:t>
      </w:r>
    </w:p>
    <w:p w14:paraId="3390DB36" w14:textId="77777777" w:rsidR="001B763B" w:rsidRDefault="001B763B">
      <w:pPr>
        <w:spacing w:before="240" w:after="240"/>
        <w:ind w:left="720"/>
        <w:rPr>
          <w:sz w:val="30"/>
          <w:szCs w:val="30"/>
        </w:rPr>
      </w:pPr>
    </w:p>
    <w:p w14:paraId="3390DB37" w14:textId="77777777" w:rsidR="001B763B" w:rsidRDefault="00000000">
      <w:pPr>
        <w:pStyle w:val="Heading3"/>
        <w:keepNext w:val="0"/>
        <w:keepLines w:val="0"/>
        <w:numPr>
          <w:ilvl w:val="0"/>
          <w:numId w:val="25"/>
        </w:numPr>
        <w:spacing w:before="280" w:after="0"/>
        <w:rPr>
          <w:sz w:val="30"/>
          <w:szCs w:val="30"/>
        </w:rPr>
      </w:pPr>
      <w:bookmarkStart w:id="7" w:name="_ooxdt6chddzm" w:colFirst="0" w:colLast="0"/>
      <w:bookmarkEnd w:id="7"/>
      <w:r>
        <w:rPr>
          <w:b/>
          <w:bCs/>
          <w:color w:val="000000"/>
          <w:sz w:val="26"/>
          <w:szCs w:val="26"/>
        </w:rPr>
        <w:t>How to Reduce These Risks</w:t>
      </w:r>
    </w:p>
    <w:p w14:paraId="3390DB38" w14:textId="77777777" w:rsidR="001B763B" w:rsidRDefault="00000000">
      <w:pPr>
        <w:numPr>
          <w:ilvl w:val="0"/>
          <w:numId w:val="25"/>
        </w:numPr>
        <w:spacing w:after="240"/>
        <w:rPr>
          <w:sz w:val="30"/>
          <w:szCs w:val="30"/>
        </w:rPr>
      </w:pPr>
      <w:r>
        <w:rPr>
          <w:sz w:val="30"/>
          <w:szCs w:val="30"/>
        </w:rPr>
        <w:t>• Roll out new tech in phases, not all at once. This minimizes disruption and gives time to fix issues.</w:t>
      </w:r>
      <w:r>
        <w:rPr>
          <w:sz w:val="30"/>
          <w:szCs w:val="30"/>
        </w:rPr>
        <w:br/>
        <w:t xml:space="preserve"> • Track adoption rates, agent feedback, and customer feedback to see whether the new tool is actually helping.</w:t>
      </w:r>
      <w:r>
        <w:rPr>
          <w:sz w:val="30"/>
          <w:szCs w:val="30"/>
        </w:rPr>
        <w:br/>
        <w:t xml:space="preserve"> • Use automation to support agents, not replace them. Keep a balance between bots and human service.</w:t>
      </w:r>
    </w:p>
    <w:p w14:paraId="3390DB39" w14:textId="77777777" w:rsidR="001B763B" w:rsidRDefault="001B763B">
      <w:pPr>
        <w:spacing w:before="240" w:after="240"/>
        <w:rPr>
          <w:sz w:val="30"/>
          <w:szCs w:val="30"/>
        </w:rPr>
      </w:pPr>
    </w:p>
    <w:p w14:paraId="3390DB3A" w14:textId="77777777" w:rsidR="001B763B" w:rsidRDefault="00000000">
      <w:pPr>
        <w:pStyle w:val="Heading2"/>
        <w:keepNext w:val="0"/>
        <w:keepLines w:val="0"/>
        <w:numPr>
          <w:ilvl w:val="0"/>
          <w:numId w:val="25"/>
        </w:numPr>
        <w:spacing w:after="0"/>
        <w:rPr>
          <w:sz w:val="30"/>
          <w:szCs w:val="30"/>
        </w:rPr>
      </w:pPr>
      <w:bookmarkStart w:id="8" w:name="_917kxflt47ra" w:colFirst="0" w:colLast="0"/>
      <w:bookmarkEnd w:id="8"/>
      <w:r>
        <w:rPr>
          <w:b/>
          <w:bCs/>
          <w:sz w:val="34"/>
          <w:szCs w:val="34"/>
        </w:rPr>
        <w:t>Risks in Customer Call Management</w:t>
      </w:r>
    </w:p>
    <w:p w14:paraId="3390DB3B" w14:textId="77777777" w:rsidR="001B763B" w:rsidRDefault="00000000">
      <w:pPr>
        <w:numPr>
          <w:ilvl w:val="0"/>
          <w:numId w:val="25"/>
        </w:numPr>
        <w:rPr>
          <w:sz w:val="30"/>
          <w:szCs w:val="30"/>
        </w:rPr>
      </w:pPr>
      <w:r>
        <w:rPr>
          <w:sz w:val="30"/>
          <w:szCs w:val="30"/>
        </w:rPr>
        <w:t xml:space="preserve">A major risk is </w:t>
      </w:r>
      <w:r>
        <w:rPr>
          <w:b/>
          <w:bCs/>
          <w:sz w:val="30"/>
          <w:szCs w:val="30"/>
        </w:rPr>
        <w:t>unanswered or busy calls</w:t>
      </w:r>
      <w:r>
        <w:rPr>
          <w:sz w:val="30"/>
          <w:szCs w:val="30"/>
        </w:rPr>
        <w:t>. This happens when astro-gurus are already on a call and the system can’t route new callers to anyone. Each missed call is a missed opportunity lower satisfaction, lower ratings and potential revenue loss.</w:t>
      </w:r>
    </w:p>
    <w:p w14:paraId="3390DB3C" w14:textId="77777777" w:rsidR="001B763B" w:rsidRDefault="00000000">
      <w:pPr>
        <w:pStyle w:val="Heading3"/>
        <w:keepNext w:val="0"/>
        <w:keepLines w:val="0"/>
        <w:numPr>
          <w:ilvl w:val="0"/>
          <w:numId w:val="25"/>
        </w:numPr>
        <w:spacing w:before="0" w:after="0"/>
        <w:rPr>
          <w:sz w:val="30"/>
          <w:szCs w:val="30"/>
        </w:rPr>
      </w:pPr>
      <w:bookmarkStart w:id="9" w:name="_gw275rr8san8" w:colFirst="0" w:colLast="0"/>
      <w:bookmarkEnd w:id="9"/>
      <w:r>
        <w:rPr>
          <w:b/>
          <w:bCs/>
          <w:color w:val="000000"/>
          <w:sz w:val="26"/>
          <w:szCs w:val="26"/>
        </w:rPr>
        <w:t>How to Reduce These Risks</w:t>
      </w:r>
    </w:p>
    <w:p w14:paraId="3390DB3D" w14:textId="77777777" w:rsidR="001B763B" w:rsidRDefault="00000000">
      <w:pPr>
        <w:numPr>
          <w:ilvl w:val="0"/>
          <w:numId w:val="25"/>
        </w:numPr>
        <w:spacing w:after="240"/>
        <w:rPr>
          <w:sz w:val="30"/>
          <w:szCs w:val="30"/>
        </w:rPr>
      </w:pPr>
      <w:r>
        <w:rPr>
          <w:sz w:val="30"/>
          <w:szCs w:val="30"/>
        </w:rPr>
        <w:t>• Use smart call routing that sends customers to available agents faster.</w:t>
      </w:r>
      <w:r>
        <w:rPr>
          <w:sz w:val="30"/>
          <w:szCs w:val="30"/>
        </w:rPr>
        <w:br/>
        <w:t xml:space="preserve"> • Make sure staffing lines up with peak call volume.</w:t>
      </w:r>
      <w:r>
        <w:rPr>
          <w:sz w:val="30"/>
          <w:szCs w:val="30"/>
        </w:rPr>
        <w:br/>
        <w:t xml:space="preserve"> • Add a queue or callback feature so customers aren’t simply dropped.</w:t>
      </w:r>
    </w:p>
    <w:p w14:paraId="3390DB3E" w14:textId="77777777" w:rsidR="001B763B" w:rsidRDefault="001B763B">
      <w:pPr>
        <w:spacing w:before="240" w:after="240"/>
        <w:ind w:left="720"/>
        <w:rPr>
          <w:sz w:val="30"/>
          <w:szCs w:val="30"/>
        </w:rPr>
      </w:pPr>
    </w:p>
    <w:p w14:paraId="3390DB3F" w14:textId="77777777" w:rsidR="001B763B" w:rsidRDefault="00000000">
      <w:pPr>
        <w:pStyle w:val="Heading2"/>
        <w:keepNext w:val="0"/>
        <w:keepLines w:val="0"/>
        <w:numPr>
          <w:ilvl w:val="0"/>
          <w:numId w:val="25"/>
        </w:numPr>
        <w:spacing w:after="0"/>
        <w:rPr>
          <w:sz w:val="30"/>
          <w:szCs w:val="30"/>
        </w:rPr>
      </w:pPr>
      <w:bookmarkStart w:id="10" w:name="_h250pprov2d8" w:colFirst="0" w:colLast="0"/>
      <w:bookmarkEnd w:id="10"/>
      <w:r>
        <w:rPr>
          <w:b/>
          <w:bCs/>
          <w:sz w:val="34"/>
          <w:szCs w:val="34"/>
        </w:rPr>
        <w:t>Summary</w:t>
      </w:r>
    </w:p>
    <w:p w14:paraId="3390DB40" w14:textId="77777777" w:rsidR="001B763B" w:rsidRDefault="00000000">
      <w:pPr>
        <w:numPr>
          <w:ilvl w:val="0"/>
          <w:numId w:val="25"/>
        </w:numPr>
        <w:rPr>
          <w:sz w:val="30"/>
          <w:szCs w:val="30"/>
        </w:rPr>
      </w:pPr>
      <w:r>
        <w:rPr>
          <w:sz w:val="30"/>
          <w:szCs w:val="30"/>
        </w:rPr>
        <w:t>To reduce risks and get the most value from hiring, training, and technology investments:</w:t>
      </w:r>
    </w:p>
    <w:p w14:paraId="3390DB41" w14:textId="77777777" w:rsidR="001B763B" w:rsidRDefault="00000000">
      <w:pPr>
        <w:numPr>
          <w:ilvl w:val="0"/>
          <w:numId w:val="25"/>
        </w:numPr>
        <w:rPr>
          <w:sz w:val="30"/>
          <w:szCs w:val="30"/>
        </w:rPr>
      </w:pPr>
      <w:r>
        <w:rPr>
          <w:sz w:val="30"/>
          <w:szCs w:val="30"/>
        </w:rPr>
        <w:t>• Use actual data CSAT, call outcomes, revenue patterns, peak hoursto guide decisions.</w:t>
      </w:r>
      <w:r>
        <w:rPr>
          <w:sz w:val="30"/>
          <w:szCs w:val="30"/>
        </w:rPr>
        <w:br/>
      </w:r>
      <w:r>
        <w:rPr>
          <w:sz w:val="30"/>
          <w:szCs w:val="30"/>
        </w:rPr>
        <w:lastRenderedPageBreak/>
        <w:t xml:space="preserve"> • Track what’s working and what isn’t, then adjust regularly.</w:t>
      </w:r>
      <w:r>
        <w:rPr>
          <w:sz w:val="30"/>
          <w:szCs w:val="30"/>
        </w:rPr>
        <w:br/>
        <w:t xml:space="preserve"> • Balance automation with human support, strengthen agent skills, and staff intelligently based on demand.</w:t>
      </w:r>
    </w:p>
    <w:p w14:paraId="3390DB42" w14:textId="77777777" w:rsidR="001B763B" w:rsidRDefault="00000000">
      <w:pPr>
        <w:numPr>
          <w:ilvl w:val="0"/>
          <w:numId w:val="25"/>
        </w:numPr>
        <w:spacing w:after="240"/>
        <w:rPr>
          <w:sz w:val="30"/>
          <w:szCs w:val="30"/>
        </w:rPr>
      </w:pPr>
      <w:r>
        <w:rPr>
          <w:sz w:val="30"/>
          <w:szCs w:val="30"/>
        </w:rPr>
        <w:t>By keeping an eye on these metrics and refining the strategy continuously, you improve customer satisfaction and strengthen overall performance of the Astrosage app.</w:t>
      </w:r>
    </w:p>
    <w:p w14:paraId="3390DB43" w14:textId="77777777" w:rsidR="001B763B" w:rsidRDefault="001B763B">
      <w:pPr>
        <w:spacing w:before="240" w:after="240"/>
        <w:ind w:left="720"/>
        <w:rPr>
          <w:sz w:val="30"/>
          <w:szCs w:val="30"/>
        </w:rPr>
      </w:pPr>
    </w:p>
    <w:p w14:paraId="3390DB44" w14:textId="77777777" w:rsidR="001B763B" w:rsidRDefault="001B763B">
      <w:pPr>
        <w:spacing w:before="240" w:after="240"/>
        <w:ind w:left="720"/>
        <w:rPr>
          <w:rFonts w:eastAsia="Times New Roman"/>
          <w:sz w:val="24"/>
          <w:szCs w:val="24"/>
        </w:rPr>
      </w:pPr>
    </w:p>
    <w:p w14:paraId="3390DB45" w14:textId="77777777" w:rsidR="001B763B" w:rsidRDefault="00000000">
      <w:pPr>
        <w:spacing w:before="240" w:after="240"/>
        <w:rPr>
          <w:rFonts w:eastAsia="Times New Roman"/>
          <w:b/>
          <w:bCs/>
          <w:sz w:val="36"/>
          <w:szCs w:val="36"/>
        </w:rPr>
      </w:pPr>
      <w:r>
        <w:rPr>
          <w:rFonts w:eastAsia="Times New Roman"/>
          <w:b/>
          <w:bCs/>
          <w:sz w:val="36"/>
          <w:szCs w:val="36"/>
        </w:rPr>
        <w:t>3. How does AstroSage's call center performance compare to AstroGuru's average call volume, customer satisfaction, and agent performance? Will you use any aggregation function or a visualization here to solve the problem?</w:t>
      </w:r>
    </w:p>
    <w:p w14:paraId="3390DB46" w14:textId="77777777" w:rsidR="001B763B" w:rsidRDefault="00000000">
      <w:pPr>
        <w:pStyle w:val="Heading2"/>
        <w:keepNext w:val="0"/>
        <w:keepLines w:val="0"/>
        <w:numPr>
          <w:ilvl w:val="0"/>
          <w:numId w:val="26"/>
        </w:numPr>
        <w:spacing w:after="0"/>
        <w:rPr>
          <w:rFonts w:eastAsia="Times New Roman"/>
          <w:sz w:val="30"/>
          <w:szCs w:val="30"/>
        </w:rPr>
      </w:pPr>
      <w:bookmarkStart w:id="11" w:name="_foaqcve3i75b" w:colFirst="0" w:colLast="0"/>
      <w:bookmarkEnd w:id="11"/>
      <w:r>
        <w:rPr>
          <w:rFonts w:eastAsia="Times New Roman"/>
          <w:b/>
          <w:bCs/>
          <w:sz w:val="34"/>
          <w:szCs w:val="34"/>
        </w:rPr>
        <w:t>Data Aggregation Using Pivot Tables</w:t>
      </w:r>
    </w:p>
    <w:p w14:paraId="3390DB47" w14:textId="77777777" w:rsidR="001B763B" w:rsidRDefault="00000000">
      <w:pPr>
        <w:numPr>
          <w:ilvl w:val="0"/>
          <w:numId w:val="26"/>
        </w:numPr>
        <w:rPr>
          <w:rFonts w:eastAsia="Times New Roman"/>
          <w:sz w:val="30"/>
          <w:szCs w:val="30"/>
        </w:rPr>
      </w:pPr>
      <w:r>
        <w:rPr>
          <w:rFonts w:eastAsia="Times New Roman"/>
          <w:sz w:val="30"/>
          <w:szCs w:val="30"/>
        </w:rPr>
        <w:t>Pivot Tables make it easy to break down the performance of each center.</w:t>
      </w:r>
    </w:p>
    <w:p w14:paraId="3390DB48" w14:textId="77777777" w:rsidR="001B763B" w:rsidRDefault="00000000">
      <w:pPr>
        <w:pStyle w:val="Heading3"/>
        <w:keepNext w:val="0"/>
        <w:keepLines w:val="0"/>
        <w:numPr>
          <w:ilvl w:val="0"/>
          <w:numId w:val="26"/>
        </w:numPr>
        <w:spacing w:before="0" w:after="0"/>
        <w:rPr>
          <w:rFonts w:eastAsia="Times New Roman"/>
          <w:sz w:val="30"/>
          <w:szCs w:val="30"/>
        </w:rPr>
      </w:pPr>
      <w:bookmarkStart w:id="12" w:name="_7oxxrsased9j" w:colFirst="0" w:colLast="0"/>
      <w:bookmarkEnd w:id="12"/>
      <w:r>
        <w:rPr>
          <w:rFonts w:eastAsia="Times New Roman"/>
          <w:b/>
          <w:bCs/>
          <w:color w:val="000000"/>
          <w:sz w:val="26"/>
          <w:szCs w:val="26"/>
        </w:rPr>
        <w:t>1. Average Call Volume</w:t>
      </w:r>
    </w:p>
    <w:p w14:paraId="3390DB49" w14:textId="77777777" w:rsidR="001B763B" w:rsidRDefault="00000000">
      <w:pPr>
        <w:numPr>
          <w:ilvl w:val="0"/>
          <w:numId w:val="26"/>
        </w:numPr>
        <w:rPr>
          <w:rFonts w:eastAsia="Times New Roman"/>
          <w:sz w:val="30"/>
          <w:szCs w:val="30"/>
        </w:rPr>
      </w:pPr>
      <w:r>
        <w:rPr>
          <w:rFonts w:eastAsia="Times New Roman"/>
          <w:sz w:val="30"/>
          <w:szCs w:val="30"/>
        </w:rPr>
        <w:t>• Group the data by call center.</w:t>
      </w:r>
      <w:r>
        <w:rPr>
          <w:rFonts w:eastAsia="Times New Roman"/>
          <w:sz w:val="30"/>
          <w:szCs w:val="30"/>
        </w:rPr>
        <w:br/>
        <w:t xml:space="preserve"> • Use </w:t>
      </w:r>
      <w:r>
        <w:rPr>
          <w:rFonts w:eastAsia="Times New Roman"/>
          <w:b/>
          <w:bCs/>
          <w:sz w:val="30"/>
          <w:szCs w:val="30"/>
        </w:rPr>
        <w:t>SUM</w:t>
      </w:r>
      <w:r>
        <w:rPr>
          <w:rFonts w:eastAsia="Times New Roman"/>
          <w:sz w:val="30"/>
          <w:szCs w:val="30"/>
        </w:rPr>
        <w:t xml:space="preserve"> or </w:t>
      </w:r>
      <w:r>
        <w:rPr>
          <w:rFonts w:eastAsia="Times New Roman"/>
          <w:b/>
          <w:bCs/>
          <w:sz w:val="30"/>
          <w:szCs w:val="30"/>
        </w:rPr>
        <w:t>COUNT</w:t>
      </w:r>
      <w:r>
        <w:rPr>
          <w:rFonts w:eastAsia="Times New Roman"/>
          <w:sz w:val="30"/>
          <w:szCs w:val="30"/>
        </w:rPr>
        <w:t xml:space="preserve"> to get total calls and average daily volume for each center.</w:t>
      </w:r>
      <w:r>
        <w:rPr>
          <w:rFonts w:eastAsia="Times New Roman"/>
          <w:sz w:val="30"/>
          <w:szCs w:val="30"/>
        </w:rPr>
        <w:br/>
        <w:t xml:space="preserve"> This tells you which center handles the heavier load.</w:t>
      </w:r>
    </w:p>
    <w:p w14:paraId="3390DB4A" w14:textId="77777777" w:rsidR="001B763B" w:rsidRDefault="00000000">
      <w:pPr>
        <w:pStyle w:val="Heading3"/>
        <w:keepNext w:val="0"/>
        <w:keepLines w:val="0"/>
        <w:numPr>
          <w:ilvl w:val="0"/>
          <w:numId w:val="26"/>
        </w:numPr>
        <w:spacing w:before="0" w:after="0"/>
        <w:rPr>
          <w:rFonts w:eastAsia="Times New Roman"/>
          <w:sz w:val="30"/>
          <w:szCs w:val="30"/>
        </w:rPr>
      </w:pPr>
      <w:bookmarkStart w:id="13" w:name="_ftfcyewduxsw" w:colFirst="0" w:colLast="0"/>
      <w:bookmarkEnd w:id="13"/>
      <w:r>
        <w:rPr>
          <w:rFonts w:eastAsia="Times New Roman"/>
          <w:b/>
          <w:bCs/>
          <w:color w:val="000000"/>
          <w:sz w:val="26"/>
          <w:szCs w:val="26"/>
        </w:rPr>
        <w:t>2. Customer Satisfaction</w:t>
      </w:r>
    </w:p>
    <w:p w14:paraId="3390DB4B" w14:textId="77777777" w:rsidR="001B763B" w:rsidRDefault="00000000">
      <w:pPr>
        <w:numPr>
          <w:ilvl w:val="0"/>
          <w:numId w:val="26"/>
        </w:numPr>
        <w:rPr>
          <w:rFonts w:eastAsia="Times New Roman"/>
          <w:sz w:val="30"/>
          <w:szCs w:val="30"/>
        </w:rPr>
      </w:pPr>
      <w:r>
        <w:rPr>
          <w:rFonts w:eastAsia="Times New Roman"/>
          <w:sz w:val="30"/>
          <w:szCs w:val="30"/>
        </w:rPr>
        <w:t>• Group by call center.</w:t>
      </w:r>
      <w:r>
        <w:rPr>
          <w:rFonts w:eastAsia="Times New Roman"/>
          <w:sz w:val="30"/>
          <w:szCs w:val="30"/>
        </w:rPr>
        <w:br/>
        <w:t xml:space="preserve"> • Use </w:t>
      </w:r>
      <w:r>
        <w:rPr>
          <w:rFonts w:eastAsia="Times New Roman"/>
          <w:b/>
          <w:bCs/>
          <w:sz w:val="30"/>
          <w:szCs w:val="30"/>
        </w:rPr>
        <w:t>AVERAGE</w:t>
      </w:r>
      <w:r>
        <w:rPr>
          <w:rFonts w:eastAsia="Times New Roman"/>
          <w:sz w:val="30"/>
          <w:szCs w:val="30"/>
        </w:rPr>
        <w:t xml:space="preserve"> to calculate the average satisfaction score.</w:t>
      </w:r>
      <w:r>
        <w:rPr>
          <w:rFonts w:eastAsia="Times New Roman"/>
          <w:sz w:val="30"/>
          <w:szCs w:val="30"/>
        </w:rPr>
        <w:br/>
        <w:t xml:space="preserve"> This shows which center delivers a better customer experience.</w:t>
      </w:r>
    </w:p>
    <w:p w14:paraId="3390DB4C" w14:textId="77777777" w:rsidR="001B763B" w:rsidRDefault="00000000">
      <w:pPr>
        <w:pStyle w:val="Heading3"/>
        <w:keepNext w:val="0"/>
        <w:keepLines w:val="0"/>
        <w:numPr>
          <w:ilvl w:val="0"/>
          <w:numId w:val="26"/>
        </w:numPr>
        <w:spacing w:before="0" w:after="0"/>
        <w:rPr>
          <w:rFonts w:eastAsia="Times New Roman"/>
          <w:sz w:val="30"/>
          <w:szCs w:val="30"/>
        </w:rPr>
      </w:pPr>
      <w:bookmarkStart w:id="14" w:name="_ketvyq85eurb" w:colFirst="0" w:colLast="0"/>
      <w:bookmarkEnd w:id="14"/>
      <w:r>
        <w:rPr>
          <w:rFonts w:eastAsia="Times New Roman"/>
          <w:b/>
          <w:bCs/>
          <w:color w:val="000000"/>
          <w:sz w:val="26"/>
          <w:szCs w:val="26"/>
        </w:rPr>
        <w:t>3. Agent Performance</w:t>
      </w:r>
    </w:p>
    <w:p w14:paraId="3390DB4D" w14:textId="77777777" w:rsidR="001B763B" w:rsidRDefault="00000000">
      <w:pPr>
        <w:numPr>
          <w:ilvl w:val="0"/>
          <w:numId w:val="26"/>
        </w:numPr>
        <w:spacing w:after="240"/>
        <w:rPr>
          <w:rFonts w:eastAsia="Times New Roman"/>
          <w:sz w:val="30"/>
          <w:szCs w:val="30"/>
        </w:rPr>
      </w:pPr>
      <w:r>
        <w:rPr>
          <w:rFonts w:eastAsia="Times New Roman"/>
          <w:sz w:val="30"/>
          <w:szCs w:val="30"/>
        </w:rPr>
        <w:t>• Group by call center and then by agent.</w:t>
      </w:r>
      <w:r>
        <w:rPr>
          <w:rFonts w:eastAsia="Times New Roman"/>
          <w:sz w:val="30"/>
          <w:szCs w:val="30"/>
        </w:rPr>
        <w:br/>
        <w:t xml:space="preserve"> • Use </w:t>
      </w:r>
      <w:r>
        <w:rPr>
          <w:rFonts w:eastAsia="Times New Roman"/>
          <w:b/>
          <w:bCs/>
          <w:sz w:val="30"/>
          <w:szCs w:val="30"/>
        </w:rPr>
        <w:t>AVERAGE</w:t>
      </w:r>
      <w:r>
        <w:rPr>
          <w:rFonts w:eastAsia="Times New Roman"/>
          <w:sz w:val="30"/>
          <w:szCs w:val="30"/>
        </w:rPr>
        <w:t xml:space="preserve"> or </w:t>
      </w:r>
      <w:r>
        <w:rPr>
          <w:rFonts w:eastAsia="Times New Roman"/>
          <w:b/>
          <w:bCs/>
          <w:sz w:val="30"/>
          <w:szCs w:val="30"/>
        </w:rPr>
        <w:t>SUM</w:t>
      </w:r>
      <w:r>
        <w:rPr>
          <w:rFonts w:eastAsia="Times New Roman"/>
          <w:sz w:val="30"/>
          <w:szCs w:val="30"/>
        </w:rPr>
        <w:t xml:space="preserve"> for metrics like calls handled, resolution time, or handling time.</w:t>
      </w:r>
      <w:r>
        <w:rPr>
          <w:rFonts w:eastAsia="Times New Roman"/>
          <w:sz w:val="30"/>
          <w:szCs w:val="30"/>
        </w:rPr>
        <w:br/>
      </w:r>
      <w:r>
        <w:rPr>
          <w:rFonts w:eastAsia="Times New Roman"/>
          <w:sz w:val="30"/>
          <w:szCs w:val="30"/>
        </w:rPr>
        <w:lastRenderedPageBreak/>
        <w:t xml:space="preserve"> This highlights top-performing agents and centers, and exposes where support or training is needed.</w:t>
      </w:r>
    </w:p>
    <w:p w14:paraId="3390DB4E" w14:textId="77777777" w:rsidR="001B763B" w:rsidRDefault="001B763B">
      <w:pPr>
        <w:spacing w:before="240" w:after="240"/>
        <w:ind w:left="720"/>
        <w:rPr>
          <w:rFonts w:eastAsia="Times New Roman"/>
          <w:sz w:val="30"/>
          <w:szCs w:val="30"/>
        </w:rPr>
      </w:pPr>
    </w:p>
    <w:p w14:paraId="3390DB4F" w14:textId="77777777" w:rsidR="001B763B" w:rsidRDefault="00000000">
      <w:pPr>
        <w:pStyle w:val="Heading2"/>
        <w:keepNext w:val="0"/>
        <w:keepLines w:val="0"/>
        <w:numPr>
          <w:ilvl w:val="0"/>
          <w:numId w:val="26"/>
        </w:numPr>
        <w:spacing w:after="0"/>
        <w:rPr>
          <w:rFonts w:eastAsia="Times New Roman"/>
          <w:sz w:val="30"/>
          <w:szCs w:val="30"/>
        </w:rPr>
      </w:pPr>
      <w:bookmarkStart w:id="15" w:name="_vpym3b95uvhh" w:colFirst="0" w:colLast="0"/>
      <w:bookmarkEnd w:id="15"/>
      <w:r>
        <w:rPr>
          <w:rFonts w:eastAsia="Times New Roman"/>
          <w:b/>
          <w:bCs/>
          <w:sz w:val="34"/>
          <w:szCs w:val="34"/>
        </w:rPr>
        <w:t>Visualizing the Data</w:t>
      </w:r>
    </w:p>
    <w:p w14:paraId="3390DB50" w14:textId="77777777" w:rsidR="001B763B" w:rsidRDefault="00000000">
      <w:pPr>
        <w:numPr>
          <w:ilvl w:val="0"/>
          <w:numId w:val="26"/>
        </w:numPr>
        <w:rPr>
          <w:rFonts w:eastAsia="Times New Roman"/>
          <w:sz w:val="30"/>
          <w:szCs w:val="30"/>
        </w:rPr>
      </w:pPr>
      <w:r>
        <w:rPr>
          <w:rFonts w:eastAsia="Times New Roman"/>
          <w:sz w:val="30"/>
          <w:szCs w:val="30"/>
        </w:rPr>
        <w:t>Charts make the differences between AstroSage and AstroGuru easy to understand at a glance.</w:t>
      </w:r>
    </w:p>
    <w:p w14:paraId="3390DB51" w14:textId="77777777" w:rsidR="001B763B" w:rsidRDefault="00000000">
      <w:pPr>
        <w:pStyle w:val="Heading3"/>
        <w:keepNext w:val="0"/>
        <w:keepLines w:val="0"/>
        <w:numPr>
          <w:ilvl w:val="0"/>
          <w:numId w:val="26"/>
        </w:numPr>
        <w:spacing w:before="0" w:after="0"/>
        <w:rPr>
          <w:rFonts w:eastAsia="Times New Roman"/>
          <w:sz w:val="30"/>
          <w:szCs w:val="30"/>
        </w:rPr>
      </w:pPr>
      <w:bookmarkStart w:id="16" w:name="_fz9hhrc2m2ho" w:colFirst="0" w:colLast="0"/>
      <w:bookmarkEnd w:id="16"/>
      <w:r>
        <w:rPr>
          <w:rFonts w:eastAsia="Times New Roman"/>
          <w:b/>
          <w:bCs/>
          <w:color w:val="000000"/>
          <w:sz w:val="26"/>
          <w:szCs w:val="26"/>
        </w:rPr>
        <w:t>Bar Chart</w:t>
      </w:r>
    </w:p>
    <w:p w14:paraId="3390DB52" w14:textId="77777777" w:rsidR="001B763B" w:rsidRDefault="00000000">
      <w:pPr>
        <w:numPr>
          <w:ilvl w:val="0"/>
          <w:numId w:val="26"/>
        </w:numPr>
        <w:rPr>
          <w:rFonts w:eastAsia="Times New Roman"/>
          <w:sz w:val="30"/>
          <w:szCs w:val="30"/>
        </w:rPr>
      </w:pPr>
      <w:r>
        <w:rPr>
          <w:rFonts w:eastAsia="Times New Roman"/>
          <w:sz w:val="30"/>
          <w:szCs w:val="30"/>
        </w:rPr>
        <w:t>Compare call volume, satisfaction, or performance side by side for both centers.</w:t>
      </w:r>
    </w:p>
    <w:p w14:paraId="3390DB53" w14:textId="77777777" w:rsidR="001B763B" w:rsidRDefault="00000000">
      <w:pPr>
        <w:pStyle w:val="Heading3"/>
        <w:keepNext w:val="0"/>
        <w:keepLines w:val="0"/>
        <w:numPr>
          <w:ilvl w:val="0"/>
          <w:numId w:val="26"/>
        </w:numPr>
        <w:spacing w:before="0" w:after="0"/>
        <w:rPr>
          <w:rFonts w:eastAsia="Times New Roman"/>
          <w:sz w:val="30"/>
          <w:szCs w:val="30"/>
        </w:rPr>
      </w:pPr>
      <w:bookmarkStart w:id="17" w:name="_ijvu0rw6lm4u" w:colFirst="0" w:colLast="0"/>
      <w:bookmarkEnd w:id="17"/>
      <w:r>
        <w:rPr>
          <w:rFonts w:eastAsia="Times New Roman"/>
          <w:b/>
          <w:bCs/>
          <w:color w:val="000000"/>
          <w:sz w:val="26"/>
          <w:szCs w:val="26"/>
        </w:rPr>
        <w:t>Stacked Column Chart</w:t>
      </w:r>
    </w:p>
    <w:p w14:paraId="3390DB54" w14:textId="77777777" w:rsidR="001B763B" w:rsidRDefault="00000000">
      <w:pPr>
        <w:numPr>
          <w:ilvl w:val="0"/>
          <w:numId w:val="26"/>
        </w:numPr>
        <w:rPr>
          <w:rFonts w:eastAsia="Times New Roman"/>
          <w:sz w:val="30"/>
          <w:szCs w:val="30"/>
        </w:rPr>
      </w:pPr>
      <w:r>
        <w:rPr>
          <w:rFonts w:eastAsia="Times New Roman"/>
          <w:sz w:val="30"/>
          <w:szCs w:val="30"/>
        </w:rPr>
        <w:t>Show how much each agent contributes to total calls within a center.</w:t>
      </w:r>
      <w:r>
        <w:rPr>
          <w:rFonts w:eastAsia="Times New Roman"/>
          <w:sz w:val="30"/>
          <w:szCs w:val="30"/>
        </w:rPr>
        <w:br/>
        <w:t xml:space="preserve"> This helps identify uneven workload distribution.</w:t>
      </w:r>
    </w:p>
    <w:p w14:paraId="3390DB55" w14:textId="77777777" w:rsidR="001B763B" w:rsidRDefault="00000000">
      <w:pPr>
        <w:pStyle w:val="Heading3"/>
        <w:keepNext w:val="0"/>
        <w:keepLines w:val="0"/>
        <w:numPr>
          <w:ilvl w:val="0"/>
          <w:numId w:val="26"/>
        </w:numPr>
        <w:spacing w:before="0" w:after="0"/>
        <w:rPr>
          <w:rFonts w:eastAsia="Times New Roman"/>
          <w:sz w:val="30"/>
          <w:szCs w:val="30"/>
        </w:rPr>
      </w:pPr>
      <w:bookmarkStart w:id="18" w:name="_59kj19kyov8p" w:colFirst="0" w:colLast="0"/>
      <w:bookmarkEnd w:id="18"/>
      <w:r>
        <w:rPr>
          <w:rFonts w:eastAsia="Times New Roman"/>
          <w:b/>
          <w:bCs/>
          <w:color w:val="000000"/>
          <w:sz w:val="26"/>
          <w:szCs w:val="26"/>
        </w:rPr>
        <w:t>Line Chart</w:t>
      </w:r>
    </w:p>
    <w:p w14:paraId="3390DB56" w14:textId="77777777" w:rsidR="001B763B" w:rsidRDefault="00000000">
      <w:pPr>
        <w:numPr>
          <w:ilvl w:val="0"/>
          <w:numId w:val="26"/>
        </w:numPr>
        <w:spacing w:after="240"/>
        <w:rPr>
          <w:rFonts w:eastAsia="Times New Roman"/>
          <w:sz w:val="30"/>
          <w:szCs w:val="30"/>
        </w:rPr>
      </w:pPr>
      <w:r>
        <w:rPr>
          <w:rFonts w:eastAsia="Times New Roman"/>
          <w:sz w:val="30"/>
          <w:szCs w:val="30"/>
        </w:rPr>
        <w:t>If you have date-based data, plot call volume or satisfaction over time.</w:t>
      </w:r>
      <w:r>
        <w:rPr>
          <w:rFonts w:eastAsia="Times New Roman"/>
          <w:sz w:val="30"/>
          <w:szCs w:val="30"/>
        </w:rPr>
        <w:br/>
        <w:t xml:space="preserve"> This reveals trends, seasonality, or performance dips that need attention.</w:t>
      </w:r>
    </w:p>
    <w:p w14:paraId="3390DB57" w14:textId="77777777" w:rsidR="001B763B" w:rsidRDefault="001B763B">
      <w:pPr>
        <w:spacing w:before="240" w:after="240"/>
        <w:rPr>
          <w:rFonts w:eastAsia="Times New Roman"/>
          <w:sz w:val="30"/>
          <w:szCs w:val="30"/>
        </w:rPr>
      </w:pPr>
    </w:p>
    <w:p w14:paraId="3390DB58" w14:textId="77777777" w:rsidR="001B763B" w:rsidRDefault="00000000">
      <w:pPr>
        <w:spacing w:before="240" w:after="240"/>
        <w:rPr>
          <w:rFonts w:eastAsia="Times New Roman"/>
          <w:sz w:val="24"/>
          <w:szCs w:val="24"/>
        </w:rPr>
      </w:pPr>
      <w:r>
        <w:rPr>
          <w:rFonts w:eastAsia="Times New Roman"/>
          <w:noProof/>
          <w:sz w:val="24"/>
          <w:szCs w:val="24"/>
        </w:rPr>
        <w:lastRenderedPageBreak/>
        <w:drawing>
          <wp:inline distT="114300" distB="114300" distL="114300" distR="114300" wp14:anchorId="3390DF4B" wp14:editId="3390DF4C">
            <wp:extent cx="5943600" cy="31242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7"/>
                    <a:srcRect/>
                    <a:stretch>
                      <a:fillRect/>
                    </a:stretch>
                  </pic:blipFill>
                  <pic:spPr>
                    <a:xfrm>
                      <a:off x="0" y="0"/>
                      <a:ext cx="5943600" cy="3124200"/>
                    </a:xfrm>
                    <a:prstGeom prst="rect">
                      <a:avLst/>
                    </a:prstGeom>
                  </pic:spPr>
                </pic:pic>
              </a:graphicData>
            </a:graphic>
          </wp:inline>
        </w:drawing>
      </w:r>
    </w:p>
    <w:p w14:paraId="3390DB59" w14:textId="77777777" w:rsidR="001B763B" w:rsidRDefault="00000000">
      <w:pPr>
        <w:spacing w:before="240" w:after="240"/>
        <w:rPr>
          <w:rFonts w:eastAsia="Times New Roman"/>
          <w:b/>
          <w:bCs/>
          <w:sz w:val="34"/>
          <w:szCs w:val="34"/>
        </w:rPr>
      </w:pPr>
      <w:r>
        <w:rPr>
          <w:rFonts w:eastAsia="Times New Roman"/>
          <w:b/>
          <w:bCs/>
          <w:sz w:val="34"/>
          <w:szCs w:val="34"/>
        </w:rPr>
        <w:t>4. How can the call center improve its handling of peak call periods to ensure high customer satisfaction? Mention the functionality you will use for giving the suggestions, will it be any aggregated function or a visualization?</w:t>
      </w:r>
    </w:p>
    <w:p w14:paraId="3390DB5A" w14:textId="77777777" w:rsidR="001B763B" w:rsidRDefault="00000000">
      <w:pPr>
        <w:pStyle w:val="Heading2"/>
        <w:keepNext w:val="0"/>
        <w:keepLines w:val="0"/>
        <w:numPr>
          <w:ilvl w:val="0"/>
          <w:numId w:val="27"/>
        </w:numPr>
        <w:spacing w:after="0"/>
        <w:rPr>
          <w:rFonts w:eastAsia="Times New Roman"/>
          <w:sz w:val="30"/>
          <w:szCs w:val="30"/>
        </w:rPr>
      </w:pPr>
      <w:bookmarkStart w:id="19" w:name="_r70n592mov76" w:colFirst="0" w:colLast="0"/>
      <w:bookmarkEnd w:id="19"/>
      <w:r>
        <w:rPr>
          <w:rFonts w:eastAsia="Times New Roman"/>
          <w:b/>
          <w:bCs/>
          <w:sz w:val="34"/>
          <w:szCs w:val="34"/>
        </w:rPr>
        <w:t>Improving Call Center Handling During Peak Periods</w:t>
      </w:r>
    </w:p>
    <w:p w14:paraId="3390DB5B" w14:textId="77777777" w:rsidR="001B763B" w:rsidRDefault="00000000">
      <w:pPr>
        <w:numPr>
          <w:ilvl w:val="0"/>
          <w:numId w:val="27"/>
        </w:numPr>
        <w:spacing w:after="240"/>
        <w:rPr>
          <w:rFonts w:eastAsia="Times New Roman"/>
          <w:sz w:val="30"/>
          <w:szCs w:val="30"/>
        </w:rPr>
      </w:pPr>
      <w:r>
        <w:rPr>
          <w:rFonts w:eastAsia="Times New Roman"/>
          <w:sz w:val="30"/>
          <w:szCs w:val="30"/>
        </w:rPr>
        <w:t>To maintain high customer satisfaction during heavy call traffic, you need to understand when peaks happen, how the center performs during those times, and whether your resources match the demand. Here’s the practical way to approach it:</w:t>
      </w:r>
    </w:p>
    <w:p w14:paraId="3390DB5C" w14:textId="77777777" w:rsidR="001B763B" w:rsidRDefault="00000000">
      <w:pPr>
        <w:spacing w:before="240" w:after="240"/>
        <w:ind w:left="720"/>
        <w:rPr>
          <w:rFonts w:eastAsia="Times New Roman"/>
          <w:sz w:val="30"/>
          <w:szCs w:val="30"/>
        </w:rPr>
      </w:pPr>
      <w:r>
        <w:rPr>
          <w:noProof/>
        </w:rPr>
        <w:lastRenderedPageBreak/>
        <w:drawing>
          <wp:inline distT="0" distB="0" distL="114300" distR="114300" wp14:anchorId="3390DF4D" wp14:editId="3390DF4E">
            <wp:extent cx="5931535" cy="2444750"/>
            <wp:effectExtent l="0" t="0" r="12065" b="1270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a:stretch>
                      <a:fillRect/>
                    </a:stretch>
                  </pic:blipFill>
                  <pic:spPr>
                    <a:xfrm>
                      <a:off x="0" y="0"/>
                      <a:ext cx="5931535" cy="2444750"/>
                    </a:xfrm>
                    <a:prstGeom prst="rect">
                      <a:avLst/>
                    </a:prstGeom>
                    <a:noFill/>
                    <a:ln>
                      <a:noFill/>
                    </a:ln>
                  </pic:spPr>
                </pic:pic>
              </a:graphicData>
            </a:graphic>
          </wp:inline>
        </w:drawing>
      </w:r>
    </w:p>
    <w:p w14:paraId="3390DB5D" w14:textId="77777777" w:rsidR="001B763B" w:rsidRDefault="00000000">
      <w:pPr>
        <w:pStyle w:val="Heading1"/>
        <w:keepNext w:val="0"/>
        <w:keepLines w:val="0"/>
        <w:numPr>
          <w:ilvl w:val="0"/>
          <w:numId w:val="27"/>
        </w:numPr>
        <w:spacing w:before="480" w:after="0"/>
        <w:rPr>
          <w:rFonts w:eastAsia="Times New Roman"/>
          <w:sz w:val="30"/>
          <w:szCs w:val="30"/>
        </w:rPr>
      </w:pPr>
      <w:bookmarkStart w:id="20" w:name="_xyrby09ugi0" w:colFirst="0" w:colLast="0"/>
      <w:bookmarkEnd w:id="20"/>
      <w:r>
        <w:rPr>
          <w:rFonts w:eastAsia="Times New Roman"/>
          <w:b/>
          <w:bCs/>
          <w:sz w:val="46"/>
          <w:szCs w:val="46"/>
        </w:rPr>
        <w:t>1. Identify Peak Call Period</w:t>
      </w:r>
    </w:p>
    <w:p w14:paraId="3390DB5E" w14:textId="77777777" w:rsidR="001B763B" w:rsidRDefault="00000000">
      <w:pPr>
        <w:numPr>
          <w:ilvl w:val="0"/>
          <w:numId w:val="27"/>
        </w:numPr>
        <w:rPr>
          <w:rFonts w:eastAsia="Times New Roman"/>
          <w:sz w:val="30"/>
          <w:szCs w:val="30"/>
        </w:rPr>
      </w:pPr>
      <w:r>
        <w:rPr>
          <w:rFonts w:eastAsia="Times New Roman"/>
          <w:b/>
          <w:bCs/>
          <w:sz w:val="30"/>
          <w:szCs w:val="30"/>
        </w:rPr>
        <w:t>How to do it:</w:t>
      </w:r>
      <w:r>
        <w:rPr>
          <w:rFonts w:eastAsia="Times New Roman"/>
          <w:b/>
          <w:bCs/>
          <w:sz w:val="30"/>
          <w:szCs w:val="30"/>
        </w:rPr>
        <w:br/>
      </w:r>
      <w:r>
        <w:rPr>
          <w:rFonts w:eastAsia="Times New Roman"/>
          <w:sz w:val="30"/>
          <w:szCs w:val="30"/>
        </w:rPr>
        <w:t xml:space="preserve"> • Use a Pivot Table and apply a </w:t>
      </w:r>
      <w:r>
        <w:rPr>
          <w:rFonts w:eastAsia="Times New Roman"/>
          <w:b/>
          <w:bCs/>
          <w:sz w:val="30"/>
          <w:szCs w:val="30"/>
        </w:rPr>
        <w:t>COUNT</w:t>
      </w:r>
      <w:r>
        <w:rPr>
          <w:rFonts w:eastAsia="Times New Roman"/>
          <w:sz w:val="30"/>
          <w:szCs w:val="30"/>
        </w:rPr>
        <w:t xml:space="preserve"> on calls.</w:t>
      </w:r>
      <w:r>
        <w:rPr>
          <w:rFonts w:eastAsia="Times New Roman"/>
          <w:sz w:val="30"/>
          <w:szCs w:val="30"/>
        </w:rPr>
        <w:br/>
        <w:t xml:space="preserve"> • Group calls by hour, day, or week to see when volume spikes.</w:t>
      </w:r>
    </w:p>
    <w:p w14:paraId="3390DB5F" w14:textId="77777777" w:rsidR="001B763B" w:rsidRDefault="00000000">
      <w:pPr>
        <w:numPr>
          <w:ilvl w:val="0"/>
          <w:numId w:val="27"/>
        </w:numPr>
        <w:rPr>
          <w:rFonts w:eastAsia="Times New Roman"/>
          <w:sz w:val="30"/>
          <w:szCs w:val="30"/>
        </w:rPr>
      </w:pPr>
      <w:r>
        <w:rPr>
          <w:rFonts w:eastAsia="Times New Roman"/>
          <w:b/>
          <w:bCs/>
          <w:sz w:val="30"/>
          <w:szCs w:val="30"/>
        </w:rPr>
        <w:t>Why it matters:</w:t>
      </w:r>
      <w:r>
        <w:rPr>
          <w:rFonts w:eastAsia="Times New Roman"/>
          <w:b/>
          <w:bCs/>
          <w:sz w:val="30"/>
          <w:szCs w:val="30"/>
        </w:rPr>
        <w:br/>
      </w:r>
      <w:r>
        <w:rPr>
          <w:rFonts w:eastAsia="Times New Roman"/>
          <w:sz w:val="30"/>
          <w:szCs w:val="30"/>
        </w:rPr>
        <w:t xml:space="preserve"> It shows the exact hours or days where customers struggle to reach an agent.</w:t>
      </w:r>
    </w:p>
    <w:p w14:paraId="3390DB60" w14:textId="77777777" w:rsidR="001B763B" w:rsidRDefault="00000000">
      <w:pPr>
        <w:numPr>
          <w:ilvl w:val="0"/>
          <w:numId w:val="27"/>
        </w:numPr>
        <w:spacing w:after="240"/>
        <w:rPr>
          <w:rFonts w:eastAsia="Times New Roman"/>
          <w:sz w:val="30"/>
          <w:szCs w:val="30"/>
        </w:rPr>
      </w:pPr>
      <w:r>
        <w:rPr>
          <w:rFonts w:eastAsia="Times New Roman"/>
          <w:b/>
          <w:bCs/>
          <w:sz w:val="30"/>
          <w:szCs w:val="30"/>
        </w:rPr>
        <w:t>Best visualization:</w:t>
      </w:r>
      <w:r>
        <w:rPr>
          <w:rFonts w:eastAsia="Times New Roman"/>
          <w:b/>
          <w:bCs/>
          <w:sz w:val="30"/>
          <w:szCs w:val="30"/>
        </w:rPr>
        <w:br/>
      </w:r>
      <w:r>
        <w:rPr>
          <w:rFonts w:eastAsia="Cardo"/>
          <w:sz w:val="30"/>
          <w:szCs w:val="30"/>
        </w:rPr>
        <w:t xml:space="preserve"> • Line chart → shows peaks clearly over time.</w:t>
      </w:r>
      <w:r>
        <w:rPr>
          <w:rFonts w:eastAsia="Cardo"/>
          <w:sz w:val="30"/>
          <w:szCs w:val="30"/>
        </w:rPr>
        <w:br/>
        <w:t xml:space="preserve"> • Heatmap → highlights high-intensity hours across days.</w:t>
      </w:r>
    </w:p>
    <w:p w14:paraId="3390DB61" w14:textId="77777777" w:rsidR="001B763B" w:rsidRDefault="001B763B">
      <w:pPr>
        <w:spacing w:before="240" w:after="240"/>
        <w:ind w:left="720"/>
        <w:rPr>
          <w:rFonts w:eastAsia="Times New Roman"/>
          <w:sz w:val="30"/>
          <w:szCs w:val="30"/>
        </w:rPr>
      </w:pPr>
    </w:p>
    <w:p w14:paraId="3390DB62" w14:textId="77777777" w:rsidR="001B763B" w:rsidRDefault="00000000">
      <w:pPr>
        <w:pStyle w:val="Heading1"/>
        <w:keepNext w:val="0"/>
        <w:keepLines w:val="0"/>
        <w:numPr>
          <w:ilvl w:val="0"/>
          <w:numId w:val="27"/>
        </w:numPr>
        <w:spacing w:before="480" w:after="0"/>
        <w:rPr>
          <w:rFonts w:eastAsia="Times New Roman"/>
          <w:sz w:val="30"/>
          <w:szCs w:val="30"/>
        </w:rPr>
      </w:pPr>
      <w:bookmarkStart w:id="21" w:name="_sdycrnkf92un" w:colFirst="0" w:colLast="0"/>
      <w:bookmarkEnd w:id="21"/>
      <w:r>
        <w:rPr>
          <w:rFonts w:eastAsia="Times New Roman"/>
          <w:b/>
          <w:bCs/>
          <w:sz w:val="46"/>
          <w:szCs w:val="46"/>
        </w:rPr>
        <w:t>2. Analyze Performance During Peak Times</w:t>
      </w:r>
    </w:p>
    <w:p w14:paraId="3390DB63" w14:textId="77777777" w:rsidR="001B763B" w:rsidRDefault="00000000">
      <w:pPr>
        <w:numPr>
          <w:ilvl w:val="0"/>
          <w:numId w:val="27"/>
        </w:numPr>
        <w:rPr>
          <w:rFonts w:eastAsia="Times New Roman"/>
          <w:sz w:val="30"/>
          <w:szCs w:val="30"/>
        </w:rPr>
      </w:pPr>
      <w:r>
        <w:rPr>
          <w:rFonts w:eastAsia="Times New Roman"/>
          <w:sz w:val="30"/>
          <w:szCs w:val="30"/>
        </w:rPr>
        <w:t>Once you know when the volume spikes, evaluate how the center performs during those exact intervals.</w:t>
      </w:r>
    </w:p>
    <w:p w14:paraId="3390DB64" w14:textId="77777777" w:rsidR="001B763B" w:rsidRDefault="00000000">
      <w:pPr>
        <w:numPr>
          <w:ilvl w:val="0"/>
          <w:numId w:val="27"/>
        </w:numPr>
        <w:rPr>
          <w:rFonts w:eastAsia="Times New Roman"/>
          <w:sz w:val="30"/>
          <w:szCs w:val="30"/>
        </w:rPr>
      </w:pPr>
      <w:r>
        <w:rPr>
          <w:rFonts w:eastAsia="Times New Roman"/>
          <w:b/>
          <w:bCs/>
          <w:sz w:val="30"/>
          <w:szCs w:val="30"/>
        </w:rPr>
        <w:t>Key metrics:</w:t>
      </w:r>
      <w:r>
        <w:rPr>
          <w:rFonts w:eastAsia="Times New Roman"/>
          <w:b/>
          <w:bCs/>
          <w:sz w:val="30"/>
          <w:szCs w:val="30"/>
        </w:rPr>
        <w:br/>
      </w:r>
      <w:r>
        <w:rPr>
          <w:rFonts w:eastAsia="Times New Roman"/>
          <w:sz w:val="30"/>
          <w:szCs w:val="30"/>
        </w:rPr>
        <w:t xml:space="preserve"> • Average call duration</w:t>
      </w:r>
      <w:r>
        <w:rPr>
          <w:rFonts w:eastAsia="Times New Roman"/>
          <w:sz w:val="30"/>
          <w:szCs w:val="30"/>
        </w:rPr>
        <w:br/>
      </w:r>
      <w:r>
        <w:rPr>
          <w:rFonts w:eastAsia="Times New Roman"/>
          <w:sz w:val="30"/>
          <w:szCs w:val="30"/>
        </w:rPr>
        <w:lastRenderedPageBreak/>
        <w:t xml:space="preserve"> • Satisfaction scores</w:t>
      </w:r>
      <w:r>
        <w:rPr>
          <w:rFonts w:eastAsia="Times New Roman"/>
          <w:sz w:val="30"/>
          <w:szCs w:val="30"/>
        </w:rPr>
        <w:br/>
        <w:t xml:space="preserve"> • Abandonment rates</w:t>
      </w:r>
    </w:p>
    <w:p w14:paraId="3390DB65" w14:textId="77777777" w:rsidR="001B763B" w:rsidRDefault="00000000">
      <w:pPr>
        <w:numPr>
          <w:ilvl w:val="0"/>
          <w:numId w:val="27"/>
        </w:numPr>
        <w:rPr>
          <w:rFonts w:eastAsia="Times New Roman"/>
          <w:sz w:val="30"/>
          <w:szCs w:val="30"/>
        </w:rPr>
      </w:pPr>
      <w:r>
        <w:rPr>
          <w:rFonts w:eastAsia="Times New Roman"/>
          <w:b/>
          <w:bCs/>
          <w:sz w:val="30"/>
          <w:szCs w:val="30"/>
        </w:rPr>
        <w:t>How to get it:</w:t>
      </w:r>
      <w:r>
        <w:rPr>
          <w:rFonts w:eastAsia="Times New Roman"/>
          <w:b/>
          <w:bCs/>
          <w:sz w:val="30"/>
          <w:szCs w:val="30"/>
        </w:rPr>
        <w:br/>
      </w:r>
      <w:r>
        <w:rPr>
          <w:rFonts w:eastAsia="Times New Roman"/>
          <w:sz w:val="30"/>
          <w:szCs w:val="30"/>
        </w:rPr>
        <w:t xml:space="preserve"> Use Pivot Table </w:t>
      </w:r>
      <w:r>
        <w:rPr>
          <w:rFonts w:eastAsia="Times New Roman"/>
          <w:b/>
          <w:bCs/>
          <w:sz w:val="30"/>
          <w:szCs w:val="30"/>
        </w:rPr>
        <w:t>AVERAGE</w:t>
      </w:r>
      <w:r>
        <w:rPr>
          <w:rFonts w:eastAsia="Times New Roman"/>
          <w:sz w:val="30"/>
          <w:szCs w:val="30"/>
        </w:rPr>
        <w:t xml:space="preserve"> or </w:t>
      </w:r>
      <w:r>
        <w:rPr>
          <w:rFonts w:eastAsia="Times New Roman"/>
          <w:b/>
          <w:bCs/>
          <w:sz w:val="30"/>
          <w:szCs w:val="30"/>
        </w:rPr>
        <w:t>SUM</w:t>
      </w:r>
      <w:r>
        <w:rPr>
          <w:rFonts w:eastAsia="Times New Roman"/>
          <w:sz w:val="30"/>
          <w:szCs w:val="30"/>
        </w:rPr>
        <w:t xml:space="preserve"> on these metrics filtered for peak hours.</w:t>
      </w:r>
    </w:p>
    <w:p w14:paraId="3390DB66" w14:textId="77777777" w:rsidR="001B763B" w:rsidRDefault="00000000">
      <w:pPr>
        <w:numPr>
          <w:ilvl w:val="0"/>
          <w:numId w:val="27"/>
        </w:numPr>
        <w:spacing w:after="240"/>
        <w:rPr>
          <w:rFonts w:eastAsia="Times New Roman"/>
          <w:sz w:val="30"/>
          <w:szCs w:val="30"/>
        </w:rPr>
      </w:pPr>
      <w:r>
        <w:rPr>
          <w:rFonts w:eastAsia="Times New Roman"/>
          <w:b/>
          <w:bCs/>
          <w:sz w:val="30"/>
          <w:szCs w:val="30"/>
        </w:rPr>
        <w:t>Goal:</w:t>
      </w:r>
      <w:r>
        <w:rPr>
          <w:rFonts w:eastAsia="Times New Roman"/>
          <w:b/>
          <w:bCs/>
          <w:sz w:val="30"/>
          <w:szCs w:val="30"/>
        </w:rPr>
        <w:br/>
      </w:r>
      <w:r>
        <w:rPr>
          <w:rFonts w:eastAsia="Times New Roman"/>
          <w:sz w:val="30"/>
          <w:szCs w:val="30"/>
        </w:rPr>
        <w:t xml:space="preserve"> Find out if high traffic directly correlates with longer waits, lower CSAT, or more dropped calls.</w:t>
      </w:r>
    </w:p>
    <w:p w14:paraId="3390DB67" w14:textId="77777777" w:rsidR="001B763B" w:rsidRDefault="001B763B">
      <w:pPr>
        <w:spacing w:before="240" w:after="240"/>
        <w:ind w:left="720"/>
        <w:rPr>
          <w:rFonts w:eastAsia="Times New Roman"/>
          <w:sz w:val="30"/>
          <w:szCs w:val="30"/>
        </w:rPr>
      </w:pPr>
    </w:p>
    <w:p w14:paraId="3390DB68" w14:textId="77777777" w:rsidR="001B763B" w:rsidRDefault="00000000">
      <w:pPr>
        <w:pStyle w:val="Heading1"/>
        <w:keepNext w:val="0"/>
        <w:keepLines w:val="0"/>
        <w:numPr>
          <w:ilvl w:val="0"/>
          <w:numId w:val="27"/>
        </w:numPr>
        <w:spacing w:before="480" w:after="0"/>
        <w:rPr>
          <w:rFonts w:eastAsia="Times New Roman"/>
          <w:sz w:val="30"/>
          <w:szCs w:val="30"/>
        </w:rPr>
      </w:pPr>
      <w:bookmarkStart w:id="22" w:name="_ev9o32gwflh1" w:colFirst="0" w:colLast="0"/>
      <w:bookmarkEnd w:id="22"/>
      <w:r>
        <w:rPr>
          <w:rFonts w:eastAsia="Times New Roman"/>
          <w:b/>
          <w:bCs/>
          <w:sz w:val="46"/>
          <w:szCs w:val="46"/>
        </w:rPr>
        <w:t>3. Compare Resource Allocation</w:t>
      </w:r>
    </w:p>
    <w:p w14:paraId="3390DB69" w14:textId="77777777" w:rsidR="001B763B" w:rsidRDefault="00000000">
      <w:pPr>
        <w:numPr>
          <w:ilvl w:val="0"/>
          <w:numId w:val="27"/>
        </w:numPr>
        <w:rPr>
          <w:rFonts w:eastAsia="Times New Roman"/>
          <w:sz w:val="30"/>
          <w:szCs w:val="30"/>
        </w:rPr>
      </w:pPr>
      <w:r>
        <w:rPr>
          <w:rFonts w:eastAsia="Times New Roman"/>
          <w:sz w:val="30"/>
          <w:szCs w:val="30"/>
        </w:rPr>
        <w:t>You need to see whether the number of available agents matches the call demand.</w:t>
      </w:r>
    </w:p>
    <w:p w14:paraId="3390DB6A" w14:textId="77777777" w:rsidR="001B763B" w:rsidRDefault="00000000">
      <w:pPr>
        <w:numPr>
          <w:ilvl w:val="0"/>
          <w:numId w:val="27"/>
        </w:numPr>
        <w:rPr>
          <w:rFonts w:eastAsia="Times New Roman"/>
          <w:sz w:val="30"/>
          <w:szCs w:val="30"/>
        </w:rPr>
      </w:pPr>
      <w:r>
        <w:rPr>
          <w:rFonts w:eastAsia="Times New Roman"/>
          <w:b/>
          <w:bCs/>
          <w:sz w:val="30"/>
          <w:szCs w:val="30"/>
        </w:rPr>
        <w:t>Use Pivot Tables to analyze per agent:</w:t>
      </w:r>
      <w:r>
        <w:rPr>
          <w:rFonts w:eastAsia="Times New Roman"/>
          <w:b/>
          <w:bCs/>
          <w:sz w:val="30"/>
          <w:szCs w:val="30"/>
        </w:rPr>
        <w:br/>
      </w:r>
      <w:r>
        <w:rPr>
          <w:rFonts w:eastAsia="Times New Roman"/>
          <w:sz w:val="30"/>
          <w:szCs w:val="30"/>
        </w:rPr>
        <w:t xml:space="preserve"> • Calls handled</w:t>
      </w:r>
      <w:r>
        <w:rPr>
          <w:rFonts w:eastAsia="Times New Roman"/>
          <w:sz w:val="30"/>
          <w:szCs w:val="30"/>
        </w:rPr>
        <w:br/>
        <w:t xml:space="preserve"> • Average resolution time</w:t>
      </w:r>
      <w:r>
        <w:rPr>
          <w:rFonts w:eastAsia="Times New Roman"/>
          <w:sz w:val="30"/>
          <w:szCs w:val="30"/>
        </w:rPr>
        <w:br/>
        <w:t xml:space="preserve"> • Total talk time</w:t>
      </w:r>
    </w:p>
    <w:p w14:paraId="3390DB6B" w14:textId="77777777" w:rsidR="001B763B" w:rsidRDefault="00000000">
      <w:pPr>
        <w:numPr>
          <w:ilvl w:val="0"/>
          <w:numId w:val="27"/>
        </w:numPr>
        <w:spacing w:after="240"/>
        <w:rPr>
          <w:rFonts w:eastAsia="Times New Roman"/>
          <w:sz w:val="30"/>
          <w:szCs w:val="30"/>
        </w:rPr>
      </w:pPr>
      <w:r>
        <w:rPr>
          <w:rFonts w:eastAsia="Times New Roman"/>
          <w:sz w:val="30"/>
          <w:szCs w:val="30"/>
        </w:rPr>
        <w:t>This helps identify whether staffing is too low or workload is uneven across agents.</w:t>
      </w:r>
    </w:p>
    <w:p w14:paraId="3390DB6C" w14:textId="77777777" w:rsidR="001B763B" w:rsidRDefault="001B763B">
      <w:pPr>
        <w:spacing w:before="240" w:after="240"/>
        <w:ind w:left="720"/>
        <w:rPr>
          <w:rFonts w:eastAsia="Times New Roman"/>
          <w:sz w:val="30"/>
          <w:szCs w:val="30"/>
        </w:rPr>
      </w:pPr>
    </w:p>
    <w:p w14:paraId="3390DB6D" w14:textId="77777777" w:rsidR="001B763B" w:rsidRDefault="00000000">
      <w:pPr>
        <w:pStyle w:val="Heading1"/>
        <w:keepNext w:val="0"/>
        <w:keepLines w:val="0"/>
        <w:numPr>
          <w:ilvl w:val="0"/>
          <w:numId w:val="27"/>
        </w:numPr>
        <w:spacing w:before="480" w:after="0"/>
        <w:rPr>
          <w:rFonts w:eastAsia="Times New Roman"/>
          <w:sz w:val="30"/>
          <w:szCs w:val="30"/>
        </w:rPr>
      </w:pPr>
      <w:bookmarkStart w:id="23" w:name="_vrv7xp80nhow" w:colFirst="0" w:colLast="0"/>
      <w:bookmarkEnd w:id="23"/>
      <w:r>
        <w:rPr>
          <w:rFonts w:eastAsia="Times New Roman"/>
          <w:b/>
          <w:bCs/>
          <w:sz w:val="46"/>
          <w:szCs w:val="46"/>
        </w:rPr>
        <w:t>4. Analyze Wait Times and Abandonment</w:t>
      </w:r>
    </w:p>
    <w:p w14:paraId="3390DB6E" w14:textId="77777777" w:rsidR="001B763B" w:rsidRDefault="00000000">
      <w:pPr>
        <w:numPr>
          <w:ilvl w:val="0"/>
          <w:numId w:val="27"/>
        </w:numPr>
        <w:rPr>
          <w:rFonts w:eastAsia="Times New Roman"/>
          <w:sz w:val="30"/>
          <w:szCs w:val="30"/>
        </w:rPr>
      </w:pPr>
      <w:r>
        <w:rPr>
          <w:rFonts w:eastAsia="Times New Roman"/>
          <w:b/>
          <w:bCs/>
          <w:sz w:val="30"/>
          <w:szCs w:val="30"/>
        </w:rPr>
        <w:t>Metrics to check:</w:t>
      </w:r>
      <w:r>
        <w:rPr>
          <w:rFonts w:eastAsia="Times New Roman"/>
          <w:b/>
          <w:bCs/>
          <w:sz w:val="30"/>
          <w:szCs w:val="30"/>
        </w:rPr>
        <w:br/>
      </w:r>
      <w:r>
        <w:rPr>
          <w:rFonts w:eastAsia="Times New Roman"/>
          <w:sz w:val="30"/>
          <w:szCs w:val="30"/>
        </w:rPr>
        <w:t xml:space="preserve"> • Average wait time</w:t>
      </w:r>
      <w:r>
        <w:rPr>
          <w:rFonts w:eastAsia="Times New Roman"/>
          <w:sz w:val="30"/>
          <w:szCs w:val="30"/>
        </w:rPr>
        <w:br/>
        <w:t xml:space="preserve"> • Number of abandoned calls during peak hours</w:t>
      </w:r>
    </w:p>
    <w:p w14:paraId="3390DB6F" w14:textId="77777777" w:rsidR="001B763B" w:rsidRDefault="00000000">
      <w:pPr>
        <w:numPr>
          <w:ilvl w:val="0"/>
          <w:numId w:val="27"/>
        </w:numPr>
        <w:rPr>
          <w:rFonts w:eastAsia="Times New Roman"/>
          <w:sz w:val="30"/>
          <w:szCs w:val="30"/>
        </w:rPr>
      </w:pPr>
      <w:r>
        <w:rPr>
          <w:rFonts w:eastAsia="Times New Roman"/>
          <w:b/>
          <w:bCs/>
          <w:sz w:val="30"/>
          <w:szCs w:val="30"/>
        </w:rPr>
        <w:t>Excel approach:</w:t>
      </w:r>
      <w:r>
        <w:rPr>
          <w:rFonts w:eastAsia="Times New Roman"/>
          <w:b/>
          <w:bCs/>
          <w:sz w:val="30"/>
          <w:szCs w:val="30"/>
        </w:rPr>
        <w:br/>
      </w:r>
      <w:r>
        <w:rPr>
          <w:rFonts w:eastAsia="Times New Roman"/>
          <w:sz w:val="30"/>
          <w:szCs w:val="30"/>
        </w:rPr>
        <w:t xml:space="preserve"> Use </w:t>
      </w:r>
      <w:r>
        <w:rPr>
          <w:rFonts w:eastAsia="Times New Roman"/>
          <w:b/>
          <w:bCs/>
          <w:sz w:val="30"/>
          <w:szCs w:val="30"/>
        </w:rPr>
        <w:t>AVERAGE</w:t>
      </w:r>
      <w:r>
        <w:rPr>
          <w:rFonts w:eastAsia="Times New Roman"/>
          <w:sz w:val="30"/>
          <w:szCs w:val="30"/>
        </w:rPr>
        <w:t xml:space="preserve">, </w:t>
      </w:r>
      <w:r>
        <w:rPr>
          <w:rFonts w:eastAsia="Times New Roman"/>
          <w:b/>
          <w:bCs/>
          <w:sz w:val="30"/>
          <w:szCs w:val="30"/>
        </w:rPr>
        <w:t>COUNT</w:t>
      </w:r>
      <w:r>
        <w:rPr>
          <w:rFonts w:eastAsia="Times New Roman"/>
          <w:sz w:val="30"/>
          <w:szCs w:val="30"/>
        </w:rPr>
        <w:t>, or custom Pivot Table calculations.</w:t>
      </w:r>
    </w:p>
    <w:p w14:paraId="3390DB70" w14:textId="77777777" w:rsidR="001B763B" w:rsidRDefault="00000000">
      <w:pPr>
        <w:numPr>
          <w:ilvl w:val="0"/>
          <w:numId w:val="27"/>
        </w:numPr>
        <w:spacing w:after="240"/>
        <w:rPr>
          <w:rFonts w:eastAsia="Times New Roman"/>
          <w:sz w:val="30"/>
          <w:szCs w:val="30"/>
        </w:rPr>
      </w:pPr>
      <w:r>
        <w:rPr>
          <w:rFonts w:eastAsia="Times New Roman"/>
          <w:b/>
          <w:bCs/>
          <w:sz w:val="30"/>
          <w:szCs w:val="30"/>
        </w:rPr>
        <w:lastRenderedPageBreak/>
        <w:t>Why this matters:</w:t>
      </w:r>
      <w:r>
        <w:rPr>
          <w:rFonts w:eastAsia="Times New Roman"/>
          <w:b/>
          <w:bCs/>
          <w:sz w:val="30"/>
          <w:szCs w:val="30"/>
        </w:rPr>
        <w:br/>
      </w:r>
      <w:r>
        <w:rPr>
          <w:rFonts w:eastAsia="Times New Roman"/>
          <w:sz w:val="30"/>
          <w:szCs w:val="30"/>
        </w:rPr>
        <w:t xml:space="preserve"> Abandoned calls directly pull down satisfaction and revenue.</w:t>
      </w:r>
    </w:p>
    <w:p w14:paraId="3390DB71" w14:textId="77777777" w:rsidR="001B763B" w:rsidRDefault="001B763B">
      <w:pPr>
        <w:spacing w:before="240" w:after="240"/>
        <w:rPr>
          <w:rFonts w:eastAsia="Times New Roman"/>
          <w:sz w:val="30"/>
          <w:szCs w:val="30"/>
        </w:rPr>
      </w:pPr>
    </w:p>
    <w:p w14:paraId="3390DB72" w14:textId="77777777" w:rsidR="001B763B" w:rsidRDefault="00000000">
      <w:pPr>
        <w:pStyle w:val="Heading1"/>
        <w:keepNext w:val="0"/>
        <w:keepLines w:val="0"/>
        <w:numPr>
          <w:ilvl w:val="0"/>
          <w:numId w:val="27"/>
        </w:numPr>
        <w:spacing w:before="480" w:after="0"/>
        <w:rPr>
          <w:rFonts w:eastAsia="Times New Roman"/>
          <w:sz w:val="30"/>
          <w:szCs w:val="30"/>
        </w:rPr>
      </w:pPr>
      <w:bookmarkStart w:id="24" w:name="_d44h3skkwiro" w:colFirst="0" w:colLast="0"/>
      <w:bookmarkEnd w:id="24"/>
      <w:r>
        <w:rPr>
          <w:rFonts w:eastAsia="Times New Roman"/>
          <w:b/>
          <w:bCs/>
          <w:sz w:val="46"/>
          <w:szCs w:val="46"/>
        </w:rPr>
        <w:t>Recommendations for Improvement</w:t>
      </w:r>
    </w:p>
    <w:p w14:paraId="3390DB73" w14:textId="77777777" w:rsidR="001B763B" w:rsidRDefault="00000000">
      <w:pPr>
        <w:numPr>
          <w:ilvl w:val="0"/>
          <w:numId w:val="27"/>
        </w:numPr>
        <w:rPr>
          <w:rFonts w:eastAsia="Times New Roman"/>
          <w:sz w:val="30"/>
          <w:szCs w:val="30"/>
        </w:rPr>
      </w:pPr>
      <w:r>
        <w:rPr>
          <w:rFonts w:eastAsia="Times New Roman"/>
          <w:sz w:val="30"/>
          <w:szCs w:val="30"/>
        </w:rPr>
        <w:t>Based on the analysis above, here’s how to strengthen peak-time performance:</w:t>
      </w:r>
    </w:p>
    <w:p w14:paraId="3390DB74" w14:textId="77777777" w:rsidR="001B763B" w:rsidRDefault="00000000">
      <w:pPr>
        <w:pStyle w:val="Heading3"/>
        <w:keepNext w:val="0"/>
        <w:keepLines w:val="0"/>
        <w:numPr>
          <w:ilvl w:val="0"/>
          <w:numId w:val="27"/>
        </w:numPr>
        <w:spacing w:before="0" w:after="0"/>
        <w:rPr>
          <w:rFonts w:eastAsia="Times New Roman"/>
          <w:sz w:val="30"/>
          <w:szCs w:val="30"/>
        </w:rPr>
      </w:pPr>
      <w:bookmarkStart w:id="25" w:name="_ysq9m258ax0z" w:colFirst="0" w:colLast="0"/>
      <w:bookmarkEnd w:id="25"/>
      <w:r>
        <w:rPr>
          <w:rFonts w:eastAsia="Times New Roman"/>
          <w:b/>
          <w:bCs/>
          <w:color w:val="000000"/>
          <w:sz w:val="26"/>
          <w:szCs w:val="26"/>
        </w:rPr>
        <w:t>1. Add or Reassign Agents During Predictable Peak Times</w:t>
      </w:r>
    </w:p>
    <w:p w14:paraId="3390DB75" w14:textId="77777777" w:rsidR="001B763B" w:rsidRDefault="00000000">
      <w:pPr>
        <w:numPr>
          <w:ilvl w:val="0"/>
          <w:numId w:val="27"/>
        </w:numPr>
        <w:rPr>
          <w:rFonts w:eastAsia="Times New Roman"/>
          <w:sz w:val="30"/>
          <w:szCs w:val="30"/>
        </w:rPr>
      </w:pPr>
      <w:r>
        <w:rPr>
          <w:rFonts w:eastAsia="Times New Roman"/>
          <w:sz w:val="30"/>
          <w:szCs w:val="30"/>
        </w:rPr>
        <w:t>If peaks occur regularly (mornings, weekends, special events), schedule more agents for those slots.</w:t>
      </w:r>
    </w:p>
    <w:p w14:paraId="3390DB76" w14:textId="77777777" w:rsidR="001B763B" w:rsidRDefault="00000000">
      <w:pPr>
        <w:pStyle w:val="Heading3"/>
        <w:keepNext w:val="0"/>
        <w:keepLines w:val="0"/>
        <w:numPr>
          <w:ilvl w:val="0"/>
          <w:numId w:val="27"/>
        </w:numPr>
        <w:spacing w:before="0" w:after="0"/>
        <w:rPr>
          <w:rFonts w:eastAsia="Times New Roman"/>
          <w:sz w:val="30"/>
          <w:szCs w:val="30"/>
        </w:rPr>
      </w:pPr>
      <w:bookmarkStart w:id="26" w:name="_xuz9yppf5qxq" w:colFirst="0" w:colLast="0"/>
      <w:bookmarkEnd w:id="26"/>
      <w:r>
        <w:rPr>
          <w:rFonts w:eastAsia="Times New Roman"/>
          <w:b/>
          <w:bCs/>
          <w:color w:val="000000"/>
          <w:sz w:val="26"/>
          <w:szCs w:val="26"/>
        </w:rPr>
        <w:t>2. Implement Strong Queue Management</w:t>
      </w:r>
    </w:p>
    <w:p w14:paraId="3390DB77" w14:textId="77777777" w:rsidR="001B763B" w:rsidRDefault="00000000">
      <w:pPr>
        <w:numPr>
          <w:ilvl w:val="0"/>
          <w:numId w:val="27"/>
        </w:numPr>
        <w:rPr>
          <w:rFonts w:eastAsia="Times New Roman"/>
          <w:sz w:val="30"/>
          <w:szCs w:val="30"/>
        </w:rPr>
      </w:pPr>
      <w:r>
        <w:rPr>
          <w:rFonts w:eastAsia="Times New Roman"/>
          <w:sz w:val="30"/>
          <w:szCs w:val="30"/>
        </w:rPr>
        <w:t>• Callback options</w:t>
      </w:r>
      <w:r>
        <w:rPr>
          <w:rFonts w:eastAsia="Times New Roman"/>
          <w:sz w:val="30"/>
          <w:szCs w:val="30"/>
        </w:rPr>
        <w:br/>
        <w:t xml:space="preserve"> • Estimated wait time messages</w:t>
      </w:r>
      <w:r>
        <w:rPr>
          <w:rFonts w:eastAsia="Times New Roman"/>
          <w:sz w:val="30"/>
          <w:szCs w:val="30"/>
        </w:rPr>
        <w:br/>
        <w:t xml:space="preserve"> These reduce customer frustration and abandonment.</w:t>
      </w:r>
    </w:p>
    <w:p w14:paraId="3390DB78" w14:textId="77777777" w:rsidR="001B763B" w:rsidRDefault="00000000">
      <w:pPr>
        <w:pStyle w:val="Heading3"/>
        <w:keepNext w:val="0"/>
        <w:keepLines w:val="0"/>
        <w:numPr>
          <w:ilvl w:val="0"/>
          <w:numId w:val="27"/>
        </w:numPr>
        <w:spacing w:before="0" w:after="0"/>
        <w:rPr>
          <w:rFonts w:eastAsia="Times New Roman"/>
          <w:sz w:val="30"/>
          <w:szCs w:val="30"/>
        </w:rPr>
      </w:pPr>
      <w:bookmarkStart w:id="27" w:name="_qvivfc6celr6" w:colFirst="0" w:colLast="0"/>
      <w:bookmarkEnd w:id="27"/>
      <w:r>
        <w:rPr>
          <w:rFonts w:eastAsia="Times New Roman"/>
          <w:b/>
          <w:bCs/>
          <w:color w:val="000000"/>
          <w:sz w:val="26"/>
          <w:szCs w:val="26"/>
        </w:rPr>
        <w:t>3. Improve Agent Efficiency Through Training</w:t>
      </w:r>
    </w:p>
    <w:p w14:paraId="3390DB79" w14:textId="77777777" w:rsidR="001B763B" w:rsidRDefault="00000000">
      <w:pPr>
        <w:numPr>
          <w:ilvl w:val="0"/>
          <w:numId w:val="27"/>
        </w:numPr>
        <w:rPr>
          <w:rFonts w:eastAsia="Times New Roman"/>
          <w:sz w:val="30"/>
          <w:szCs w:val="30"/>
        </w:rPr>
      </w:pPr>
      <w:r>
        <w:rPr>
          <w:rFonts w:eastAsia="Times New Roman"/>
          <w:sz w:val="30"/>
          <w:szCs w:val="30"/>
        </w:rPr>
        <w:t>Teach agents faster problem-solving and call control strategies to reduce handling time and improve FCR.</w:t>
      </w:r>
    </w:p>
    <w:p w14:paraId="3390DB7A" w14:textId="77777777" w:rsidR="001B763B" w:rsidRDefault="00000000">
      <w:pPr>
        <w:pStyle w:val="Heading3"/>
        <w:keepNext w:val="0"/>
        <w:keepLines w:val="0"/>
        <w:numPr>
          <w:ilvl w:val="0"/>
          <w:numId w:val="27"/>
        </w:numPr>
        <w:spacing w:before="0" w:after="0"/>
        <w:rPr>
          <w:rFonts w:eastAsia="Times New Roman"/>
          <w:sz w:val="30"/>
          <w:szCs w:val="30"/>
        </w:rPr>
      </w:pPr>
      <w:bookmarkStart w:id="28" w:name="_ozakhum5x724" w:colFirst="0" w:colLast="0"/>
      <w:bookmarkEnd w:id="28"/>
      <w:r>
        <w:rPr>
          <w:rFonts w:eastAsia="Times New Roman"/>
          <w:b/>
          <w:bCs/>
          <w:color w:val="000000"/>
          <w:sz w:val="26"/>
          <w:szCs w:val="26"/>
        </w:rPr>
        <w:t>4. Streamline IVR Workflow</w:t>
      </w:r>
    </w:p>
    <w:p w14:paraId="3390DB7B" w14:textId="77777777" w:rsidR="001B763B" w:rsidRDefault="00000000">
      <w:pPr>
        <w:numPr>
          <w:ilvl w:val="0"/>
          <w:numId w:val="27"/>
        </w:numPr>
        <w:rPr>
          <w:rFonts w:eastAsia="Times New Roman"/>
          <w:sz w:val="30"/>
          <w:szCs w:val="30"/>
        </w:rPr>
      </w:pPr>
      <w:r>
        <w:rPr>
          <w:rFonts w:eastAsia="Times New Roman"/>
          <w:sz w:val="30"/>
          <w:szCs w:val="30"/>
        </w:rPr>
        <w:t>Remove unnecessary steps, so customers reach the right agent faster.</w:t>
      </w:r>
    </w:p>
    <w:p w14:paraId="3390DB7C" w14:textId="77777777" w:rsidR="001B763B" w:rsidRDefault="00000000">
      <w:pPr>
        <w:pStyle w:val="Heading1"/>
        <w:keepNext w:val="0"/>
        <w:keepLines w:val="0"/>
        <w:numPr>
          <w:ilvl w:val="0"/>
          <w:numId w:val="27"/>
        </w:numPr>
        <w:spacing w:before="0" w:after="0"/>
        <w:rPr>
          <w:rFonts w:eastAsia="Times New Roman"/>
          <w:sz w:val="30"/>
          <w:szCs w:val="30"/>
        </w:rPr>
      </w:pPr>
      <w:bookmarkStart w:id="29" w:name="_l4md9ldy2x09" w:colFirst="0" w:colLast="0"/>
      <w:bookmarkEnd w:id="29"/>
      <w:r>
        <w:rPr>
          <w:rFonts w:eastAsia="Times New Roman"/>
          <w:b/>
          <w:bCs/>
          <w:sz w:val="46"/>
          <w:szCs w:val="46"/>
        </w:rPr>
        <w:t>Final Visualizations to Include</w:t>
      </w:r>
    </w:p>
    <w:p w14:paraId="3390DB7D" w14:textId="77777777" w:rsidR="001B763B" w:rsidRDefault="00000000">
      <w:pPr>
        <w:numPr>
          <w:ilvl w:val="0"/>
          <w:numId w:val="27"/>
        </w:numPr>
        <w:rPr>
          <w:rFonts w:eastAsia="Times New Roman"/>
          <w:sz w:val="30"/>
          <w:szCs w:val="30"/>
        </w:rPr>
      </w:pPr>
      <w:r>
        <w:rPr>
          <w:rFonts w:eastAsia="Times New Roman"/>
          <w:sz w:val="30"/>
          <w:szCs w:val="30"/>
        </w:rPr>
        <w:t xml:space="preserve">• </w:t>
      </w:r>
      <w:r>
        <w:rPr>
          <w:rFonts w:eastAsia="Times New Roman"/>
          <w:b/>
          <w:bCs/>
          <w:sz w:val="30"/>
          <w:szCs w:val="30"/>
        </w:rPr>
        <w:t>Line chart</w:t>
      </w:r>
      <w:r>
        <w:rPr>
          <w:rFonts w:eastAsia="Cardo"/>
          <w:sz w:val="30"/>
          <w:szCs w:val="30"/>
        </w:rPr>
        <w:t xml:space="preserve"> → Shows call volume trends and peak periods clearly.</w:t>
      </w:r>
      <w:r>
        <w:rPr>
          <w:rFonts w:eastAsia="Cardo"/>
          <w:sz w:val="30"/>
          <w:szCs w:val="30"/>
        </w:rPr>
        <w:br/>
        <w:t xml:space="preserve"> • </w:t>
      </w:r>
      <w:r>
        <w:rPr>
          <w:rFonts w:eastAsia="Times New Roman"/>
          <w:b/>
          <w:bCs/>
          <w:sz w:val="30"/>
          <w:szCs w:val="30"/>
        </w:rPr>
        <w:t>Clustered bar chart</w:t>
      </w:r>
      <w:r>
        <w:rPr>
          <w:rFonts w:eastAsia="Cardo"/>
          <w:sz w:val="30"/>
          <w:szCs w:val="30"/>
        </w:rPr>
        <w:t xml:space="preserve"> → Compares wait times, satisfaction, and abandonment between peak vs non-peak hours.</w:t>
      </w:r>
    </w:p>
    <w:p w14:paraId="3390DB7E" w14:textId="77777777" w:rsidR="001B763B" w:rsidRDefault="001B763B">
      <w:pPr>
        <w:numPr>
          <w:ilvl w:val="0"/>
          <w:numId w:val="27"/>
        </w:numPr>
        <w:spacing w:after="240"/>
        <w:rPr>
          <w:rFonts w:eastAsia="Times New Roman"/>
          <w:sz w:val="30"/>
          <w:szCs w:val="30"/>
        </w:rPr>
      </w:pPr>
    </w:p>
    <w:p w14:paraId="3390DB7F" w14:textId="77777777" w:rsidR="001B763B" w:rsidRDefault="001B763B">
      <w:pPr>
        <w:spacing w:before="240" w:after="240"/>
        <w:rPr>
          <w:rFonts w:eastAsia="Times New Roman"/>
          <w:sz w:val="24"/>
          <w:szCs w:val="24"/>
        </w:rPr>
      </w:pPr>
    </w:p>
    <w:p w14:paraId="3390DB80" w14:textId="77777777" w:rsidR="001B763B" w:rsidRDefault="00000000">
      <w:pPr>
        <w:spacing w:before="240" w:after="240"/>
        <w:rPr>
          <w:rFonts w:eastAsia="Times New Roman"/>
          <w:b/>
          <w:bCs/>
          <w:sz w:val="34"/>
          <w:szCs w:val="34"/>
        </w:rPr>
      </w:pPr>
      <w:r>
        <w:rPr>
          <w:rFonts w:eastAsia="Times New Roman"/>
          <w:b/>
          <w:bCs/>
          <w:sz w:val="34"/>
          <w:szCs w:val="34"/>
        </w:rPr>
        <w:lastRenderedPageBreak/>
        <w:t>5. Based on historical data, what strategic initiatives should be prioritized to improve efficiency and customer satisfaction?</w:t>
      </w:r>
    </w:p>
    <w:p w14:paraId="3390DB81" w14:textId="77777777" w:rsidR="001B763B" w:rsidRDefault="00000000">
      <w:pPr>
        <w:spacing w:before="240" w:after="240"/>
        <w:rPr>
          <w:rFonts w:eastAsia="Times New Roman"/>
          <w:sz w:val="24"/>
          <w:szCs w:val="24"/>
        </w:rPr>
      </w:pPr>
      <w:r>
        <w:rPr>
          <w:rFonts w:eastAsia="Times New Roman"/>
          <w:noProof/>
          <w:sz w:val="24"/>
          <w:szCs w:val="24"/>
        </w:rPr>
        <w:drawing>
          <wp:inline distT="114300" distB="114300" distL="114300" distR="114300" wp14:anchorId="3390DF4F" wp14:editId="3390DF50">
            <wp:extent cx="5943600" cy="35687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9"/>
                    <a:srcRect/>
                    <a:stretch>
                      <a:fillRect/>
                    </a:stretch>
                  </pic:blipFill>
                  <pic:spPr>
                    <a:xfrm>
                      <a:off x="0" y="0"/>
                      <a:ext cx="5943600" cy="3568700"/>
                    </a:xfrm>
                    <a:prstGeom prst="rect">
                      <a:avLst/>
                    </a:prstGeom>
                  </pic:spPr>
                </pic:pic>
              </a:graphicData>
            </a:graphic>
          </wp:inline>
        </w:drawing>
      </w:r>
    </w:p>
    <w:p w14:paraId="3390DB82" w14:textId="77777777" w:rsidR="001B763B" w:rsidRDefault="00000000">
      <w:pPr>
        <w:spacing w:before="240" w:after="240"/>
        <w:rPr>
          <w:rFonts w:eastAsia="Times New Roman"/>
          <w:sz w:val="24"/>
          <w:szCs w:val="24"/>
        </w:rPr>
      </w:pPr>
      <w:r>
        <w:rPr>
          <w:rFonts w:eastAsia="Times New Roman"/>
          <w:noProof/>
          <w:sz w:val="24"/>
          <w:szCs w:val="24"/>
        </w:rPr>
        <w:lastRenderedPageBreak/>
        <w:drawing>
          <wp:inline distT="114300" distB="114300" distL="114300" distR="114300" wp14:anchorId="3390DF51" wp14:editId="3390DF52">
            <wp:extent cx="5943600" cy="35687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3" name="image4.png"/>
                    <pic:cNvPicPr preferRelativeResize="0"/>
                  </pic:nvPicPr>
                  <pic:blipFill>
                    <a:blip r:embed="rId10"/>
                    <a:srcRect/>
                    <a:stretch>
                      <a:fillRect/>
                    </a:stretch>
                  </pic:blipFill>
                  <pic:spPr>
                    <a:xfrm>
                      <a:off x="0" y="0"/>
                      <a:ext cx="5943600" cy="3568700"/>
                    </a:xfrm>
                    <a:prstGeom prst="rect">
                      <a:avLst/>
                    </a:prstGeom>
                  </pic:spPr>
                </pic:pic>
              </a:graphicData>
            </a:graphic>
          </wp:inline>
        </w:drawing>
      </w:r>
    </w:p>
    <w:p w14:paraId="3390DB83" w14:textId="77777777" w:rsidR="001B763B" w:rsidRDefault="00000000">
      <w:pPr>
        <w:spacing w:before="240" w:after="240"/>
        <w:rPr>
          <w:rFonts w:eastAsia="Times New Roman"/>
          <w:sz w:val="30"/>
          <w:szCs w:val="30"/>
        </w:rPr>
      </w:pPr>
      <w:r>
        <w:rPr>
          <w:rFonts w:eastAsia="Times New Roman"/>
          <w:sz w:val="30"/>
          <w:szCs w:val="30"/>
        </w:rPr>
        <w:t>After reviewing the historical data, a few core areas clearly need improvement. The patterns in customer behavior, operational metrics, and service quality point to specific weaknesses that can be fixed with the right approach.</w:t>
      </w:r>
    </w:p>
    <w:p w14:paraId="3390DB84" w14:textId="77777777" w:rsidR="001B763B" w:rsidRDefault="001B763B">
      <w:pPr>
        <w:spacing w:before="240" w:after="240"/>
        <w:rPr>
          <w:rFonts w:eastAsia="Times New Roman"/>
          <w:sz w:val="30"/>
          <w:szCs w:val="30"/>
        </w:rPr>
      </w:pPr>
    </w:p>
    <w:p w14:paraId="3390DB85" w14:textId="77777777" w:rsidR="001B763B" w:rsidRDefault="00000000">
      <w:pPr>
        <w:pStyle w:val="Heading2"/>
        <w:keepNext w:val="0"/>
        <w:keepLines w:val="0"/>
        <w:spacing w:after="80"/>
        <w:rPr>
          <w:rFonts w:eastAsia="Times New Roman"/>
          <w:b/>
          <w:bCs/>
          <w:sz w:val="34"/>
          <w:szCs w:val="34"/>
        </w:rPr>
      </w:pPr>
      <w:bookmarkStart w:id="30" w:name="_7ea0cndfyfeg" w:colFirst="0" w:colLast="0"/>
      <w:bookmarkEnd w:id="30"/>
      <w:r>
        <w:rPr>
          <w:rFonts w:eastAsia="Times New Roman"/>
          <w:b/>
          <w:bCs/>
          <w:sz w:val="34"/>
          <w:szCs w:val="34"/>
        </w:rPr>
        <w:t>1. Data Collection and Analysis</w:t>
      </w:r>
    </w:p>
    <w:p w14:paraId="3390DB86" w14:textId="77777777" w:rsidR="001B763B" w:rsidRDefault="00000000">
      <w:pPr>
        <w:spacing w:before="240" w:after="240"/>
        <w:rPr>
          <w:rFonts w:eastAsia="Times New Roman"/>
          <w:sz w:val="30"/>
          <w:szCs w:val="30"/>
        </w:rPr>
      </w:pPr>
      <w:r>
        <w:rPr>
          <w:rFonts w:eastAsia="Times New Roman"/>
          <w:b/>
          <w:bCs/>
          <w:sz w:val="30"/>
          <w:szCs w:val="30"/>
        </w:rPr>
        <w:t>Historical Data Review</w:t>
      </w:r>
      <w:r>
        <w:rPr>
          <w:rFonts w:eastAsia="Times New Roman"/>
          <w:b/>
          <w:bCs/>
          <w:sz w:val="30"/>
          <w:szCs w:val="30"/>
        </w:rPr>
        <w:br/>
      </w:r>
      <w:r>
        <w:rPr>
          <w:rFonts w:eastAsia="Times New Roman"/>
          <w:sz w:val="30"/>
          <w:szCs w:val="30"/>
        </w:rPr>
        <w:t xml:space="preserve"> Pull data from call logs, customer surveys, transaction records, and SLAs. This gives you a full picture of how customers interact with the service and where performance drops.</w:t>
      </w:r>
    </w:p>
    <w:p w14:paraId="3390DB87" w14:textId="77777777" w:rsidR="001B763B" w:rsidRDefault="00000000">
      <w:pPr>
        <w:spacing w:before="240" w:after="240"/>
        <w:rPr>
          <w:rFonts w:eastAsia="Times New Roman"/>
          <w:sz w:val="30"/>
          <w:szCs w:val="30"/>
        </w:rPr>
      </w:pPr>
      <w:r>
        <w:rPr>
          <w:rFonts w:eastAsia="Times New Roman"/>
          <w:b/>
          <w:bCs/>
          <w:sz w:val="30"/>
          <w:szCs w:val="30"/>
        </w:rPr>
        <w:t>Identify Key KPIs</w:t>
      </w:r>
      <w:r>
        <w:rPr>
          <w:rFonts w:eastAsia="Times New Roman"/>
          <w:b/>
          <w:bCs/>
          <w:sz w:val="30"/>
          <w:szCs w:val="30"/>
        </w:rPr>
        <w:br/>
      </w:r>
      <w:r>
        <w:rPr>
          <w:rFonts w:eastAsia="Times New Roman"/>
          <w:sz w:val="30"/>
          <w:szCs w:val="30"/>
        </w:rPr>
        <w:t xml:space="preserve"> Focus on metrics that actually affect customer satisfaction:</w:t>
      </w:r>
      <w:r>
        <w:rPr>
          <w:rFonts w:eastAsia="Times New Roman"/>
          <w:sz w:val="30"/>
          <w:szCs w:val="30"/>
        </w:rPr>
        <w:br/>
        <w:t xml:space="preserve"> • Average handling time</w:t>
      </w:r>
      <w:r>
        <w:rPr>
          <w:rFonts w:eastAsia="Times New Roman"/>
          <w:sz w:val="30"/>
          <w:szCs w:val="30"/>
        </w:rPr>
        <w:br/>
        <w:t xml:space="preserve"> • First call resolution</w:t>
      </w:r>
      <w:r>
        <w:rPr>
          <w:rFonts w:eastAsia="Times New Roman"/>
          <w:sz w:val="30"/>
          <w:szCs w:val="30"/>
        </w:rPr>
        <w:br/>
        <w:t xml:space="preserve"> • CSAT</w:t>
      </w:r>
      <w:r>
        <w:rPr>
          <w:rFonts w:eastAsia="Times New Roman"/>
          <w:sz w:val="30"/>
          <w:szCs w:val="30"/>
        </w:rPr>
        <w:br/>
      </w:r>
      <w:r>
        <w:rPr>
          <w:rFonts w:eastAsia="Times New Roman"/>
          <w:sz w:val="30"/>
          <w:szCs w:val="30"/>
        </w:rPr>
        <w:lastRenderedPageBreak/>
        <w:t xml:space="preserve"> • NPS</w:t>
      </w:r>
      <w:r>
        <w:rPr>
          <w:rFonts w:eastAsia="Times New Roman"/>
          <w:sz w:val="30"/>
          <w:szCs w:val="30"/>
        </w:rPr>
        <w:br/>
        <w:t xml:space="preserve"> These KPIs tell you whether the service is fast, accurate, and helpful.</w:t>
      </w:r>
    </w:p>
    <w:p w14:paraId="3390DB88" w14:textId="77777777" w:rsidR="001B763B" w:rsidRDefault="001B763B">
      <w:pPr>
        <w:spacing w:before="240" w:after="240"/>
        <w:rPr>
          <w:rFonts w:eastAsia="Times New Roman"/>
          <w:sz w:val="30"/>
          <w:szCs w:val="30"/>
        </w:rPr>
      </w:pPr>
    </w:p>
    <w:p w14:paraId="3390DB89" w14:textId="77777777" w:rsidR="001B763B" w:rsidRDefault="00000000">
      <w:pPr>
        <w:pStyle w:val="Heading2"/>
        <w:keepNext w:val="0"/>
        <w:keepLines w:val="0"/>
        <w:spacing w:after="80"/>
        <w:rPr>
          <w:rFonts w:eastAsia="Times New Roman"/>
          <w:b/>
          <w:bCs/>
          <w:sz w:val="34"/>
          <w:szCs w:val="34"/>
        </w:rPr>
      </w:pPr>
      <w:bookmarkStart w:id="31" w:name="_pemeig2u0l6j" w:colFirst="0" w:colLast="0"/>
      <w:bookmarkEnd w:id="31"/>
      <w:r>
        <w:rPr>
          <w:rFonts w:eastAsia="Times New Roman"/>
          <w:b/>
          <w:bCs/>
          <w:sz w:val="34"/>
          <w:szCs w:val="34"/>
        </w:rPr>
        <w:t>2. Customer Segmentation</w:t>
      </w:r>
    </w:p>
    <w:p w14:paraId="3390DB8A" w14:textId="77777777" w:rsidR="001B763B" w:rsidRDefault="00000000">
      <w:pPr>
        <w:spacing w:before="240" w:after="240"/>
        <w:rPr>
          <w:rFonts w:eastAsia="Times New Roman"/>
          <w:sz w:val="30"/>
          <w:szCs w:val="30"/>
        </w:rPr>
      </w:pPr>
      <w:r>
        <w:rPr>
          <w:rFonts w:eastAsia="Times New Roman"/>
          <w:b/>
          <w:bCs/>
          <w:sz w:val="30"/>
          <w:szCs w:val="30"/>
        </w:rPr>
        <w:t>Segment Your Customers</w:t>
      </w:r>
      <w:r>
        <w:rPr>
          <w:rFonts w:eastAsia="Times New Roman"/>
          <w:b/>
          <w:bCs/>
          <w:sz w:val="30"/>
          <w:szCs w:val="30"/>
        </w:rPr>
        <w:br/>
      </w:r>
      <w:r>
        <w:rPr>
          <w:rFonts w:eastAsia="Times New Roman"/>
          <w:sz w:val="30"/>
          <w:szCs w:val="30"/>
        </w:rPr>
        <w:t xml:space="preserve"> Group customers based on behavior, needs, and preferences. Not all customers expect the same level of service, so segmentation helps you customize your approach.</w:t>
      </w:r>
    </w:p>
    <w:p w14:paraId="3390DB8B" w14:textId="77777777" w:rsidR="001B763B" w:rsidRDefault="00000000">
      <w:pPr>
        <w:spacing w:before="240" w:after="240"/>
        <w:rPr>
          <w:rFonts w:eastAsia="Times New Roman"/>
          <w:sz w:val="30"/>
          <w:szCs w:val="30"/>
        </w:rPr>
      </w:pPr>
      <w:r>
        <w:rPr>
          <w:rFonts w:eastAsia="Times New Roman"/>
          <w:b/>
          <w:bCs/>
          <w:sz w:val="30"/>
          <w:szCs w:val="30"/>
        </w:rPr>
        <w:t>Analyze Customer Journeys</w:t>
      </w:r>
      <w:r>
        <w:rPr>
          <w:rFonts w:eastAsia="Times New Roman"/>
          <w:b/>
          <w:bCs/>
          <w:sz w:val="30"/>
          <w:szCs w:val="30"/>
        </w:rPr>
        <w:br/>
      </w:r>
      <w:r>
        <w:rPr>
          <w:rFonts w:eastAsia="Times New Roman"/>
          <w:sz w:val="30"/>
          <w:szCs w:val="30"/>
        </w:rPr>
        <w:t xml:space="preserve"> Map every touchpoint to see where customers get stuck or frustrated. These pain points usually explain drops in satisfaction or increased call volumes.</w:t>
      </w:r>
    </w:p>
    <w:p w14:paraId="3390DB8C" w14:textId="77777777" w:rsidR="001B763B" w:rsidRDefault="001B763B">
      <w:pPr>
        <w:spacing w:before="240" w:after="240"/>
        <w:rPr>
          <w:rFonts w:eastAsia="Times New Roman"/>
          <w:sz w:val="30"/>
          <w:szCs w:val="30"/>
        </w:rPr>
      </w:pPr>
    </w:p>
    <w:p w14:paraId="3390DB8D" w14:textId="77777777" w:rsidR="001B763B" w:rsidRDefault="00000000">
      <w:pPr>
        <w:pStyle w:val="Heading2"/>
        <w:keepNext w:val="0"/>
        <w:keepLines w:val="0"/>
        <w:spacing w:after="80"/>
        <w:rPr>
          <w:rFonts w:eastAsia="Times New Roman"/>
          <w:b/>
          <w:bCs/>
          <w:sz w:val="34"/>
          <w:szCs w:val="34"/>
        </w:rPr>
      </w:pPr>
      <w:bookmarkStart w:id="32" w:name="_rej9fgbhzje" w:colFirst="0" w:colLast="0"/>
      <w:bookmarkEnd w:id="32"/>
      <w:r>
        <w:rPr>
          <w:rFonts w:eastAsia="Times New Roman"/>
          <w:b/>
          <w:bCs/>
          <w:sz w:val="34"/>
          <w:szCs w:val="34"/>
        </w:rPr>
        <w:t>Key Insights</w:t>
      </w:r>
    </w:p>
    <w:p w14:paraId="3390DB8E" w14:textId="77777777" w:rsidR="001B763B" w:rsidRDefault="00000000">
      <w:pPr>
        <w:pStyle w:val="Heading3"/>
        <w:keepNext w:val="0"/>
        <w:keepLines w:val="0"/>
        <w:spacing w:before="280"/>
        <w:rPr>
          <w:rFonts w:eastAsia="Times New Roman"/>
          <w:b/>
          <w:bCs/>
          <w:color w:val="000000"/>
          <w:sz w:val="26"/>
          <w:szCs w:val="26"/>
        </w:rPr>
      </w:pPr>
      <w:bookmarkStart w:id="33" w:name="_b1odjm18az0c" w:colFirst="0" w:colLast="0"/>
      <w:bookmarkEnd w:id="33"/>
      <w:r>
        <w:rPr>
          <w:rFonts w:eastAsia="Times New Roman"/>
          <w:b/>
          <w:bCs/>
          <w:color w:val="000000"/>
          <w:sz w:val="26"/>
          <w:szCs w:val="26"/>
        </w:rPr>
        <w:t>Customer Feedback Trends</w:t>
      </w:r>
    </w:p>
    <w:p w14:paraId="3390DB8F" w14:textId="77777777" w:rsidR="001B763B" w:rsidRDefault="00000000">
      <w:pPr>
        <w:spacing w:before="240" w:after="240"/>
        <w:rPr>
          <w:rFonts w:eastAsia="Times New Roman"/>
          <w:sz w:val="30"/>
          <w:szCs w:val="30"/>
        </w:rPr>
      </w:pPr>
      <w:r>
        <w:rPr>
          <w:rFonts w:eastAsia="Times New Roman"/>
          <w:sz w:val="30"/>
          <w:szCs w:val="30"/>
        </w:rPr>
        <w:t>Historical feedback likely shows repeated issues:</w:t>
      </w:r>
      <w:r>
        <w:rPr>
          <w:rFonts w:eastAsia="Times New Roman"/>
          <w:sz w:val="30"/>
          <w:szCs w:val="30"/>
        </w:rPr>
        <w:br/>
        <w:t xml:space="preserve"> • long wait times</w:t>
      </w:r>
      <w:r>
        <w:rPr>
          <w:rFonts w:eastAsia="Times New Roman"/>
          <w:sz w:val="30"/>
          <w:szCs w:val="30"/>
        </w:rPr>
        <w:br/>
        <w:t xml:space="preserve"> • unresolved problems</w:t>
      </w:r>
      <w:r>
        <w:rPr>
          <w:rFonts w:eastAsia="Times New Roman"/>
          <w:sz w:val="30"/>
          <w:szCs w:val="30"/>
        </w:rPr>
        <w:br/>
        <w:t xml:space="preserve"> • lack of personalized support</w:t>
      </w:r>
      <w:r>
        <w:rPr>
          <w:rFonts w:eastAsia="Times New Roman"/>
          <w:sz w:val="30"/>
          <w:szCs w:val="30"/>
        </w:rPr>
        <w:br/>
        <w:t xml:space="preserve"> These trends point directly to gaps in training, staffing, or call routing.</w:t>
      </w:r>
    </w:p>
    <w:p w14:paraId="3390DB90" w14:textId="77777777" w:rsidR="001B763B" w:rsidRDefault="00000000">
      <w:pPr>
        <w:pStyle w:val="Heading3"/>
        <w:keepNext w:val="0"/>
        <w:keepLines w:val="0"/>
        <w:spacing w:before="280"/>
        <w:rPr>
          <w:rFonts w:eastAsia="Times New Roman"/>
          <w:b/>
          <w:bCs/>
          <w:color w:val="000000"/>
          <w:sz w:val="26"/>
          <w:szCs w:val="26"/>
        </w:rPr>
      </w:pPr>
      <w:bookmarkStart w:id="34" w:name="_ydnpuy7s0egu" w:colFirst="0" w:colLast="0"/>
      <w:bookmarkEnd w:id="34"/>
      <w:r>
        <w:rPr>
          <w:rFonts w:eastAsia="Times New Roman"/>
          <w:b/>
          <w:bCs/>
          <w:color w:val="000000"/>
          <w:sz w:val="26"/>
          <w:szCs w:val="26"/>
        </w:rPr>
        <w:t>Operational Bottlenecks</w:t>
      </w:r>
    </w:p>
    <w:p w14:paraId="3390DB91" w14:textId="77777777" w:rsidR="001B763B" w:rsidRDefault="00000000">
      <w:pPr>
        <w:spacing w:before="240" w:after="240"/>
        <w:rPr>
          <w:rFonts w:eastAsia="Times New Roman"/>
          <w:sz w:val="30"/>
          <w:szCs w:val="30"/>
        </w:rPr>
      </w:pPr>
      <w:r>
        <w:rPr>
          <w:rFonts w:eastAsia="Times New Roman"/>
          <w:sz w:val="30"/>
          <w:szCs w:val="30"/>
        </w:rPr>
        <w:t>The data may reveal specific hours, days, or types of queries that slow everything down. These bottlenecks usually signal poor resource allocation or insufficient training.</w:t>
      </w:r>
    </w:p>
    <w:p w14:paraId="3390DB92" w14:textId="77777777" w:rsidR="001B763B" w:rsidRDefault="001B763B">
      <w:pPr>
        <w:spacing w:before="240" w:after="240"/>
        <w:rPr>
          <w:rFonts w:eastAsia="Times New Roman"/>
          <w:sz w:val="30"/>
          <w:szCs w:val="30"/>
        </w:rPr>
      </w:pPr>
    </w:p>
    <w:p w14:paraId="3390DB93" w14:textId="77777777" w:rsidR="001B763B" w:rsidRDefault="00000000">
      <w:pPr>
        <w:pStyle w:val="Heading2"/>
        <w:keepNext w:val="0"/>
        <w:keepLines w:val="0"/>
        <w:spacing w:after="80"/>
        <w:rPr>
          <w:rFonts w:eastAsia="Times New Roman"/>
          <w:b/>
          <w:bCs/>
          <w:sz w:val="34"/>
          <w:szCs w:val="34"/>
        </w:rPr>
      </w:pPr>
      <w:bookmarkStart w:id="35" w:name="_fvcsyv6lkrrz" w:colFirst="0" w:colLast="0"/>
      <w:bookmarkEnd w:id="35"/>
      <w:r>
        <w:rPr>
          <w:rFonts w:eastAsia="Times New Roman"/>
          <w:b/>
          <w:bCs/>
          <w:sz w:val="34"/>
          <w:szCs w:val="34"/>
        </w:rPr>
        <w:lastRenderedPageBreak/>
        <w:t>Recommendations</w:t>
      </w:r>
    </w:p>
    <w:p w14:paraId="3390DB94" w14:textId="77777777" w:rsidR="001B763B" w:rsidRDefault="00000000">
      <w:pPr>
        <w:pStyle w:val="Heading3"/>
        <w:keepNext w:val="0"/>
        <w:keepLines w:val="0"/>
        <w:spacing w:before="280"/>
        <w:rPr>
          <w:rFonts w:eastAsia="Times New Roman"/>
          <w:b/>
          <w:bCs/>
          <w:color w:val="000000"/>
          <w:sz w:val="26"/>
          <w:szCs w:val="26"/>
        </w:rPr>
      </w:pPr>
      <w:bookmarkStart w:id="36" w:name="_qbyzk4g6lt6j" w:colFirst="0" w:colLast="0"/>
      <w:bookmarkEnd w:id="36"/>
      <w:r>
        <w:rPr>
          <w:rFonts w:eastAsia="Times New Roman"/>
          <w:b/>
          <w:bCs/>
          <w:color w:val="000000"/>
          <w:sz w:val="26"/>
          <w:szCs w:val="26"/>
        </w:rPr>
        <w:t>1. Enhance Customer Experience</w:t>
      </w:r>
    </w:p>
    <w:p w14:paraId="3390DB95" w14:textId="77777777" w:rsidR="001B763B" w:rsidRDefault="00000000">
      <w:pPr>
        <w:spacing w:before="240" w:after="240"/>
        <w:rPr>
          <w:rFonts w:eastAsia="Times New Roman"/>
          <w:sz w:val="30"/>
          <w:szCs w:val="30"/>
        </w:rPr>
      </w:pPr>
      <w:r>
        <w:rPr>
          <w:rFonts w:eastAsia="Times New Roman"/>
          <w:b/>
          <w:bCs/>
          <w:sz w:val="30"/>
          <w:szCs w:val="30"/>
        </w:rPr>
        <w:t>Build a Strong Feedback Loop</w:t>
      </w:r>
      <w:r>
        <w:rPr>
          <w:rFonts w:eastAsia="Times New Roman"/>
          <w:b/>
          <w:bCs/>
          <w:sz w:val="30"/>
          <w:szCs w:val="30"/>
        </w:rPr>
        <w:br/>
      </w:r>
      <w:r>
        <w:rPr>
          <w:rFonts w:eastAsia="Times New Roman"/>
          <w:sz w:val="30"/>
          <w:szCs w:val="30"/>
        </w:rPr>
        <w:t xml:space="preserve"> Regularly collect customer feedback through surveys or follow-up calls, and actually use the insights to adjust processes.</w:t>
      </w:r>
    </w:p>
    <w:p w14:paraId="3390DB96" w14:textId="77777777" w:rsidR="001B763B" w:rsidRDefault="00000000">
      <w:pPr>
        <w:spacing w:before="240" w:after="240"/>
        <w:rPr>
          <w:rFonts w:eastAsia="Times New Roman"/>
          <w:sz w:val="30"/>
          <w:szCs w:val="30"/>
        </w:rPr>
      </w:pPr>
      <w:r>
        <w:rPr>
          <w:rFonts w:eastAsia="Times New Roman"/>
          <w:b/>
          <w:bCs/>
          <w:sz w:val="30"/>
          <w:szCs w:val="30"/>
        </w:rPr>
        <w:t>Personalize Interactions</w:t>
      </w:r>
      <w:r>
        <w:rPr>
          <w:rFonts w:eastAsia="Times New Roman"/>
          <w:b/>
          <w:bCs/>
          <w:sz w:val="30"/>
          <w:szCs w:val="30"/>
        </w:rPr>
        <w:br/>
      </w:r>
      <w:r>
        <w:rPr>
          <w:rFonts w:eastAsia="Times New Roman"/>
          <w:sz w:val="30"/>
          <w:szCs w:val="30"/>
        </w:rPr>
        <w:t xml:space="preserve"> Use CRM data to understand customer history and preferences so agents can offer responses that feel relevant, not generic.</w:t>
      </w:r>
    </w:p>
    <w:p w14:paraId="3390DB97" w14:textId="77777777" w:rsidR="001B763B" w:rsidRDefault="001B763B">
      <w:pPr>
        <w:spacing w:before="240" w:after="240"/>
        <w:rPr>
          <w:rFonts w:eastAsia="Times New Roman"/>
          <w:sz w:val="30"/>
          <w:szCs w:val="30"/>
        </w:rPr>
      </w:pPr>
    </w:p>
    <w:p w14:paraId="3390DB98" w14:textId="77777777" w:rsidR="001B763B" w:rsidRDefault="00000000">
      <w:pPr>
        <w:pStyle w:val="Heading3"/>
        <w:keepNext w:val="0"/>
        <w:keepLines w:val="0"/>
        <w:spacing w:before="280"/>
        <w:rPr>
          <w:rFonts w:eastAsia="Times New Roman"/>
          <w:b/>
          <w:bCs/>
          <w:color w:val="000000"/>
          <w:sz w:val="26"/>
          <w:szCs w:val="26"/>
        </w:rPr>
      </w:pPr>
      <w:bookmarkStart w:id="37" w:name="_zhbqcs8f6p1p" w:colFirst="0" w:colLast="0"/>
      <w:bookmarkEnd w:id="37"/>
      <w:r>
        <w:rPr>
          <w:rFonts w:eastAsia="Times New Roman"/>
          <w:b/>
          <w:bCs/>
          <w:color w:val="000000"/>
          <w:sz w:val="26"/>
          <w:szCs w:val="26"/>
        </w:rPr>
        <w:t>2. Streamline Operations</w:t>
      </w:r>
    </w:p>
    <w:p w14:paraId="3390DB99" w14:textId="77777777" w:rsidR="001B763B" w:rsidRDefault="00000000">
      <w:pPr>
        <w:spacing w:before="240" w:after="240"/>
        <w:rPr>
          <w:rFonts w:eastAsia="Times New Roman"/>
          <w:sz w:val="30"/>
          <w:szCs w:val="30"/>
        </w:rPr>
      </w:pPr>
      <w:r>
        <w:rPr>
          <w:rFonts w:eastAsia="Times New Roman"/>
          <w:b/>
          <w:bCs/>
          <w:sz w:val="30"/>
          <w:szCs w:val="30"/>
        </w:rPr>
        <w:t>Optimize Call Routing</w:t>
      </w:r>
      <w:r>
        <w:rPr>
          <w:rFonts w:eastAsia="Times New Roman"/>
          <w:b/>
          <w:bCs/>
          <w:sz w:val="30"/>
          <w:szCs w:val="30"/>
        </w:rPr>
        <w:br/>
      </w:r>
      <w:r>
        <w:rPr>
          <w:rFonts w:eastAsia="Times New Roman"/>
          <w:sz w:val="30"/>
          <w:szCs w:val="30"/>
        </w:rPr>
        <w:t xml:space="preserve"> Use data to predict peak hours and assign staff accordingly. Intelligent routing ensures customers reach the right agent faster.</w:t>
      </w:r>
    </w:p>
    <w:p w14:paraId="3390DB9A" w14:textId="77777777" w:rsidR="001B763B" w:rsidRDefault="00000000">
      <w:pPr>
        <w:spacing w:before="240" w:after="240"/>
        <w:rPr>
          <w:rFonts w:eastAsia="Times New Roman"/>
          <w:sz w:val="30"/>
          <w:szCs w:val="30"/>
        </w:rPr>
      </w:pPr>
      <w:r>
        <w:rPr>
          <w:rFonts w:eastAsia="Times New Roman"/>
          <w:b/>
          <w:bCs/>
          <w:sz w:val="30"/>
          <w:szCs w:val="30"/>
        </w:rPr>
        <w:t>Apply Lean Principles</w:t>
      </w:r>
      <w:r>
        <w:rPr>
          <w:rFonts w:eastAsia="Times New Roman"/>
          <w:b/>
          <w:bCs/>
          <w:sz w:val="30"/>
          <w:szCs w:val="30"/>
        </w:rPr>
        <w:br/>
      </w:r>
      <w:r>
        <w:rPr>
          <w:rFonts w:eastAsia="Times New Roman"/>
          <w:sz w:val="30"/>
          <w:szCs w:val="30"/>
        </w:rPr>
        <w:t xml:space="preserve"> Map out your processes, cut unnecessary steps, and streamline workflows to reduce delays.</w:t>
      </w:r>
    </w:p>
    <w:p w14:paraId="3390DB9B" w14:textId="77777777" w:rsidR="001B763B" w:rsidRDefault="001B763B">
      <w:pPr>
        <w:spacing w:before="240" w:after="240"/>
        <w:rPr>
          <w:rFonts w:eastAsia="Times New Roman"/>
          <w:sz w:val="30"/>
          <w:szCs w:val="30"/>
        </w:rPr>
      </w:pPr>
    </w:p>
    <w:p w14:paraId="3390DB9C" w14:textId="77777777" w:rsidR="001B763B" w:rsidRDefault="00000000">
      <w:pPr>
        <w:pStyle w:val="Heading3"/>
        <w:keepNext w:val="0"/>
        <w:keepLines w:val="0"/>
        <w:spacing w:before="280"/>
        <w:rPr>
          <w:rFonts w:eastAsia="Times New Roman"/>
          <w:b/>
          <w:bCs/>
          <w:color w:val="000000"/>
          <w:sz w:val="26"/>
          <w:szCs w:val="26"/>
        </w:rPr>
      </w:pPr>
      <w:bookmarkStart w:id="38" w:name="_7wpvq81tjdgz" w:colFirst="0" w:colLast="0"/>
      <w:bookmarkEnd w:id="38"/>
      <w:r>
        <w:rPr>
          <w:rFonts w:eastAsia="Times New Roman"/>
          <w:b/>
          <w:bCs/>
          <w:color w:val="000000"/>
          <w:sz w:val="26"/>
          <w:szCs w:val="26"/>
        </w:rPr>
        <w:t>3. Invest in Employee Development</w:t>
      </w:r>
    </w:p>
    <w:p w14:paraId="3390DB9D" w14:textId="77777777" w:rsidR="001B763B" w:rsidRDefault="00000000">
      <w:pPr>
        <w:spacing w:before="240" w:after="240"/>
        <w:rPr>
          <w:rFonts w:eastAsia="Times New Roman"/>
          <w:sz w:val="30"/>
          <w:szCs w:val="30"/>
        </w:rPr>
      </w:pPr>
      <w:r>
        <w:rPr>
          <w:rFonts w:eastAsia="Times New Roman"/>
          <w:b/>
          <w:bCs/>
          <w:sz w:val="30"/>
          <w:szCs w:val="30"/>
        </w:rPr>
        <w:t>Targeted Training Programs</w:t>
      </w:r>
      <w:r>
        <w:rPr>
          <w:rFonts w:eastAsia="Times New Roman"/>
          <w:b/>
          <w:bCs/>
          <w:sz w:val="30"/>
          <w:szCs w:val="30"/>
        </w:rPr>
        <w:br/>
      </w:r>
      <w:r>
        <w:rPr>
          <w:rFonts w:eastAsia="Times New Roman"/>
          <w:sz w:val="30"/>
          <w:szCs w:val="30"/>
        </w:rPr>
        <w:t xml:space="preserve"> Train agents on both technical skills and soft skills like empathy, communication, and problem-solving.</w:t>
      </w:r>
    </w:p>
    <w:p w14:paraId="3390DB9E" w14:textId="77777777" w:rsidR="001B763B" w:rsidRDefault="00000000">
      <w:pPr>
        <w:spacing w:before="240" w:after="240"/>
        <w:rPr>
          <w:rFonts w:eastAsia="Times New Roman"/>
          <w:sz w:val="30"/>
          <w:szCs w:val="30"/>
        </w:rPr>
      </w:pPr>
      <w:r>
        <w:rPr>
          <w:rFonts w:eastAsia="Times New Roman"/>
          <w:b/>
          <w:bCs/>
          <w:sz w:val="30"/>
          <w:szCs w:val="30"/>
        </w:rPr>
        <w:t>Mentorship Programs</w:t>
      </w:r>
      <w:r>
        <w:rPr>
          <w:rFonts w:eastAsia="Times New Roman"/>
          <w:b/>
          <w:bCs/>
          <w:sz w:val="30"/>
          <w:szCs w:val="30"/>
        </w:rPr>
        <w:br/>
      </w:r>
      <w:r>
        <w:rPr>
          <w:rFonts w:eastAsia="Times New Roman"/>
          <w:sz w:val="30"/>
          <w:szCs w:val="30"/>
        </w:rPr>
        <w:t xml:space="preserve"> Pair experienced agents with new hires to speed up skill development and maintain consistent service quality.</w:t>
      </w:r>
    </w:p>
    <w:p w14:paraId="3390DB9F" w14:textId="77777777" w:rsidR="001B763B" w:rsidRDefault="001B763B">
      <w:pPr>
        <w:spacing w:before="240" w:after="240"/>
        <w:rPr>
          <w:rFonts w:eastAsia="Times New Roman"/>
          <w:sz w:val="30"/>
          <w:szCs w:val="30"/>
        </w:rPr>
      </w:pPr>
    </w:p>
    <w:p w14:paraId="3390DBA0" w14:textId="77777777" w:rsidR="001B763B" w:rsidRDefault="00000000">
      <w:pPr>
        <w:pStyle w:val="Heading3"/>
        <w:keepNext w:val="0"/>
        <w:keepLines w:val="0"/>
        <w:spacing w:before="280"/>
        <w:rPr>
          <w:rFonts w:eastAsia="Times New Roman"/>
          <w:b/>
          <w:bCs/>
          <w:color w:val="000000"/>
          <w:sz w:val="26"/>
          <w:szCs w:val="26"/>
        </w:rPr>
      </w:pPr>
      <w:bookmarkStart w:id="39" w:name="_oidvoeu31eop" w:colFirst="0" w:colLast="0"/>
      <w:bookmarkEnd w:id="39"/>
      <w:r>
        <w:rPr>
          <w:rFonts w:eastAsia="Times New Roman"/>
          <w:b/>
          <w:bCs/>
          <w:color w:val="000000"/>
          <w:sz w:val="26"/>
          <w:szCs w:val="26"/>
        </w:rPr>
        <w:lastRenderedPageBreak/>
        <w:t>4. Leverage Technology</w:t>
      </w:r>
    </w:p>
    <w:p w14:paraId="3390DBA1" w14:textId="77777777" w:rsidR="001B763B" w:rsidRDefault="00000000">
      <w:pPr>
        <w:spacing w:before="240" w:after="240"/>
        <w:rPr>
          <w:rFonts w:eastAsia="Times New Roman"/>
          <w:sz w:val="30"/>
          <w:szCs w:val="30"/>
        </w:rPr>
      </w:pPr>
      <w:r>
        <w:rPr>
          <w:rFonts w:eastAsia="Times New Roman"/>
          <w:b/>
          <w:bCs/>
          <w:sz w:val="30"/>
          <w:szCs w:val="30"/>
        </w:rPr>
        <w:t>Upgrade Your Tech Stack</w:t>
      </w:r>
      <w:r>
        <w:rPr>
          <w:rFonts w:eastAsia="Times New Roman"/>
          <w:b/>
          <w:bCs/>
          <w:sz w:val="30"/>
          <w:szCs w:val="30"/>
        </w:rPr>
        <w:br/>
      </w:r>
      <w:r>
        <w:rPr>
          <w:rFonts w:eastAsia="Times New Roman"/>
          <w:sz w:val="30"/>
          <w:szCs w:val="30"/>
        </w:rPr>
        <w:t xml:space="preserve"> Modernize tools AI chatbots for simple queries, better routing systems, analytics dashboards for performance tracking.</w:t>
      </w:r>
    </w:p>
    <w:p w14:paraId="3390DBA2" w14:textId="77777777" w:rsidR="001B763B" w:rsidRDefault="00000000">
      <w:pPr>
        <w:spacing w:before="240" w:after="240"/>
        <w:rPr>
          <w:rFonts w:eastAsia="Times New Roman"/>
          <w:sz w:val="30"/>
          <w:szCs w:val="30"/>
        </w:rPr>
      </w:pPr>
      <w:r>
        <w:rPr>
          <w:rFonts w:eastAsia="Times New Roman"/>
          <w:b/>
          <w:bCs/>
          <w:sz w:val="30"/>
          <w:szCs w:val="30"/>
        </w:rPr>
        <w:t>Automate Repetitive Tasks</w:t>
      </w:r>
      <w:r>
        <w:rPr>
          <w:rFonts w:eastAsia="Times New Roman"/>
          <w:b/>
          <w:bCs/>
          <w:sz w:val="30"/>
          <w:szCs w:val="30"/>
        </w:rPr>
        <w:br/>
      </w:r>
      <w:r>
        <w:rPr>
          <w:rFonts w:eastAsia="Times New Roman"/>
          <w:sz w:val="30"/>
          <w:szCs w:val="30"/>
        </w:rPr>
        <w:t xml:space="preserve"> Let automation handle simple admin tasks like follow-up messages or routine data entry, so agents stay focused on real customer issues.</w:t>
      </w:r>
    </w:p>
    <w:p w14:paraId="3390DBA3" w14:textId="77777777" w:rsidR="001B763B" w:rsidRDefault="001B763B">
      <w:pPr>
        <w:spacing w:before="240" w:after="240"/>
        <w:rPr>
          <w:rFonts w:eastAsia="Times New Roman"/>
          <w:sz w:val="30"/>
          <w:szCs w:val="30"/>
        </w:rPr>
      </w:pPr>
    </w:p>
    <w:p w14:paraId="3390DBA4" w14:textId="77777777" w:rsidR="001B763B" w:rsidRDefault="00000000">
      <w:pPr>
        <w:spacing w:before="240" w:after="240"/>
        <w:rPr>
          <w:rFonts w:eastAsia="Times New Roman"/>
          <w:sz w:val="34"/>
          <w:szCs w:val="34"/>
        </w:rPr>
      </w:pPr>
      <w:r>
        <w:rPr>
          <w:rFonts w:eastAsia="Times New Roman"/>
          <w:b/>
          <w:bCs/>
          <w:sz w:val="34"/>
          <w:szCs w:val="34"/>
        </w:rPr>
        <w:t>6. What can be the key factors contributing to high customer satisfaction scores and how can these be leveraged to improve overall performance? What is the basis for the suggestions? And mention how you decide if the satisfaction score affects the ratings.</w:t>
      </w:r>
    </w:p>
    <w:p w14:paraId="3390DBA5" w14:textId="77777777" w:rsidR="001B763B" w:rsidRDefault="00000000">
      <w:pPr>
        <w:numPr>
          <w:ilvl w:val="0"/>
          <w:numId w:val="28"/>
        </w:numPr>
        <w:spacing w:before="240" w:after="240"/>
        <w:rPr>
          <w:rFonts w:eastAsia="Times New Roman"/>
          <w:sz w:val="34"/>
          <w:szCs w:val="34"/>
        </w:rPr>
      </w:pPr>
      <w:r>
        <w:rPr>
          <w:rFonts w:eastAsia="Times New Roman"/>
          <w:sz w:val="34"/>
          <w:szCs w:val="34"/>
        </w:rPr>
        <w:t xml:space="preserve">Key Factors That Drive High Customer Satisfaction </w:t>
      </w:r>
    </w:p>
    <w:p w14:paraId="3390DBA6" w14:textId="77777777" w:rsidR="001B763B" w:rsidRDefault="00000000">
      <w:pPr>
        <w:pStyle w:val="Heading3"/>
        <w:keepNext w:val="0"/>
        <w:keepLines w:val="0"/>
        <w:spacing w:before="280"/>
        <w:rPr>
          <w:rFonts w:eastAsia="Times New Roman"/>
          <w:b/>
          <w:bCs/>
          <w:color w:val="000000"/>
          <w:sz w:val="26"/>
          <w:szCs w:val="26"/>
        </w:rPr>
      </w:pPr>
      <w:bookmarkStart w:id="40" w:name="_pol7zs6sscld" w:colFirst="0" w:colLast="0"/>
      <w:bookmarkEnd w:id="40"/>
      <w:r>
        <w:rPr>
          <w:rFonts w:eastAsia="Times New Roman"/>
          <w:b/>
          <w:bCs/>
          <w:color w:val="000000"/>
          <w:sz w:val="26"/>
          <w:szCs w:val="26"/>
        </w:rPr>
        <w:t>1. Resolution Time</w:t>
      </w:r>
    </w:p>
    <w:p w14:paraId="3390DBA7" w14:textId="77777777" w:rsidR="001B763B" w:rsidRDefault="00000000">
      <w:pPr>
        <w:spacing w:before="240" w:after="240"/>
        <w:rPr>
          <w:rFonts w:eastAsia="Times New Roman"/>
          <w:sz w:val="24"/>
          <w:szCs w:val="24"/>
        </w:rPr>
      </w:pPr>
      <w:r>
        <w:rPr>
          <w:rFonts w:eastAsia="Times New Roman"/>
          <w:sz w:val="24"/>
          <w:szCs w:val="24"/>
        </w:rPr>
        <w:t>Here’s the truth: customers don’t care about your internal workflow. They care about how fast their problem gets solved.</w:t>
      </w:r>
      <w:r>
        <w:rPr>
          <w:rFonts w:eastAsia="Times New Roman"/>
          <w:sz w:val="24"/>
          <w:szCs w:val="24"/>
        </w:rPr>
        <w:br/>
        <w:t xml:space="preserve"> Shorter resolution times usually lead to higher satisfaction because customers feel their issue was handled efficiently.</w:t>
      </w:r>
    </w:p>
    <w:p w14:paraId="3390DBA8" w14:textId="77777777" w:rsidR="001B763B" w:rsidRDefault="00000000">
      <w:pPr>
        <w:spacing w:before="240" w:after="240"/>
        <w:rPr>
          <w:rFonts w:eastAsia="Times New Roman"/>
          <w:sz w:val="24"/>
          <w:szCs w:val="24"/>
        </w:rPr>
      </w:pPr>
      <w:r>
        <w:rPr>
          <w:rFonts w:eastAsia="Times New Roman"/>
          <w:b/>
          <w:bCs/>
          <w:sz w:val="24"/>
          <w:szCs w:val="24"/>
        </w:rPr>
        <w:t>How to analyse it:</w:t>
      </w:r>
      <w:r>
        <w:rPr>
          <w:rFonts w:eastAsia="Times New Roman"/>
          <w:b/>
          <w:bCs/>
          <w:sz w:val="24"/>
          <w:szCs w:val="24"/>
        </w:rPr>
        <w:br/>
      </w:r>
      <w:r>
        <w:rPr>
          <w:rFonts w:eastAsia="Times New Roman"/>
          <w:sz w:val="24"/>
          <w:szCs w:val="24"/>
        </w:rPr>
        <w:t xml:space="preserve"> Look at your average resolution time and compare it directly with satisfaction ratings. You’ll almost always see satisfaction drop as resolution time increases.</w:t>
      </w:r>
    </w:p>
    <w:p w14:paraId="3390DBA9" w14:textId="77777777" w:rsidR="001B763B" w:rsidRDefault="00000000">
      <w:pPr>
        <w:spacing w:before="240" w:after="240"/>
        <w:rPr>
          <w:rFonts w:eastAsia="Times New Roman"/>
          <w:b/>
          <w:bCs/>
          <w:color w:val="000000"/>
          <w:sz w:val="26"/>
          <w:szCs w:val="26"/>
        </w:rPr>
      </w:pPr>
      <w:r>
        <w:rPr>
          <w:rFonts w:eastAsia="Times New Roman"/>
          <w:b/>
          <w:bCs/>
          <w:color w:val="000000"/>
          <w:sz w:val="26"/>
          <w:szCs w:val="26"/>
        </w:rPr>
        <w:t>2. Agent Performance</w:t>
      </w:r>
    </w:p>
    <w:p w14:paraId="3390DBAA" w14:textId="77777777" w:rsidR="001B763B" w:rsidRDefault="00000000">
      <w:pPr>
        <w:spacing w:before="240" w:after="240"/>
        <w:rPr>
          <w:rFonts w:eastAsia="Times New Roman"/>
          <w:sz w:val="24"/>
          <w:szCs w:val="24"/>
        </w:rPr>
      </w:pPr>
      <w:r>
        <w:rPr>
          <w:rFonts w:eastAsia="Times New Roman"/>
          <w:sz w:val="24"/>
          <w:szCs w:val="24"/>
        </w:rPr>
        <w:t>Customer satisfaction is heavily influenced by how well the agent handles the interaction.</w:t>
      </w:r>
      <w:r>
        <w:rPr>
          <w:rFonts w:eastAsia="Times New Roman"/>
          <w:sz w:val="24"/>
          <w:szCs w:val="24"/>
        </w:rPr>
        <w:br/>
        <w:t xml:space="preserve"> A skilled agent communicates clearly, solves problems fast, and stays calm even when the customer isn’t.</w:t>
      </w:r>
    </w:p>
    <w:p w14:paraId="3390DBAB" w14:textId="77777777" w:rsidR="001B763B" w:rsidRDefault="00000000">
      <w:pPr>
        <w:spacing w:before="240" w:after="240"/>
        <w:rPr>
          <w:rFonts w:eastAsia="Times New Roman"/>
          <w:sz w:val="24"/>
          <w:szCs w:val="24"/>
        </w:rPr>
      </w:pPr>
      <w:r>
        <w:rPr>
          <w:rFonts w:eastAsia="Times New Roman"/>
          <w:b/>
          <w:bCs/>
          <w:sz w:val="24"/>
          <w:szCs w:val="24"/>
        </w:rPr>
        <w:lastRenderedPageBreak/>
        <w:t>What to check:</w:t>
      </w:r>
      <w:r>
        <w:rPr>
          <w:rFonts w:eastAsia="Times New Roman"/>
          <w:b/>
          <w:bCs/>
          <w:sz w:val="24"/>
          <w:szCs w:val="24"/>
        </w:rPr>
        <w:br/>
      </w:r>
      <w:r>
        <w:rPr>
          <w:rFonts w:eastAsia="Times New Roman"/>
          <w:sz w:val="24"/>
          <w:szCs w:val="24"/>
        </w:rPr>
        <w:t xml:space="preserve"> Compare each agent’s metrics (AHT, FCR, CSAT) to their satisfaction scores.</w:t>
      </w:r>
      <w:r>
        <w:rPr>
          <w:rFonts w:eastAsia="Times New Roman"/>
          <w:sz w:val="24"/>
          <w:szCs w:val="24"/>
        </w:rPr>
        <w:br/>
        <w:t xml:space="preserve"> If an agent has great metrics but low CSAT, the issue is tone or communication style.</w:t>
      </w:r>
      <w:r>
        <w:rPr>
          <w:rFonts w:eastAsia="Times New Roman"/>
          <w:sz w:val="24"/>
          <w:szCs w:val="24"/>
        </w:rPr>
        <w:br/>
        <w:t xml:space="preserve"> If they have low FCR and long AHT, the issue is skill or training.</w:t>
      </w:r>
    </w:p>
    <w:p w14:paraId="3390DBAC" w14:textId="77777777" w:rsidR="001B763B" w:rsidRDefault="00000000">
      <w:pPr>
        <w:spacing w:before="240" w:after="240"/>
        <w:rPr>
          <w:rFonts w:eastAsia="Times New Roman"/>
          <w:b/>
          <w:bCs/>
          <w:color w:val="000000"/>
          <w:sz w:val="26"/>
          <w:szCs w:val="26"/>
        </w:rPr>
      </w:pPr>
      <w:r>
        <w:rPr>
          <w:rFonts w:eastAsia="Times New Roman"/>
          <w:b/>
          <w:bCs/>
          <w:color w:val="000000"/>
          <w:sz w:val="26"/>
          <w:szCs w:val="26"/>
        </w:rPr>
        <w:t>3. Call Wait Time</w:t>
      </w:r>
    </w:p>
    <w:p w14:paraId="3390DBAD" w14:textId="77777777" w:rsidR="001B763B" w:rsidRDefault="00000000">
      <w:pPr>
        <w:spacing w:before="240" w:after="240"/>
        <w:rPr>
          <w:rFonts w:eastAsia="Times New Roman"/>
          <w:sz w:val="24"/>
          <w:szCs w:val="24"/>
        </w:rPr>
      </w:pPr>
      <w:r>
        <w:rPr>
          <w:rFonts w:eastAsia="Times New Roman"/>
          <w:sz w:val="24"/>
          <w:szCs w:val="24"/>
        </w:rPr>
        <w:t>Wait time sets the tone before the customer even speaks to an agent. Long waiting immediately lowers patience and increases frustration.</w:t>
      </w:r>
    </w:p>
    <w:p w14:paraId="3390DBAE" w14:textId="77777777" w:rsidR="001B763B" w:rsidRDefault="00000000">
      <w:pPr>
        <w:spacing w:before="240" w:after="240"/>
        <w:rPr>
          <w:rFonts w:eastAsia="Times New Roman"/>
          <w:sz w:val="24"/>
          <w:szCs w:val="24"/>
        </w:rPr>
      </w:pPr>
      <w:r>
        <w:rPr>
          <w:rFonts w:eastAsia="Times New Roman"/>
          <w:b/>
          <w:bCs/>
          <w:sz w:val="24"/>
          <w:szCs w:val="24"/>
        </w:rPr>
        <w:t>How to analyse it:</w:t>
      </w:r>
      <w:r>
        <w:rPr>
          <w:rFonts w:eastAsia="Times New Roman"/>
          <w:b/>
          <w:bCs/>
          <w:sz w:val="24"/>
          <w:szCs w:val="24"/>
        </w:rPr>
        <w:br/>
      </w:r>
      <w:r>
        <w:rPr>
          <w:rFonts w:eastAsia="Times New Roman"/>
          <w:sz w:val="24"/>
          <w:szCs w:val="24"/>
        </w:rPr>
        <w:t xml:space="preserve"> Plot wait time vs satisfaction.</w:t>
      </w:r>
      <w:r>
        <w:rPr>
          <w:rFonts w:eastAsia="Times New Roman"/>
          <w:sz w:val="24"/>
          <w:szCs w:val="24"/>
        </w:rPr>
        <w:br/>
        <w:t xml:space="preserve"> You’ll see a drop after a certain threshold (example: 2–3 minutes). That threshold becomes your operational target.</w:t>
      </w:r>
    </w:p>
    <w:p w14:paraId="3390DBAF" w14:textId="77777777" w:rsidR="001B763B" w:rsidRDefault="00000000">
      <w:pPr>
        <w:spacing w:before="240" w:after="240"/>
        <w:rPr>
          <w:rFonts w:eastAsia="Times New Roman"/>
          <w:b/>
          <w:bCs/>
          <w:color w:val="000000"/>
          <w:sz w:val="26"/>
          <w:szCs w:val="26"/>
        </w:rPr>
      </w:pPr>
      <w:r>
        <w:rPr>
          <w:rFonts w:eastAsia="Times New Roman"/>
          <w:b/>
          <w:bCs/>
          <w:color w:val="000000"/>
          <w:sz w:val="26"/>
          <w:szCs w:val="26"/>
        </w:rPr>
        <w:t>4. Call Complexity</w:t>
      </w:r>
    </w:p>
    <w:p w14:paraId="3390DBB0" w14:textId="77777777" w:rsidR="001B763B" w:rsidRDefault="00000000">
      <w:pPr>
        <w:spacing w:before="240" w:after="240"/>
        <w:rPr>
          <w:rFonts w:eastAsia="Times New Roman"/>
          <w:sz w:val="24"/>
          <w:szCs w:val="24"/>
        </w:rPr>
      </w:pPr>
      <w:r>
        <w:rPr>
          <w:rFonts w:eastAsia="Times New Roman"/>
          <w:sz w:val="24"/>
          <w:szCs w:val="24"/>
        </w:rPr>
        <w:t>Simple issues = happy customers.</w:t>
      </w:r>
      <w:r>
        <w:rPr>
          <w:rFonts w:eastAsia="Times New Roman"/>
          <w:sz w:val="24"/>
          <w:szCs w:val="24"/>
        </w:rPr>
        <w:br/>
        <w:t xml:space="preserve"> Complex or repeated follow-ups = frustration.</w:t>
      </w:r>
    </w:p>
    <w:p w14:paraId="3390DBB1" w14:textId="77777777" w:rsidR="001B763B" w:rsidRDefault="00000000">
      <w:pPr>
        <w:spacing w:before="240" w:after="240"/>
        <w:rPr>
          <w:rFonts w:eastAsia="Times New Roman"/>
          <w:sz w:val="24"/>
          <w:szCs w:val="24"/>
        </w:rPr>
      </w:pPr>
      <w:r>
        <w:rPr>
          <w:rFonts w:eastAsia="Times New Roman"/>
          <w:sz w:val="24"/>
          <w:szCs w:val="24"/>
        </w:rPr>
        <w:t>First-Call Resolution (FCR) is the biggest driver of high satisfaction because customers hate calling back for the same issue.</w:t>
      </w:r>
    </w:p>
    <w:p w14:paraId="3390DBB2" w14:textId="77777777" w:rsidR="001B763B" w:rsidRDefault="00000000">
      <w:pPr>
        <w:spacing w:before="240" w:after="240"/>
        <w:rPr>
          <w:rFonts w:eastAsia="Times New Roman"/>
          <w:sz w:val="24"/>
          <w:szCs w:val="24"/>
        </w:rPr>
      </w:pPr>
      <w:r>
        <w:rPr>
          <w:rFonts w:eastAsia="Times New Roman"/>
          <w:b/>
          <w:bCs/>
          <w:sz w:val="24"/>
          <w:szCs w:val="24"/>
        </w:rPr>
        <w:t>What to do:</w:t>
      </w:r>
      <w:r>
        <w:rPr>
          <w:rFonts w:eastAsia="Times New Roman"/>
          <w:b/>
          <w:bCs/>
          <w:sz w:val="24"/>
          <w:szCs w:val="24"/>
        </w:rPr>
        <w:br/>
      </w:r>
      <w:r>
        <w:rPr>
          <w:rFonts w:eastAsia="Times New Roman"/>
          <w:sz w:val="24"/>
          <w:szCs w:val="24"/>
        </w:rPr>
        <w:t xml:space="preserve"> Compare FCR cases vs non-FCR cases. The score difference will usually be huge.</w:t>
      </w:r>
    </w:p>
    <w:p w14:paraId="3390DBB3" w14:textId="77777777" w:rsidR="001B763B" w:rsidRDefault="00000000">
      <w:pPr>
        <w:spacing w:before="240" w:after="240"/>
        <w:rPr>
          <w:rFonts w:eastAsia="Times New Roman"/>
          <w:b/>
          <w:bCs/>
          <w:color w:val="000000"/>
          <w:sz w:val="26"/>
          <w:szCs w:val="26"/>
        </w:rPr>
      </w:pPr>
      <w:r>
        <w:rPr>
          <w:rFonts w:eastAsia="Times New Roman"/>
          <w:b/>
          <w:bCs/>
          <w:color w:val="000000"/>
          <w:sz w:val="26"/>
          <w:szCs w:val="26"/>
        </w:rPr>
        <w:t>5. Communication Quality</w:t>
      </w:r>
    </w:p>
    <w:p w14:paraId="3390DBB4" w14:textId="77777777" w:rsidR="001B763B" w:rsidRDefault="00000000">
      <w:pPr>
        <w:spacing w:before="240" w:after="240"/>
        <w:rPr>
          <w:rFonts w:eastAsia="Times New Roman"/>
          <w:sz w:val="24"/>
          <w:szCs w:val="24"/>
        </w:rPr>
      </w:pPr>
      <w:r>
        <w:rPr>
          <w:rFonts w:eastAsia="Times New Roman"/>
          <w:sz w:val="24"/>
          <w:szCs w:val="24"/>
        </w:rPr>
        <w:t>This factor is often underestimated. A customer may forgive slow systems or delays if the agent communicates well.</w:t>
      </w:r>
    </w:p>
    <w:p w14:paraId="3390DBB5" w14:textId="77777777" w:rsidR="001B763B" w:rsidRDefault="00000000">
      <w:pPr>
        <w:spacing w:before="240" w:after="240"/>
        <w:rPr>
          <w:rFonts w:eastAsia="Times New Roman"/>
          <w:sz w:val="24"/>
          <w:szCs w:val="24"/>
        </w:rPr>
      </w:pPr>
      <w:r>
        <w:rPr>
          <w:rFonts w:eastAsia="Times New Roman"/>
          <w:sz w:val="24"/>
          <w:szCs w:val="24"/>
        </w:rPr>
        <w:t>Good communication means:</w:t>
      </w:r>
      <w:r>
        <w:rPr>
          <w:rFonts w:eastAsia="Times New Roman"/>
          <w:sz w:val="24"/>
          <w:szCs w:val="24"/>
        </w:rPr>
        <w:br/>
        <w:t xml:space="preserve"> • clarity</w:t>
      </w:r>
      <w:r>
        <w:rPr>
          <w:rFonts w:eastAsia="Times New Roman"/>
          <w:sz w:val="24"/>
          <w:szCs w:val="24"/>
        </w:rPr>
        <w:br/>
        <w:t xml:space="preserve"> • empathy</w:t>
      </w:r>
      <w:r>
        <w:rPr>
          <w:rFonts w:eastAsia="Times New Roman"/>
          <w:sz w:val="24"/>
          <w:szCs w:val="24"/>
        </w:rPr>
        <w:br/>
        <w:t xml:space="preserve"> • confidence</w:t>
      </w:r>
      <w:r>
        <w:rPr>
          <w:rFonts w:eastAsia="Times New Roman"/>
          <w:sz w:val="24"/>
          <w:szCs w:val="24"/>
        </w:rPr>
        <w:br/>
        <w:t xml:space="preserve"> • no robotic scripts</w:t>
      </w:r>
    </w:p>
    <w:p w14:paraId="3390DBB6" w14:textId="77777777" w:rsidR="001B763B" w:rsidRDefault="00000000">
      <w:pPr>
        <w:spacing w:before="240" w:after="240"/>
        <w:rPr>
          <w:rFonts w:eastAsia="Times New Roman"/>
          <w:sz w:val="24"/>
          <w:szCs w:val="24"/>
        </w:rPr>
      </w:pPr>
      <w:r>
        <w:rPr>
          <w:rFonts w:eastAsia="Times New Roman"/>
          <w:b/>
          <w:bCs/>
          <w:sz w:val="24"/>
          <w:szCs w:val="24"/>
        </w:rPr>
        <w:t>How to analyse it:</w:t>
      </w:r>
      <w:r>
        <w:rPr>
          <w:rFonts w:eastAsia="Times New Roman"/>
          <w:b/>
          <w:bCs/>
          <w:sz w:val="24"/>
          <w:szCs w:val="24"/>
        </w:rPr>
        <w:br/>
      </w:r>
      <w:r>
        <w:rPr>
          <w:rFonts w:eastAsia="Times New Roman"/>
          <w:sz w:val="24"/>
          <w:szCs w:val="24"/>
        </w:rPr>
        <w:t xml:space="preserve"> Check open-ended survey responses and look for words like “helpful,” “friendly,” “rude,” “confusing,” etc.</w:t>
      </w:r>
      <w:r>
        <w:rPr>
          <w:rFonts w:eastAsia="Times New Roman"/>
          <w:sz w:val="24"/>
          <w:szCs w:val="24"/>
        </w:rPr>
        <w:br/>
        <w:t xml:space="preserve"> Sentiment analysis can quantify this.</w:t>
      </w:r>
    </w:p>
    <w:p w14:paraId="3390DBB7" w14:textId="77777777" w:rsidR="001B763B" w:rsidRDefault="00000000">
      <w:pPr>
        <w:pStyle w:val="Heading2"/>
        <w:keepNext w:val="0"/>
        <w:keepLines w:val="0"/>
        <w:numPr>
          <w:ilvl w:val="0"/>
          <w:numId w:val="29"/>
        </w:numPr>
        <w:spacing w:after="80"/>
        <w:rPr>
          <w:rFonts w:eastAsia="Times New Roman"/>
          <w:b/>
          <w:bCs/>
          <w:sz w:val="34"/>
          <w:szCs w:val="34"/>
        </w:rPr>
      </w:pPr>
      <w:bookmarkStart w:id="41" w:name="_1bbjh7joifyd" w:colFirst="0" w:colLast="0"/>
      <w:bookmarkEnd w:id="41"/>
      <w:r>
        <w:rPr>
          <w:rFonts w:eastAsia="Times New Roman"/>
          <w:b/>
          <w:bCs/>
          <w:sz w:val="34"/>
          <w:szCs w:val="34"/>
        </w:rPr>
        <w:lastRenderedPageBreak/>
        <w:t>How to Use These Factors to Improve Performance</w:t>
      </w:r>
    </w:p>
    <w:p w14:paraId="3390DBB8" w14:textId="77777777" w:rsidR="001B763B" w:rsidRDefault="00000000">
      <w:pPr>
        <w:pStyle w:val="Heading3"/>
        <w:keepNext w:val="0"/>
        <w:keepLines w:val="0"/>
        <w:spacing w:before="280"/>
        <w:ind w:left="720" w:hanging="360"/>
        <w:rPr>
          <w:rFonts w:eastAsia="Times New Roman"/>
          <w:b/>
          <w:bCs/>
          <w:color w:val="000000"/>
          <w:sz w:val="26"/>
          <w:szCs w:val="26"/>
        </w:rPr>
      </w:pPr>
      <w:bookmarkStart w:id="42" w:name="_xhb2w4d7kls4" w:colFirst="0" w:colLast="0"/>
      <w:bookmarkEnd w:id="42"/>
      <w:r>
        <w:rPr>
          <w:rFonts w:eastAsia="Times New Roman"/>
          <w:b/>
          <w:bCs/>
          <w:color w:val="000000"/>
          <w:sz w:val="26"/>
          <w:szCs w:val="26"/>
        </w:rPr>
        <w:t>1. Optimize Resolution Processes</w:t>
      </w:r>
    </w:p>
    <w:p w14:paraId="3390DBB9" w14:textId="77777777" w:rsidR="001B763B" w:rsidRDefault="00000000">
      <w:pPr>
        <w:spacing w:before="240" w:after="240"/>
        <w:rPr>
          <w:rFonts w:eastAsia="Times New Roman"/>
          <w:sz w:val="24"/>
          <w:szCs w:val="24"/>
        </w:rPr>
      </w:pPr>
      <w:r>
        <w:rPr>
          <w:rFonts w:eastAsia="Times New Roman"/>
          <w:sz w:val="24"/>
          <w:szCs w:val="24"/>
        </w:rPr>
        <w:t>If agents spend time on repetitive tasks (verification, checking details, manual data entry), they waste time and energy.</w:t>
      </w:r>
    </w:p>
    <w:p w14:paraId="3390DBBA" w14:textId="77777777" w:rsidR="001B763B" w:rsidRDefault="00000000">
      <w:pPr>
        <w:spacing w:before="240" w:after="240"/>
        <w:rPr>
          <w:rFonts w:eastAsia="Times New Roman"/>
          <w:sz w:val="24"/>
          <w:szCs w:val="24"/>
        </w:rPr>
      </w:pPr>
      <w:r>
        <w:rPr>
          <w:rFonts w:eastAsia="Times New Roman"/>
          <w:b/>
          <w:bCs/>
          <w:sz w:val="24"/>
          <w:szCs w:val="24"/>
        </w:rPr>
        <w:t>What to do:</w:t>
      </w:r>
      <w:r>
        <w:rPr>
          <w:rFonts w:eastAsia="Times New Roman"/>
          <w:b/>
          <w:bCs/>
          <w:sz w:val="24"/>
          <w:szCs w:val="24"/>
        </w:rPr>
        <w:br/>
      </w:r>
      <w:r>
        <w:rPr>
          <w:rFonts w:eastAsia="Times New Roman"/>
          <w:sz w:val="24"/>
          <w:szCs w:val="24"/>
        </w:rPr>
        <w:t xml:space="preserve"> • Use automation or macros to handle predictable tasks.</w:t>
      </w:r>
      <w:r>
        <w:rPr>
          <w:rFonts w:eastAsia="Times New Roman"/>
          <w:sz w:val="24"/>
          <w:szCs w:val="24"/>
        </w:rPr>
        <w:br/>
        <w:t xml:space="preserve"> • Improve knowledge bases so agents find answers faster.</w:t>
      </w:r>
      <w:r>
        <w:rPr>
          <w:rFonts w:eastAsia="Times New Roman"/>
          <w:sz w:val="24"/>
          <w:szCs w:val="24"/>
        </w:rPr>
        <w:br/>
        <w:t xml:space="preserve"> • Streamline workflows so agents aren’t switching between 5 different systems.</w:t>
      </w:r>
    </w:p>
    <w:p w14:paraId="3390DBBB" w14:textId="77777777" w:rsidR="001B763B" w:rsidRDefault="00000000">
      <w:pPr>
        <w:spacing w:before="240" w:after="240"/>
        <w:rPr>
          <w:rFonts w:eastAsia="Times New Roman"/>
          <w:b/>
          <w:bCs/>
          <w:color w:val="000000"/>
          <w:sz w:val="26"/>
          <w:szCs w:val="26"/>
        </w:rPr>
      </w:pPr>
      <w:r>
        <w:rPr>
          <w:rFonts w:eastAsia="Times New Roman"/>
          <w:b/>
          <w:bCs/>
          <w:color w:val="000000"/>
          <w:sz w:val="26"/>
          <w:szCs w:val="26"/>
        </w:rPr>
        <w:t>2. Enhance Training Programs</w:t>
      </w:r>
    </w:p>
    <w:p w14:paraId="3390DBBC" w14:textId="77777777" w:rsidR="001B763B" w:rsidRDefault="00000000">
      <w:pPr>
        <w:spacing w:before="240" w:after="240"/>
        <w:rPr>
          <w:rFonts w:eastAsia="Times New Roman"/>
          <w:sz w:val="24"/>
          <w:szCs w:val="24"/>
        </w:rPr>
      </w:pPr>
      <w:r>
        <w:rPr>
          <w:rFonts w:eastAsia="Times New Roman"/>
          <w:sz w:val="24"/>
          <w:szCs w:val="24"/>
        </w:rPr>
        <w:t>Most performance issues are skill issues, not effort issues.</w:t>
      </w:r>
    </w:p>
    <w:p w14:paraId="3390DBBD" w14:textId="77777777" w:rsidR="001B763B" w:rsidRDefault="00000000">
      <w:pPr>
        <w:spacing w:before="240" w:after="240"/>
        <w:rPr>
          <w:rFonts w:eastAsia="Times New Roman"/>
          <w:sz w:val="24"/>
          <w:szCs w:val="24"/>
        </w:rPr>
      </w:pPr>
      <w:r>
        <w:rPr>
          <w:rFonts w:eastAsia="Times New Roman"/>
          <w:sz w:val="24"/>
          <w:szCs w:val="24"/>
        </w:rPr>
        <w:t>Agents need training in:</w:t>
      </w:r>
      <w:r>
        <w:rPr>
          <w:rFonts w:eastAsia="Times New Roman"/>
          <w:sz w:val="24"/>
          <w:szCs w:val="24"/>
        </w:rPr>
        <w:br/>
        <w:t xml:space="preserve"> • communication</w:t>
      </w:r>
      <w:r>
        <w:rPr>
          <w:rFonts w:eastAsia="Times New Roman"/>
          <w:sz w:val="24"/>
          <w:szCs w:val="24"/>
        </w:rPr>
        <w:br/>
        <w:t xml:space="preserve"> • product knowledge</w:t>
      </w:r>
      <w:r>
        <w:rPr>
          <w:rFonts w:eastAsia="Times New Roman"/>
          <w:sz w:val="24"/>
          <w:szCs w:val="24"/>
        </w:rPr>
        <w:br/>
        <w:t xml:space="preserve"> • call control</w:t>
      </w:r>
      <w:r>
        <w:rPr>
          <w:rFonts w:eastAsia="Times New Roman"/>
          <w:sz w:val="24"/>
          <w:szCs w:val="24"/>
        </w:rPr>
        <w:br/>
        <w:t xml:space="preserve"> • de-escalation</w:t>
      </w:r>
      <w:r>
        <w:rPr>
          <w:rFonts w:eastAsia="Times New Roman"/>
          <w:sz w:val="24"/>
          <w:szCs w:val="24"/>
        </w:rPr>
        <w:br/>
        <w:t xml:space="preserve"> • problem-solving</w:t>
      </w:r>
    </w:p>
    <w:p w14:paraId="3390DBBE" w14:textId="77777777" w:rsidR="001B763B" w:rsidRDefault="00000000">
      <w:pPr>
        <w:spacing w:before="240" w:after="240"/>
        <w:rPr>
          <w:rFonts w:eastAsia="Times New Roman"/>
          <w:sz w:val="24"/>
          <w:szCs w:val="24"/>
        </w:rPr>
      </w:pPr>
      <w:r>
        <w:rPr>
          <w:rFonts w:eastAsia="Times New Roman"/>
          <w:sz w:val="24"/>
          <w:szCs w:val="24"/>
        </w:rPr>
        <w:t>Use real examples from your data to train them, nothing teaches better than actual scenarios.</w:t>
      </w:r>
    </w:p>
    <w:p w14:paraId="3390DBBF" w14:textId="77777777" w:rsidR="001B763B" w:rsidRDefault="00000000">
      <w:pPr>
        <w:spacing w:before="240" w:after="240"/>
        <w:rPr>
          <w:rFonts w:eastAsia="Times New Roman"/>
          <w:b/>
          <w:bCs/>
          <w:color w:val="000000"/>
          <w:sz w:val="26"/>
          <w:szCs w:val="26"/>
        </w:rPr>
      </w:pPr>
      <w:r>
        <w:rPr>
          <w:rFonts w:eastAsia="Times New Roman"/>
          <w:b/>
          <w:bCs/>
          <w:color w:val="000000"/>
          <w:sz w:val="26"/>
          <w:szCs w:val="26"/>
        </w:rPr>
        <w:t>3. Reduce Wait Times</w:t>
      </w:r>
    </w:p>
    <w:p w14:paraId="3390DBC0" w14:textId="77777777" w:rsidR="001B763B" w:rsidRDefault="00000000">
      <w:pPr>
        <w:spacing w:before="240" w:after="240"/>
        <w:rPr>
          <w:rFonts w:eastAsia="Times New Roman"/>
          <w:sz w:val="24"/>
          <w:szCs w:val="24"/>
        </w:rPr>
      </w:pPr>
      <w:r>
        <w:rPr>
          <w:rFonts w:eastAsia="Times New Roman"/>
          <w:sz w:val="24"/>
          <w:szCs w:val="24"/>
        </w:rPr>
        <w:t>High wait times are usually a staffing or forecasting problem.</w:t>
      </w:r>
    </w:p>
    <w:p w14:paraId="3390DBC1" w14:textId="77777777" w:rsidR="001B763B" w:rsidRDefault="00000000">
      <w:pPr>
        <w:spacing w:before="240" w:after="240"/>
        <w:rPr>
          <w:rFonts w:eastAsia="Times New Roman"/>
          <w:sz w:val="24"/>
          <w:szCs w:val="24"/>
        </w:rPr>
      </w:pPr>
      <w:r>
        <w:rPr>
          <w:rFonts w:eastAsia="Times New Roman"/>
          <w:b/>
          <w:bCs/>
          <w:sz w:val="24"/>
          <w:szCs w:val="24"/>
        </w:rPr>
        <w:t>Solutions:</w:t>
      </w:r>
      <w:r>
        <w:rPr>
          <w:rFonts w:eastAsia="Times New Roman"/>
          <w:b/>
          <w:bCs/>
          <w:sz w:val="24"/>
          <w:szCs w:val="24"/>
        </w:rPr>
        <w:br/>
      </w:r>
      <w:r>
        <w:rPr>
          <w:rFonts w:eastAsia="Times New Roman"/>
          <w:sz w:val="24"/>
          <w:szCs w:val="24"/>
        </w:rPr>
        <w:t xml:space="preserve"> • Use callback options so customers don’t sit on hold.</w:t>
      </w:r>
      <w:r>
        <w:rPr>
          <w:rFonts w:eastAsia="Times New Roman"/>
          <w:sz w:val="24"/>
          <w:szCs w:val="24"/>
        </w:rPr>
        <w:br/>
        <w:t xml:space="preserve"> • Use historical data to schedule staff better.</w:t>
      </w:r>
      <w:r>
        <w:rPr>
          <w:rFonts w:eastAsia="Times New Roman"/>
          <w:sz w:val="24"/>
          <w:szCs w:val="24"/>
        </w:rPr>
        <w:br/>
        <w:t xml:space="preserve"> • Use predictive analytics to prepare for peak hours or seasonal spikes.</w:t>
      </w:r>
    </w:p>
    <w:p w14:paraId="3390DBC2" w14:textId="77777777" w:rsidR="001B763B" w:rsidRDefault="00000000">
      <w:pPr>
        <w:spacing w:before="240" w:after="240"/>
        <w:rPr>
          <w:rFonts w:eastAsia="Times New Roman"/>
          <w:b/>
          <w:bCs/>
          <w:color w:val="000000"/>
          <w:sz w:val="26"/>
          <w:szCs w:val="26"/>
        </w:rPr>
      </w:pPr>
      <w:r>
        <w:rPr>
          <w:rFonts w:eastAsia="Times New Roman"/>
          <w:b/>
          <w:bCs/>
          <w:color w:val="000000"/>
          <w:sz w:val="26"/>
          <w:szCs w:val="26"/>
        </w:rPr>
        <w:t>4. Track First-Call Resolution (FCR)</w:t>
      </w:r>
    </w:p>
    <w:p w14:paraId="3390DBC3" w14:textId="77777777" w:rsidR="001B763B" w:rsidRDefault="00000000">
      <w:pPr>
        <w:spacing w:before="240" w:after="240"/>
        <w:rPr>
          <w:rFonts w:eastAsia="Times New Roman"/>
          <w:sz w:val="24"/>
          <w:szCs w:val="24"/>
        </w:rPr>
      </w:pPr>
      <w:r>
        <w:rPr>
          <w:rFonts w:eastAsia="Times New Roman"/>
          <w:sz w:val="24"/>
          <w:szCs w:val="24"/>
        </w:rPr>
        <w:t>FCR is a direct indicator of efficiency.</w:t>
      </w:r>
    </w:p>
    <w:p w14:paraId="3390DBC4" w14:textId="77777777" w:rsidR="001B763B" w:rsidRDefault="00000000">
      <w:pPr>
        <w:spacing w:before="240" w:after="240"/>
        <w:rPr>
          <w:rFonts w:eastAsia="Times New Roman"/>
          <w:sz w:val="24"/>
          <w:szCs w:val="24"/>
        </w:rPr>
      </w:pPr>
      <w:r>
        <w:rPr>
          <w:rFonts w:eastAsia="Times New Roman"/>
          <w:b/>
          <w:bCs/>
          <w:sz w:val="24"/>
          <w:szCs w:val="24"/>
        </w:rPr>
        <w:t>To improve it:</w:t>
      </w:r>
      <w:r>
        <w:rPr>
          <w:rFonts w:eastAsia="Times New Roman"/>
          <w:b/>
          <w:bCs/>
          <w:sz w:val="24"/>
          <w:szCs w:val="24"/>
        </w:rPr>
        <w:br/>
      </w:r>
      <w:r>
        <w:rPr>
          <w:rFonts w:eastAsia="Times New Roman"/>
          <w:sz w:val="24"/>
          <w:szCs w:val="24"/>
        </w:rPr>
        <w:t xml:space="preserve"> • Give agents access to complete customer history.</w:t>
      </w:r>
      <w:r>
        <w:rPr>
          <w:rFonts w:eastAsia="Times New Roman"/>
          <w:sz w:val="24"/>
          <w:szCs w:val="24"/>
        </w:rPr>
        <w:br/>
        <w:t xml:space="preserve"> • Provide clear troubleshooting scripts.</w:t>
      </w:r>
      <w:r>
        <w:rPr>
          <w:rFonts w:eastAsia="Times New Roman"/>
          <w:sz w:val="24"/>
          <w:szCs w:val="24"/>
        </w:rPr>
        <w:br/>
        <w:t xml:space="preserve"> • Empower agents to make quick decisions without escalation.</w:t>
      </w:r>
    </w:p>
    <w:p w14:paraId="3390DBC5" w14:textId="77777777" w:rsidR="001B763B" w:rsidRDefault="00000000">
      <w:pPr>
        <w:spacing w:before="240" w:after="240"/>
        <w:rPr>
          <w:rFonts w:eastAsia="Times New Roman"/>
          <w:sz w:val="24"/>
          <w:szCs w:val="24"/>
        </w:rPr>
      </w:pPr>
      <w:r>
        <w:rPr>
          <w:rFonts w:eastAsia="Times New Roman"/>
          <w:sz w:val="24"/>
          <w:szCs w:val="24"/>
        </w:rPr>
        <w:lastRenderedPageBreak/>
        <w:t>Agents who consistently achieve high FCR should be recognized and this motivates the team.</w:t>
      </w:r>
    </w:p>
    <w:p w14:paraId="3390DBC6" w14:textId="77777777" w:rsidR="001B763B" w:rsidRDefault="00000000">
      <w:pPr>
        <w:spacing w:before="240" w:after="240"/>
        <w:rPr>
          <w:rFonts w:eastAsia="Times New Roman"/>
          <w:b/>
          <w:bCs/>
          <w:color w:val="000000"/>
          <w:sz w:val="26"/>
          <w:szCs w:val="26"/>
        </w:rPr>
      </w:pPr>
      <w:r>
        <w:rPr>
          <w:rFonts w:eastAsia="Times New Roman"/>
          <w:b/>
          <w:bCs/>
          <w:color w:val="000000"/>
          <w:sz w:val="26"/>
          <w:szCs w:val="26"/>
        </w:rPr>
        <w:t>5. Monitor Customer Feedback</w:t>
      </w:r>
    </w:p>
    <w:p w14:paraId="3390DBC7" w14:textId="77777777" w:rsidR="001B763B" w:rsidRDefault="00000000">
      <w:pPr>
        <w:spacing w:before="240" w:after="240"/>
        <w:rPr>
          <w:rFonts w:eastAsia="Times New Roman"/>
          <w:sz w:val="24"/>
          <w:szCs w:val="24"/>
        </w:rPr>
      </w:pPr>
      <w:r>
        <w:rPr>
          <w:rFonts w:eastAsia="Times New Roman"/>
          <w:sz w:val="24"/>
          <w:szCs w:val="24"/>
        </w:rPr>
        <w:t>You can’t fix what you don’t measure.</w:t>
      </w:r>
    </w:p>
    <w:p w14:paraId="3390DBC8" w14:textId="77777777" w:rsidR="001B763B" w:rsidRDefault="00000000">
      <w:pPr>
        <w:spacing w:before="240" w:after="240"/>
        <w:rPr>
          <w:rFonts w:eastAsia="Times New Roman"/>
          <w:sz w:val="24"/>
          <w:szCs w:val="24"/>
        </w:rPr>
      </w:pPr>
      <w:r>
        <w:rPr>
          <w:rFonts w:eastAsia="Times New Roman"/>
          <w:b/>
          <w:bCs/>
          <w:sz w:val="24"/>
          <w:szCs w:val="24"/>
        </w:rPr>
        <w:t>Actions:</w:t>
      </w:r>
      <w:r>
        <w:rPr>
          <w:rFonts w:eastAsia="Times New Roman"/>
          <w:b/>
          <w:bCs/>
          <w:sz w:val="24"/>
          <w:szCs w:val="24"/>
        </w:rPr>
        <w:br/>
      </w:r>
      <w:r>
        <w:rPr>
          <w:rFonts w:eastAsia="Times New Roman"/>
          <w:sz w:val="24"/>
          <w:szCs w:val="24"/>
        </w:rPr>
        <w:t xml:space="preserve"> • Group complaints by theme.</w:t>
      </w:r>
      <w:r>
        <w:rPr>
          <w:rFonts w:eastAsia="Times New Roman"/>
          <w:sz w:val="24"/>
          <w:szCs w:val="24"/>
        </w:rPr>
        <w:br/>
        <w:t xml:space="preserve"> • Identify patterns of slow response? rude agents? confusing process?</w:t>
      </w:r>
      <w:r>
        <w:rPr>
          <w:rFonts w:eastAsia="Times New Roman"/>
          <w:sz w:val="24"/>
          <w:szCs w:val="24"/>
        </w:rPr>
        <w:br/>
        <w:t xml:space="preserve"> • Fix the most common issues first. These changes create the biggest jump in satisfaction.</w:t>
      </w:r>
    </w:p>
    <w:p w14:paraId="3390DBC9" w14:textId="77777777" w:rsidR="001B763B" w:rsidRDefault="00000000">
      <w:pPr>
        <w:numPr>
          <w:ilvl w:val="0"/>
          <w:numId w:val="30"/>
        </w:numPr>
        <w:spacing w:before="240" w:after="240"/>
        <w:rPr>
          <w:rFonts w:eastAsia="Times New Roman"/>
          <w:b/>
          <w:bCs/>
          <w:sz w:val="34"/>
          <w:szCs w:val="34"/>
        </w:rPr>
      </w:pPr>
      <w:r>
        <w:rPr>
          <w:rFonts w:eastAsia="Times New Roman"/>
          <w:b/>
          <w:bCs/>
          <w:sz w:val="34"/>
          <w:szCs w:val="34"/>
        </w:rPr>
        <w:t>Basis for These Suggestions</w:t>
      </w:r>
    </w:p>
    <w:p w14:paraId="3390DBCA" w14:textId="77777777" w:rsidR="001B763B" w:rsidRDefault="00000000">
      <w:pPr>
        <w:pStyle w:val="Heading3"/>
        <w:keepNext w:val="0"/>
        <w:keepLines w:val="0"/>
        <w:spacing w:before="280"/>
        <w:ind w:left="720" w:hanging="360"/>
        <w:rPr>
          <w:rFonts w:eastAsia="Times New Roman"/>
          <w:b/>
          <w:bCs/>
          <w:color w:val="000000"/>
          <w:sz w:val="26"/>
          <w:szCs w:val="26"/>
        </w:rPr>
      </w:pPr>
      <w:bookmarkStart w:id="43" w:name="_2itlty9bjfyr" w:colFirst="0" w:colLast="0"/>
      <w:bookmarkEnd w:id="43"/>
      <w:r>
        <w:rPr>
          <w:rFonts w:eastAsia="Times New Roman"/>
          <w:b/>
          <w:bCs/>
          <w:color w:val="000000"/>
          <w:sz w:val="26"/>
          <w:szCs w:val="26"/>
        </w:rPr>
        <w:t>Correlation Analysis</w:t>
      </w:r>
    </w:p>
    <w:p w14:paraId="3390DBCB" w14:textId="77777777" w:rsidR="001B763B" w:rsidRDefault="00000000">
      <w:pPr>
        <w:spacing w:before="240" w:after="240"/>
        <w:rPr>
          <w:rFonts w:eastAsia="Times New Roman"/>
          <w:sz w:val="24"/>
          <w:szCs w:val="24"/>
        </w:rPr>
      </w:pPr>
      <w:r>
        <w:rPr>
          <w:rFonts w:eastAsia="Times New Roman"/>
          <w:sz w:val="24"/>
          <w:szCs w:val="24"/>
        </w:rPr>
        <w:t>This tells you if two things move together.</w:t>
      </w:r>
      <w:r>
        <w:rPr>
          <w:rFonts w:eastAsia="Times New Roman"/>
          <w:sz w:val="24"/>
          <w:szCs w:val="24"/>
        </w:rPr>
        <w:br/>
        <w:t xml:space="preserve"> For example: If longer wait times almost always mean lower satisfaction, the correlation will be strongly negative.</w:t>
      </w:r>
    </w:p>
    <w:p w14:paraId="3390DBCC" w14:textId="77777777" w:rsidR="001B763B" w:rsidRDefault="00000000">
      <w:pPr>
        <w:pStyle w:val="Heading3"/>
        <w:keepNext w:val="0"/>
        <w:keepLines w:val="0"/>
        <w:spacing w:before="280"/>
        <w:ind w:left="720" w:hanging="360"/>
        <w:rPr>
          <w:rFonts w:eastAsia="Times New Roman"/>
          <w:b/>
          <w:bCs/>
          <w:color w:val="000000"/>
          <w:sz w:val="26"/>
          <w:szCs w:val="26"/>
        </w:rPr>
      </w:pPr>
      <w:bookmarkStart w:id="44" w:name="_w6k0z0ladp4j" w:colFirst="0" w:colLast="0"/>
      <w:bookmarkEnd w:id="44"/>
      <w:r>
        <w:rPr>
          <w:rFonts w:eastAsia="Times New Roman"/>
          <w:b/>
          <w:bCs/>
          <w:color w:val="000000"/>
          <w:sz w:val="26"/>
          <w:szCs w:val="26"/>
        </w:rPr>
        <w:t>Regression Analysis</w:t>
      </w:r>
    </w:p>
    <w:p w14:paraId="3390DBCD" w14:textId="77777777" w:rsidR="001B763B" w:rsidRDefault="00000000">
      <w:pPr>
        <w:spacing w:before="240" w:after="240"/>
        <w:rPr>
          <w:rFonts w:eastAsia="Times New Roman"/>
          <w:sz w:val="24"/>
          <w:szCs w:val="24"/>
        </w:rPr>
      </w:pPr>
      <w:r>
        <w:rPr>
          <w:rFonts w:eastAsia="Times New Roman"/>
          <w:sz w:val="24"/>
          <w:szCs w:val="24"/>
        </w:rPr>
        <w:t xml:space="preserve">This shows </w:t>
      </w:r>
      <w:r>
        <w:rPr>
          <w:rFonts w:eastAsia="Times New Roman"/>
          <w:i/>
          <w:iCs/>
          <w:sz w:val="24"/>
          <w:szCs w:val="24"/>
        </w:rPr>
        <w:t>how much</w:t>
      </w:r>
      <w:r>
        <w:rPr>
          <w:rFonts w:eastAsia="Times New Roman"/>
          <w:sz w:val="24"/>
          <w:szCs w:val="24"/>
        </w:rPr>
        <w:t xml:space="preserve"> each factor affects satisfaction.</w:t>
      </w:r>
      <w:r>
        <w:rPr>
          <w:rFonts w:eastAsia="Times New Roman"/>
          <w:sz w:val="24"/>
          <w:szCs w:val="24"/>
        </w:rPr>
        <w:br/>
        <w:t xml:space="preserve"> Example: “Every extra 1 minute of wait time reduces satisfaction by 0.3 points.”</w:t>
      </w:r>
    </w:p>
    <w:p w14:paraId="3390DBCE" w14:textId="77777777" w:rsidR="001B763B" w:rsidRDefault="00000000">
      <w:pPr>
        <w:pStyle w:val="Heading3"/>
        <w:keepNext w:val="0"/>
        <w:keepLines w:val="0"/>
        <w:spacing w:before="280"/>
        <w:ind w:left="720" w:hanging="360"/>
        <w:rPr>
          <w:rFonts w:eastAsia="Times New Roman"/>
          <w:b/>
          <w:bCs/>
          <w:color w:val="000000"/>
          <w:sz w:val="26"/>
          <w:szCs w:val="26"/>
        </w:rPr>
      </w:pPr>
      <w:bookmarkStart w:id="45" w:name="_ym3s0mt0k8n7" w:colFirst="0" w:colLast="0"/>
      <w:bookmarkEnd w:id="45"/>
      <w:r>
        <w:rPr>
          <w:rFonts w:eastAsia="Times New Roman"/>
          <w:b/>
          <w:bCs/>
          <w:color w:val="000000"/>
          <w:sz w:val="26"/>
          <w:szCs w:val="26"/>
        </w:rPr>
        <w:t>Pivot Tables</w:t>
      </w:r>
    </w:p>
    <w:p w14:paraId="3390DBCF" w14:textId="77777777" w:rsidR="001B763B" w:rsidRDefault="00000000">
      <w:pPr>
        <w:spacing w:before="240" w:after="240"/>
        <w:rPr>
          <w:rFonts w:eastAsia="Times New Roman"/>
          <w:sz w:val="24"/>
          <w:szCs w:val="24"/>
        </w:rPr>
      </w:pPr>
      <w:r>
        <w:rPr>
          <w:rFonts w:eastAsia="Times New Roman"/>
          <w:sz w:val="24"/>
          <w:szCs w:val="24"/>
        </w:rPr>
        <w:t>Pivot Tables make it easy to compare satisfaction by agent, time of day, issue type, etc.</w:t>
      </w:r>
    </w:p>
    <w:p w14:paraId="3390DBD0" w14:textId="77777777" w:rsidR="001B763B" w:rsidRDefault="00000000">
      <w:pPr>
        <w:pStyle w:val="Heading3"/>
        <w:keepNext w:val="0"/>
        <w:keepLines w:val="0"/>
        <w:spacing w:before="280"/>
        <w:ind w:left="720" w:hanging="360"/>
        <w:rPr>
          <w:rFonts w:eastAsia="Times New Roman"/>
          <w:b/>
          <w:bCs/>
          <w:color w:val="000000"/>
          <w:sz w:val="26"/>
          <w:szCs w:val="26"/>
        </w:rPr>
      </w:pPr>
      <w:bookmarkStart w:id="46" w:name="_1daypc2uz9a6" w:colFirst="0" w:colLast="0"/>
      <w:bookmarkEnd w:id="46"/>
      <w:r>
        <w:rPr>
          <w:rFonts w:eastAsia="Times New Roman"/>
          <w:b/>
          <w:bCs/>
          <w:color w:val="000000"/>
          <w:sz w:val="26"/>
          <w:szCs w:val="26"/>
        </w:rPr>
        <w:t>Feedback Analysis</w:t>
      </w:r>
    </w:p>
    <w:p w14:paraId="3390DBD1" w14:textId="77777777" w:rsidR="001B763B" w:rsidRDefault="00000000">
      <w:pPr>
        <w:spacing w:before="240" w:after="240"/>
        <w:rPr>
          <w:rFonts w:eastAsia="Times New Roman"/>
          <w:sz w:val="24"/>
          <w:szCs w:val="24"/>
        </w:rPr>
      </w:pPr>
      <w:r>
        <w:rPr>
          <w:rFonts w:eastAsia="Times New Roman"/>
          <w:sz w:val="24"/>
          <w:szCs w:val="24"/>
        </w:rPr>
        <w:t>Qualitative feedback often explains the “why” behind the numbers.</w:t>
      </w:r>
    </w:p>
    <w:p w14:paraId="3390DBD2" w14:textId="77777777" w:rsidR="001B763B" w:rsidRDefault="001B763B">
      <w:pPr>
        <w:spacing w:before="240" w:after="240"/>
        <w:rPr>
          <w:rFonts w:eastAsia="Times New Roman"/>
          <w:sz w:val="24"/>
          <w:szCs w:val="24"/>
        </w:rPr>
      </w:pPr>
    </w:p>
    <w:p w14:paraId="3390DBD3" w14:textId="77777777" w:rsidR="001B763B" w:rsidRDefault="00000000">
      <w:pPr>
        <w:numPr>
          <w:ilvl w:val="0"/>
          <w:numId w:val="31"/>
        </w:numPr>
        <w:spacing w:before="240"/>
        <w:rPr>
          <w:rFonts w:eastAsia="Times New Roman"/>
          <w:b/>
          <w:bCs/>
          <w:sz w:val="34"/>
          <w:szCs w:val="34"/>
        </w:rPr>
      </w:pPr>
      <w:r>
        <w:rPr>
          <w:rFonts w:eastAsia="Times New Roman"/>
          <w:b/>
          <w:bCs/>
          <w:sz w:val="34"/>
          <w:szCs w:val="34"/>
        </w:rPr>
        <w:t>How Satisfaction Scores Were Analysed</w:t>
      </w:r>
    </w:p>
    <w:p w14:paraId="3390DBD4" w14:textId="77777777" w:rsidR="001B763B" w:rsidRDefault="00000000">
      <w:pPr>
        <w:numPr>
          <w:ilvl w:val="0"/>
          <w:numId w:val="32"/>
        </w:numPr>
        <w:rPr>
          <w:rFonts w:eastAsia="Times New Roman"/>
          <w:sz w:val="24"/>
          <w:szCs w:val="24"/>
        </w:rPr>
      </w:pPr>
      <w:r>
        <w:rPr>
          <w:rFonts w:eastAsia="Times New Roman"/>
          <w:b/>
          <w:bCs/>
          <w:sz w:val="24"/>
          <w:szCs w:val="24"/>
        </w:rPr>
        <w:t>Data Aggregation:</w:t>
      </w:r>
      <w:r>
        <w:rPr>
          <w:rFonts w:eastAsia="Times New Roman"/>
          <w:b/>
          <w:bCs/>
          <w:sz w:val="24"/>
          <w:szCs w:val="24"/>
        </w:rPr>
        <w:br/>
      </w:r>
      <w:r>
        <w:rPr>
          <w:rFonts w:eastAsia="Times New Roman"/>
          <w:sz w:val="24"/>
          <w:szCs w:val="24"/>
        </w:rPr>
        <w:t xml:space="preserve"> Grouped by ratings to see overall patterns.</w:t>
      </w:r>
    </w:p>
    <w:p w14:paraId="3390DBD5" w14:textId="77777777" w:rsidR="001B763B" w:rsidRDefault="00000000">
      <w:pPr>
        <w:numPr>
          <w:ilvl w:val="0"/>
          <w:numId w:val="32"/>
        </w:numPr>
        <w:rPr>
          <w:rFonts w:eastAsia="Times New Roman"/>
          <w:sz w:val="24"/>
          <w:szCs w:val="24"/>
        </w:rPr>
      </w:pPr>
      <w:r>
        <w:rPr>
          <w:rFonts w:eastAsia="Times New Roman"/>
          <w:b/>
          <w:bCs/>
          <w:sz w:val="24"/>
          <w:szCs w:val="24"/>
        </w:rPr>
        <w:t>Correlation Analysis:</w:t>
      </w:r>
      <w:r>
        <w:rPr>
          <w:rFonts w:eastAsia="Times New Roman"/>
          <w:b/>
          <w:bCs/>
          <w:sz w:val="24"/>
          <w:szCs w:val="24"/>
        </w:rPr>
        <w:br/>
      </w:r>
      <w:r>
        <w:rPr>
          <w:rFonts w:eastAsia="Times New Roman"/>
          <w:sz w:val="24"/>
          <w:szCs w:val="24"/>
        </w:rPr>
        <w:t xml:space="preserve"> Checked how satisfaction linked with wait time, resolution time, agent performance and call outcomes.</w:t>
      </w:r>
    </w:p>
    <w:p w14:paraId="3390DBD6" w14:textId="77777777" w:rsidR="001B763B" w:rsidRDefault="00000000">
      <w:pPr>
        <w:numPr>
          <w:ilvl w:val="0"/>
          <w:numId w:val="32"/>
        </w:numPr>
        <w:spacing w:after="240"/>
        <w:rPr>
          <w:rFonts w:eastAsia="Times New Roman"/>
          <w:sz w:val="24"/>
          <w:szCs w:val="24"/>
        </w:rPr>
      </w:pPr>
      <w:r>
        <w:rPr>
          <w:rFonts w:eastAsia="Times New Roman"/>
          <w:b/>
          <w:bCs/>
          <w:sz w:val="24"/>
          <w:szCs w:val="24"/>
        </w:rPr>
        <w:lastRenderedPageBreak/>
        <w:t>Trend Analysis:</w:t>
      </w:r>
      <w:r>
        <w:rPr>
          <w:rFonts w:eastAsia="Times New Roman"/>
          <w:b/>
          <w:bCs/>
          <w:sz w:val="24"/>
          <w:szCs w:val="24"/>
        </w:rPr>
        <w:br/>
      </w:r>
      <w:r>
        <w:rPr>
          <w:rFonts w:eastAsia="Times New Roman"/>
          <w:sz w:val="24"/>
          <w:szCs w:val="24"/>
        </w:rPr>
        <w:t xml:space="preserve"> Looked at how satisfaction changed week-by-week or with different types of issues.</w:t>
      </w:r>
      <w:r>
        <w:rPr>
          <w:rFonts w:eastAsia="Times New Roman"/>
          <w:sz w:val="24"/>
          <w:szCs w:val="24"/>
        </w:rPr>
        <w:br/>
      </w:r>
    </w:p>
    <w:p w14:paraId="3390DBD7" w14:textId="77777777" w:rsidR="001B763B" w:rsidRDefault="00000000">
      <w:pPr>
        <w:spacing w:before="240" w:after="240"/>
        <w:rPr>
          <w:rFonts w:eastAsia="Times New Roman"/>
          <w:sz w:val="24"/>
          <w:szCs w:val="24"/>
        </w:rPr>
      </w:pPr>
      <w:r>
        <w:rPr>
          <w:rFonts w:eastAsia="Times New Roman"/>
          <w:sz w:val="24"/>
          <w:szCs w:val="24"/>
        </w:rPr>
        <w:t>This helps identify what’s improving and what’s getting worse.</w:t>
      </w:r>
    </w:p>
    <w:p w14:paraId="3390DBD8" w14:textId="77777777" w:rsidR="001B763B" w:rsidRDefault="001B763B">
      <w:pPr>
        <w:spacing w:before="240" w:after="240"/>
        <w:ind w:left="360"/>
        <w:rPr>
          <w:rFonts w:eastAsia="Times New Roman"/>
          <w:sz w:val="24"/>
          <w:szCs w:val="24"/>
        </w:rPr>
      </w:pPr>
    </w:p>
    <w:p w14:paraId="3390DBD9" w14:textId="77777777" w:rsidR="001B763B" w:rsidRDefault="00000000">
      <w:pPr>
        <w:pStyle w:val="Heading2"/>
        <w:keepNext w:val="0"/>
        <w:keepLines w:val="0"/>
        <w:numPr>
          <w:ilvl w:val="0"/>
          <w:numId w:val="33"/>
        </w:numPr>
        <w:spacing w:after="80"/>
        <w:rPr>
          <w:rFonts w:eastAsia="Times New Roman"/>
          <w:b/>
          <w:bCs/>
          <w:sz w:val="34"/>
          <w:szCs w:val="34"/>
        </w:rPr>
      </w:pPr>
      <w:bookmarkStart w:id="47" w:name="_hcekfl88crfy" w:colFirst="0" w:colLast="0"/>
      <w:bookmarkEnd w:id="47"/>
      <w:r>
        <w:rPr>
          <w:rFonts w:eastAsia="Times New Roman"/>
          <w:b/>
          <w:bCs/>
          <w:sz w:val="34"/>
          <w:szCs w:val="34"/>
        </w:rPr>
        <w:t>Monthly Operational Cost Breakdown (In More Detail)</w:t>
      </w:r>
    </w:p>
    <w:p w14:paraId="3390DBDA" w14:textId="77777777" w:rsidR="001B763B" w:rsidRDefault="00000000">
      <w:pPr>
        <w:pStyle w:val="Heading3"/>
        <w:keepNext w:val="0"/>
        <w:keepLines w:val="0"/>
        <w:spacing w:before="280"/>
        <w:rPr>
          <w:rFonts w:eastAsia="Times New Roman"/>
          <w:b/>
          <w:bCs/>
          <w:color w:val="000000"/>
          <w:sz w:val="26"/>
          <w:szCs w:val="26"/>
        </w:rPr>
      </w:pPr>
      <w:bookmarkStart w:id="48" w:name="_x0gcsacmaby3" w:colFirst="0" w:colLast="0"/>
      <w:bookmarkEnd w:id="48"/>
      <w:r>
        <w:rPr>
          <w:rFonts w:eastAsia="Times New Roman"/>
          <w:b/>
          <w:bCs/>
          <w:color w:val="000000"/>
          <w:sz w:val="26"/>
          <w:szCs w:val="26"/>
        </w:rPr>
        <w:t>1. Labor Costs</w:t>
      </w:r>
    </w:p>
    <w:p w14:paraId="3390DBDB" w14:textId="77777777" w:rsidR="001B763B" w:rsidRDefault="00000000">
      <w:pPr>
        <w:spacing w:before="240" w:after="240"/>
        <w:rPr>
          <w:rFonts w:eastAsia="Times New Roman"/>
          <w:sz w:val="24"/>
          <w:szCs w:val="24"/>
        </w:rPr>
      </w:pPr>
      <w:r>
        <w:rPr>
          <w:rFonts w:eastAsia="Times New Roman"/>
          <w:sz w:val="24"/>
          <w:szCs w:val="24"/>
        </w:rPr>
        <w:t>This is usually the biggest expense.</w:t>
      </w:r>
      <w:r>
        <w:rPr>
          <w:rFonts w:eastAsia="Times New Roman"/>
          <w:sz w:val="24"/>
          <w:szCs w:val="24"/>
        </w:rPr>
        <w:br/>
        <w:t xml:space="preserve"> Includes:</w:t>
      </w:r>
      <w:r>
        <w:rPr>
          <w:rFonts w:eastAsia="Times New Roman"/>
          <w:sz w:val="24"/>
          <w:szCs w:val="24"/>
        </w:rPr>
        <w:br/>
        <w:t xml:space="preserve"> • agent salaries</w:t>
      </w:r>
      <w:r>
        <w:rPr>
          <w:rFonts w:eastAsia="Times New Roman"/>
          <w:sz w:val="24"/>
          <w:szCs w:val="24"/>
        </w:rPr>
        <w:br/>
        <w:t xml:space="preserve"> • incentives</w:t>
      </w:r>
      <w:r>
        <w:rPr>
          <w:rFonts w:eastAsia="Times New Roman"/>
          <w:sz w:val="24"/>
          <w:szCs w:val="24"/>
        </w:rPr>
        <w:br/>
        <w:t xml:space="preserve"> • overtime</w:t>
      </w:r>
      <w:r>
        <w:rPr>
          <w:rFonts w:eastAsia="Times New Roman"/>
          <w:sz w:val="24"/>
          <w:szCs w:val="24"/>
        </w:rPr>
        <w:br/>
        <w:t xml:space="preserve"> • benefits</w:t>
      </w:r>
      <w:r>
        <w:rPr>
          <w:rFonts w:eastAsia="Times New Roman"/>
          <w:sz w:val="24"/>
          <w:szCs w:val="24"/>
        </w:rPr>
        <w:br/>
        <w:t xml:space="preserve"> • team leaders and QA staff salaries</w:t>
      </w:r>
      <w:r>
        <w:rPr>
          <w:rFonts w:eastAsia="Times New Roman"/>
          <w:sz w:val="24"/>
          <w:szCs w:val="24"/>
        </w:rPr>
        <w:br/>
        <w:t xml:space="preserve"> Track this monthly to see if staffing is aligned with call demand.</w:t>
      </w:r>
    </w:p>
    <w:p w14:paraId="3390DBDC" w14:textId="77777777" w:rsidR="001B763B" w:rsidRDefault="00000000">
      <w:pPr>
        <w:spacing w:before="240" w:after="240"/>
        <w:rPr>
          <w:rFonts w:eastAsia="Times New Roman"/>
          <w:b/>
          <w:bCs/>
          <w:color w:val="000000"/>
          <w:sz w:val="26"/>
          <w:szCs w:val="26"/>
        </w:rPr>
      </w:pPr>
      <w:r>
        <w:rPr>
          <w:rFonts w:eastAsia="Times New Roman"/>
          <w:b/>
          <w:bCs/>
          <w:color w:val="000000"/>
          <w:sz w:val="26"/>
          <w:szCs w:val="26"/>
        </w:rPr>
        <w:t>2. Technology &amp; Infrastructure</w:t>
      </w:r>
    </w:p>
    <w:p w14:paraId="3390DBDD" w14:textId="77777777" w:rsidR="001B763B" w:rsidRDefault="00000000">
      <w:pPr>
        <w:spacing w:before="240" w:after="240"/>
        <w:rPr>
          <w:rFonts w:eastAsia="Times New Roman"/>
          <w:sz w:val="24"/>
          <w:szCs w:val="24"/>
        </w:rPr>
      </w:pPr>
      <w:r>
        <w:rPr>
          <w:rFonts w:eastAsia="Times New Roman"/>
          <w:sz w:val="24"/>
          <w:szCs w:val="24"/>
        </w:rPr>
        <w:t>Includes:</w:t>
      </w:r>
      <w:r>
        <w:rPr>
          <w:rFonts w:eastAsia="Times New Roman"/>
          <w:sz w:val="24"/>
          <w:szCs w:val="24"/>
        </w:rPr>
        <w:br/>
        <w:t xml:space="preserve"> • CRM platforms</w:t>
      </w:r>
      <w:r>
        <w:rPr>
          <w:rFonts w:eastAsia="Times New Roman"/>
          <w:sz w:val="24"/>
          <w:szCs w:val="24"/>
        </w:rPr>
        <w:br/>
        <w:t xml:space="preserve"> • phone systems</w:t>
      </w:r>
      <w:r>
        <w:rPr>
          <w:rFonts w:eastAsia="Times New Roman"/>
          <w:sz w:val="24"/>
          <w:szCs w:val="24"/>
        </w:rPr>
        <w:br/>
        <w:t xml:space="preserve"> • cloud telephony</w:t>
      </w:r>
      <w:r>
        <w:rPr>
          <w:rFonts w:eastAsia="Times New Roman"/>
          <w:sz w:val="24"/>
          <w:szCs w:val="24"/>
        </w:rPr>
        <w:br/>
        <w:t xml:space="preserve"> • chatbots or AI systems</w:t>
      </w:r>
      <w:r>
        <w:rPr>
          <w:rFonts w:eastAsia="Times New Roman"/>
          <w:sz w:val="24"/>
          <w:szCs w:val="24"/>
        </w:rPr>
        <w:br/>
        <w:t xml:space="preserve"> • system maintenance fees</w:t>
      </w:r>
      <w:r>
        <w:rPr>
          <w:rFonts w:eastAsia="Times New Roman"/>
          <w:sz w:val="24"/>
          <w:szCs w:val="24"/>
        </w:rPr>
        <w:br/>
        <w:t xml:space="preserve"> • license renewals</w:t>
      </w:r>
    </w:p>
    <w:p w14:paraId="3390DBDE" w14:textId="77777777" w:rsidR="001B763B" w:rsidRDefault="00000000">
      <w:pPr>
        <w:spacing w:before="240" w:after="240"/>
        <w:rPr>
          <w:rFonts w:eastAsia="Times New Roman"/>
          <w:sz w:val="24"/>
          <w:szCs w:val="24"/>
        </w:rPr>
      </w:pPr>
      <w:r>
        <w:rPr>
          <w:rFonts w:eastAsia="Times New Roman"/>
          <w:sz w:val="24"/>
          <w:szCs w:val="24"/>
        </w:rPr>
        <w:t>Track these monthly to understand which tools add value and which ones are bloated expenses.</w:t>
      </w:r>
    </w:p>
    <w:p w14:paraId="3390DBDF" w14:textId="77777777" w:rsidR="001B763B" w:rsidRDefault="00000000">
      <w:pPr>
        <w:spacing w:before="240" w:after="240"/>
        <w:rPr>
          <w:rFonts w:eastAsia="Times New Roman"/>
          <w:b/>
          <w:bCs/>
          <w:color w:val="000000"/>
          <w:sz w:val="26"/>
          <w:szCs w:val="26"/>
        </w:rPr>
      </w:pPr>
      <w:r>
        <w:rPr>
          <w:rFonts w:eastAsia="Times New Roman"/>
          <w:b/>
          <w:bCs/>
          <w:color w:val="000000"/>
          <w:sz w:val="26"/>
          <w:szCs w:val="26"/>
        </w:rPr>
        <w:t>3. Training &amp; Development</w:t>
      </w:r>
    </w:p>
    <w:p w14:paraId="3390DBE0" w14:textId="77777777" w:rsidR="001B763B" w:rsidRDefault="00000000">
      <w:pPr>
        <w:spacing w:before="240" w:after="240"/>
        <w:rPr>
          <w:rFonts w:eastAsia="Times New Roman"/>
          <w:sz w:val="24"/>
          <w:szCs w:val="24"/>
        </w:rPr>
      </w:pPr>
      <w:r>
        <w:rPr>
          <w:rFonts w:eastAsia="Times New Roman"/>
          <w:sz w:val="24"/>
          <w:szCs w:val="24"/>
        </w:rPr>
        <w:t>Training costs are often ignored but they directly improve FCR, AHT and customer satisfaction.</w:t>
      </w:r>
    </w:p>
    <w:p w14:paraId="3390DBE1" w14:textId="77777777" w:rsidR="001B763B" w:rsidRDefault="00000000">
      <w:pPr>
        <w:spacing w:before="240" w:after="240"/>
        <w:rPr>
          <w:rFonts w:eastAsia="Times New Roman"/>
          <w:sz w:val="24"/>
          <w:szCs w:val="24"/>
        </w:rPr>
      </w:pPr>
      <w:r>
        <w:rPr>
          <w:rFonts w:eastAsia="Times New Roman"/>
          <w:sz w:val="24"/>
          <w:szCs w:val="24"/>
        </w:rPr>
        <w:t>Include costs of:</w:t>
      </w:r>
      <w:r>
        <w:rPr>
          <w:rFonts w:eastAsia="Times New Roman"/>
          <w:sz w:val="24"/>
          <w:szCs w:val="24"/>
        </w:rPr>
        <w:br/>
        <w:t xml:space="preserve"> • training sessions</w:t>
      </w:r>
      <w:r>
        <w:rPr>
          <w:rFonts w:eastAsia="Times New Roman"/>
          <w:sz w:val="24"/>
          <w:szCs w:val="24"/>
        </w:rPr>
        <w:br/>
      </w:r>
      <w:r>
        <w:rPr>
          <w:rFonts w:eastAsia="Times New Roman"/>
          <w:sz w:val="24"/>
          <w:szCs w:val="24"/>
        </w:rPr>
        <w:lastRenderedPageBreak/>
        <w:t xml:space="preserve"> • external courses</w:t>
      </w:r>
      <w:r>
        <w:rPr>
          <w:rFonts w:eastAsia="Times New Roman"/>
          <w:sz w:val="24"/>
          <w:szCs w:val="24"/>
        </w:rPr>
        <w:br/>
        <w:t xml:space="preserve"> • trainers</w:t>
      </w:r>
      <w:r>
        <w:rPr>
          <w:rFonts w:eastAsia="Times New Roman"/>
          <w:sz w:val="24"/>
          <w:szCs w:val="24"/>
        </w:rPr>
        <w:br/>
        <w:t xml:space="preserve"> • materials</w:t>
      </w:r>
      <w:r>
        <w:rPr>
          <w:rFonts w:eastAsia="Times New Roman"/>
          <w:sz w:val="24"/>
          <w:szCs w:val="24"/>
        </w:rPr>
        <w:br/>
        <w:t xml:space="preserve"> • certification programs</w:t>
      </w:r>
    </w:p>
    <w:p w14:paraId="3390DBE2" w14:textId="77777777" w:rsidR="001B763B" w:rsidRDefault="00000000">
      <w:pPr>
        <w:spacing w:before="240" w:after="240"/>
        <w:rPr>
          <w:rFonts w:eastAsia="Times New Roman"/>
          <w:b/>
          <w:bCs/>
          <w:color w:val="000000"/>
          <w:sz w:val="26"/>
          <w:szCs w:val="26"/>
        </w:rPr>
      </w:pPr>
      <w:r>
        <w:rPr>
          <w:rFonts w:eastAsia="Times New Roman"/>
          <w:b/>
          <w:bCs/>
          <w:color w:val="000000"/>
          <w:sz w:val="26"/>
          <w:szCs w:val="26"/>
        </w:rPr>
        <w:t>4. Overhead &amp; Miscellaneous</w:t>
      </w:r>
    </w:p>
    <w:p w14:paraId="3390DBE3" w14:textId="77777777" w:rsidR="001B763B" w:rsidRDefault="00000000">
      <w:pPr>
        <w:spacing w:before="240" w:after="240"/>
        <w:rPr>
          <w:rFonts w:eastAsia="Times New Roman"/>
          <w:sz w:val="24"/>
          <w:szCs w:val="24"/>
        </w:rPr>
      </w:pPr>
      <w:r>
        <w:rPr>
          <w:rFonts w:eastAsia="Times New Roman"/>
          <w:sz w:val="24"/>
          <w:szCs w:val="24"/>
        </w:rPr>
        <w:t>Includes:</w:t>
      </w:r>
      <w:r>
        <w:rPr>
          <w:rFonts w:eastAsia="Times New Roman"/>
          <w:sz w:val="24"/>
          <w:szCs w:val="24"/>
        </w:rPr>
        <w:br/>
        <w:t xml:space="preserve"> • electricity</w:t>
      </w:r>
      <w:r>
        <w:rPr>
          <w:rFonts w:eastAsia="Times New Roman"/>
          <w:sz w:val="24"/>
          <w:szCs w:val="24"/>
        </w:rPr>
        <w:br/>
        <w:t xml:space="preserve"> • internet</w:t>
      </w:r>
      <w:r>
        <w:rPr>
          <w:rFonts w:eastAsia="Times New Roman"/>
          <w:sz w:val="24"/>
          <w:szCs w:val="24"/>
        </w:rPr>
        <w:br/>
        <w:t xml:space="preserve"> • office supplies</w:t>
      </w:r>
      <w:r>
        <w:rPr>
          <w:rFonts w:eastAsia="Times New Roman"/>
          <w:sz w:val="24"/>
          <w:szCs w:val="24"/>
        </w:rPr>
        <w:br/>
        <w:t xml:space="preserve"> • workstation maintenance</w:t>
      </w:r>
      <w:r>
        <w:rPr>
          <w:rFonts w:eastAsia="Times New Roman"/>
          <w:sz w:val="24"/>
          <w:szCs w:val="24"/>
        </w:rPr>
        <w:br/>
        <w:t xml:space="preserve"> • admin expenses</w:t>
      </w:r>
    </w:p>
    <w:p w14:paraId="3390DBE4" w14:textId="77777777" w:rsidR="001B763B" w:rsidRDefault="00000000">
      <w:pPr>
        <w:spacing w:before="240" w:after="240"/>
        <w:rPr>
          <w:rFonts w:eastAsia="Times New Roman"/>
          <w:sz w:val="24"/>
          <w:szCs w:val="24"/>
        </w:rPr>
      </w:pPr>
      <w:r>
        <w:rPr>
          <w:rFonts w:eastAsia="Times New Roman"/>
          <w:sz w:val="24"/>
          <w:szCs w:val="24"/>
        </w:rPr>
        <w:t>Track these so you know your true operating cost per agent.</w:t>
      </w:r>
    </w:p>
    <w:p w14:paraId="3390DBE5" w14:textId="77777777" w:rsidR="001B763B" w:rsidRDefault="00000000">
      <w:pPr>
        <w:pStyle w:val="Heading2"/>
        <w:keepNext w:val="0"/>
        <w:keepLines w:val="0"/>
        <w:numPr>
          <w:ilvl w:val="0"/>
          <w:numId w:val="34"/>
        </w:numPr>
        <w:spacing w:after="0"/>
        <w:rPr>
          <w:rFonts w:eastAsia="Times New Roman"/>
          <w:b/>
          <w:bCs/>
          <w:sz w:val="34"/>
          <w:szCs w:val="34"/>
        </w:rPr>
      </w:pPr>
      <w:bookmarkStart w:id="49" w:name="_sqlhzskx37pa" w:colFirst="0" w:colLast="0"/>
      <w:bookmarkEnd w:id="49"/>
      <w:r>
        <w:rPr>
          <w:rFonts w:eastAsia="Times New Roman"/>
          <w:b/>
          <w:bCs/>
          <w:sz w:val="34"/>
          <w:szCs w:val="34"/>
        </w:rPr>
        <w:t>How to Calculate Monthly Operational Cost</w:t>
      </w:r>
    </w:p>
    <w:p w14:paraId="3390DBE6" w14:textId="77777777" w:rsidR="001B763B" w:rsidRDefault="00000000">
      <w:pPr>
        <w:numPr>
          <w:ilvl w:val="0"/>
          <w:numId w:val="35"/>
        </w:numPr>
        <w:rPr>
          <w:rFonts w:eastAsia="Times New Roman"/>
          <w:sz w:val="24"/>
          <w:szCs w:val="24"/>
        </w:rPr>
      </w:pPr>
      <w:r>
        <w:rPr>
          <w:rFonts w:eastAsia="Times New Roman"/>
          <w:sz w:val="24"/>
          <w:szCs w:val="24"/>
        </w:rPr>
        <w:t>Add up all salaries and incentives for the month.</w:t>
      </w:r>
    </w:p>
    <w:p w14:paraId="3390DBE7" w14:textId="77777777" w:rsidR="001B763B" w:rsidRDefault="00000000">
      <w:pPr>
        <w:numPr>
          <w:ilvl w:val="0"/>
          <w:numId w:val="35"/>
        </w:numPr>
        <w:rPr>
          <w:rFonts w:eastAsia="Times New Roman"/>
          <w:sz w:val="24"/>
          <w:szCs w:val="24"/>
        </w:rPr>
      </w:pPr>
      <w:r>
        <w:rPr>
          <w:rFonts w:eastAsia="Times New Roman"/>
          <w:sz w:val="24"/>
          <w:szCs w:val="24"/>
        </w:rPr>
        <w:t>Add software licensing and maintenance fees.</w:t>
      </w:r>
    </w:p>
    <w:p w14:paraId="3390DBE8" w14:textId="77777777" w:rsidR="001B763B" w:rsidRDefault="00000000">
      <w:pPr>
        <w:numPr>
          <w:ilvl w:val="0"/>
          <w:numId w:val="35"/>
        </w:numPr>
        <w:rPr>
          <w:rFonts w:eastAsia="Times New Roman"/>
          <w:sz w:val="24"/>
          <w:szCs w:val="24"/>
        </w:rPr>
      </w:pPr>
      <w:r>
        <w:rPr>
          <w:rFonts w:eastAsia="Times New Roman"/>
          <w:sz w:val="24"/>
          <w:szCs w:val="24"/>
        </w:rPr>
        <w:t>Add training expenses for that month.</w:t>
      </w:r>
    </w:p>
    <w:p w14:paraId="3390DBE9" w14:textId="77777777" w:rsidR="001B763B" w:rsidRDefault="00000000">
      <w:pPr>
        <w:numPr>
          <w:ilvl w:val="0"/>
          <w:numId w:val="35"/>
        </w:numPr>
        <w:spacing w:after="240"/>
        <w:rPr>
          <w:rFonts w:eastAsia="Times New Roman"/>
          <w:sz w:val="24"/>
          <w:szCs w:val="24"/>
        </w:rPr>
      </w:pPr>
      <w:r>
        <w:rPr>
          <w:rFonts w:eastAsia="Times New Roman"/>
          <w:sz w:val="24"/>
          <w:szCs w:val="24"/>
        </w:rPr>
        <w:t>Add overhead and admin costs.</w:t>
      </w:r>
      <w:r>
        <w:rPr>
          <w:rFonts w:eastAsia="Times New Roman"/>
          <w:sz w:val="24"/>
          <w:szCs w:val="24"/>
        </w:rPr>
        <w:br/>
      </w:r>
    </w:p>
    <w:p w14:paraId="3390DBEA" w14:textId="77777777" w:rsidR="001B763B" w:rsidRDefault="00000000">
      <w:pPr>
        <w:spacing w:before="240" w:after="240"/>
        <w:rPr>
          <w:rFonts w:eastAsia="Times New Roman"/>
          <w:b/>
          <w:bCs/>
          <w:sz w:val="24"/>
          <w:szCs w:val="24"/>
        </w:rPr>
      </w:pPr>
      <w:r>
        <w:rPr>
          <w:rFonts w:eastAsia="Times New Roman"/>
          <w:sz w:val="24"/>
          <w:szCs w:val="24"/>
        </w:rPr>
        <w:t>Plot this month by month. This helps identify:</w:t>
      </w:r>
      <w:r>
        <w:rPr>
          <w:rFonts w:eastAsia="Times New Roman"/>
          <w:sz w:val="24"/>
          <w:szCs w:val="24"/>
        </w:rPr>
        <w:br/>
        <w:t xml:space="preserve"> • which months cost more</w:t>
      </w:r>
      <w:r>
        <w:rPr>
          <w:rFonts w:eastAsia="Times New Roman"/>
          <w:sz w:val="24"/>
          <w:szCs w:val="24"/>
        </w:rPr>
        <w:br/>
        <w:t xml:space="preserve"> • where expenses are rising</w:t>
      </w:r>
      <w:r>
        <w:rPr>
          <w:rFonts w:eastAsia="Times New Roman"/>
          <w:sz w:val="24"/>
          <w:szCs w:val="24"/>
        </w:rPr>
        <w:br/>
        <w:t xml:space="preserve"> • which investments actually reduce long-term cost</w:t>
      </w:r>
      <w:r>
        <w:rPr>
          <w:rFonts w:eastAsia="Times New Roman"/>
          <w:sz w:val="24"/>
          <w:szCs w:val="24"/>
        </w:rPr>
        <w:br/>
        <w:t xml:space="preserve"> • how operational cost compares with call volume and performance</w:t>
      </w:r>
    </w:p>
    <w:p w14:paraId="3390DBEB" w14:textId="77777777" w:rsidR="001B763B" w:rsidRDefault="00000000">
      <w:pPr>
        <w:spacing w:before="240" w:after="240"/>
        <w:rPr>
          <w:rFonts w:eastAsia="Times New Roman"/>
          <w:b/>
          <w:bCs/>
          <w:sz w:val="34"/>
          <w:szCs w:val="34"/>
        </w:rPr>
      </w:pPr>
      <w:r>
        <w:rPr>
          <w:rFonts w:eastAsia="Times New Roman"/>
          <w:b/>
          <w:bCs/>
          <w:sz w:val="34"/>
          <w:szCs w:val="34"/>
        </w:rPr>
        <w:t>7. How should the call center balance the workload among agents to ensure optimal performance and avoid burnout? Mention your approach and spreadsheet function for the answer.</w:t>
      </w:r>
    </w:p>
    <w:tbl>
      <w:tblPr>
        <w:tblW w:w="6720" w:type="dxa"/>
        <w:tblInd w:w="93" w:type="dxa"/>
        <w:tblLook w:val="04A0" w:firstRow="1" w:lastRow="0" w:firstColumn="1" w:lastColumn="0" w:noHBand="0" w:noVBand="1"/>
      </w:tblPr>
      <w:tblGrid>
        <w:gridCol w:w="3185"/>
        <w:gridCol w:w="3700"/>
      </w:tblGrid>
      <w:tr w:rsidR="001B763B" w14:paraId="3390DBEE" w14:textId="77777777">
        <w:trPr>
          <w:trHeight w:val="255"/>
        </w:trPr>
        <w:tc>
          <w:tcPr>
            <w:tcW w:w="3020" w:type="dxa"/>
            <w:tcBorders>
              <w:top w:val="nil"/>
              <w:left w:val="nil"/>
              <w:bottom w:val="single" w:sz="4" w:space="0" w:color="8CB5F9"/>
              <w:right w:val="nil"/>
            </w:tcBorders>
            <w:shd w:val="clear" w:color="D9E7FD" w:fill="D9E7FD"/>
            <w:noWrap/>
            <w:vAlign w:val="bottom"/>
          </w:tcPr>
          <w:p w14:paraId="3390DBEC" w14:textId="77777777" w:rsidR="001B763B" w:rsidRDefault="00000000">
            <w:pPr>
              <w:textAlignment w:val="bottom"/>
              <w:rPr>
                <w:b/>
                <w:bCs/>
                <w:color w:val="000000"/>
                <w:sz w:val="20"/>
                <w:szCs w:val="20"/>
              </w:rPr>
            </w:pPr>
            <w:r>
              <w:rPr>
                <w:rFonts w:eastAsia="SimSun"/>
                <w:b/>
                <w:bCs/>
                <w:color w:val="000000"/>
                <w:sz w:val="20"/>
                <w:szCs w:val="20"/>
                <w:lang w:val="en-US" w:eastAsia="zh-CN" w:bidi="ar"/>
              </w:rPr>
              <w:t>Row Labels</w:t>
            </w:r>
          </w:p>
        </w:tc>
        <w:tc>
          <w:tcPr>
            <w:tcW w:w="3700" w:type="dxa"/>
            <w:tcBorders>
              <w:top w:val="nil"/>
              <w:left w:val="nil"/>
              <w:bottom w:val="single" w:sz="4" w:space="0" w:color="8CB5F9"/>
              <w:right w:val="nil"/>
            </w:tcBorders>
            <w:shd w:val="clear" w:color="D9E7FD" w:fill="D9E7FD"/>
            <w:noWrap/>
            <w:vAlign w:val="bottom"/>
          </w:tcPr>
          <w:p w14:paraId="3390DBED" w14:textId="77777777" w:rsidR="001B763B" w:rsidRDefault="00000000">
            <w:pPr>
              <w:textAlignment w:val="bottom"/>
              <w:rPr>
                <w:b/>
                <w:bCs/>
                <w:color w:val="000000"/>
                <w:sz w:val="20"/>
                <w:szCs w:val="20"/>
              </w:rPr>
            </w:pPr>
            <w:r>
              <w:rPr>
                <w:rFonts w:eastAsia="SimSun"/>
                <w:b/>
                <w:bCs/>
                <w:color w:val="000000"/>
                <w:sz w:val="20"/>
                <w:szCs w:val="20"/>
                <w:lang w:val="en-US" w:eastAsia="zh-CN" w:bidi="ar"/>
              </w:rPr>
              <w:t>Average of astrologerOnCallDuration</w:t>
            </w:r>
          </w:p>
        </w:tc>
      </w:tr>
      <w:tr w:rsidR="001B763B" w14:paraId="3390DBF1" w14:textId="77777777">
        <w:trPr>
          <w:trHeight w:val="255"/>
        </w:trPr>
        <w:tc>
          <w:tcPr>
            <w:tcW w:w="0" w:type="auto"/>
            <w:tcBorders>
              <w:top w:val="nil"/>
              <w:left w:val="nil"/>
              <w:bottom w:val="nil"/>
              <w:right w:val="nil"/>
            </w:tcBorders>
            <w:noWrap/>
            <w:vAlign w:val="bottom"/>
          </w:tcPr>
          <w:p w14:paraId="3390DBEF" w14:textId="77777777" w:rsidR="001B763B" w:rsidRDefault="00000000">
            <w:pPr>
              <w:textAlignment w:val="bottom"/>
              <w:rPr>
                <w:color w:val="000000"/>
                <w:sz w:val="20"/>
                <w:szCs w:val="20"/>
              </w:rPr>
            </w:pPr>
            <w:r>
              <w:rPr>
                <w:rFonts w:eastAsia="SimSun"/>
                <w:color w:val="000000"/>
                <w:sz w:val="20"/>
                <w:szCs w:val="20"/>
                <w:lang w:val="en-US" w:eastAsia="zh-CN" w:bidi="ar"/>
              </w:rPr>
              <w:t>Aachary  Prateek</w:t>
            </w:r>
          </w:p>
        </w:tc>
        <w:tc>
          <w:tcPr>
            <w:tcW w:w="0" w:type="auto"/>
            <w:tcBorders>
              <w:top w:val="nil"/>
              <w:left w:val="nil"/>
              <w:bottom w:val="nil"/>
              <w:right w:val="nil"/>
            </w:tcBorders>
            <w:noWrap/>
            <w:vAlign w:val="bottom"/>
          </w:tcPr>
          <w:p w14:paraId="3390DBF0" w14:textId="77777777" w:rsidR="001B763B" w:rsidRDefault="00000000">
            <w:pPr>
              <w:jc w:val="right"/>
              <w:textAlignment w:val="bottom"/>
              <w:rPr>
                <w:color w:val="000000"/>
                <w:sz w:val="20"/>
                <w:szCs w:val="20"/>
              </w:rPr>
            </w:pPr>
            <w:r>
              <w:rPr>
                <w:rFonts w:eastAsia="SimSun"/>
                <w:color w:val="000000"/>
                <w:sz w:val="20"/>
                <w:szCs w:val="20"/>
                <w:lang w:val="en-US" w:eastAsia="zh-CN" w:bidi="ar"/>
              </w:rPr>
              <w:t>2.034246575</w:t>
            </w:r>
          </w:p>
        </w:tc>
      </w:tr>
      <w:tr w:rsidR="001B763B" w14:paraId="3390DBF4" w14:textId="77777777">
        <w:trPr>
          <w:trHeight w:val="255"/>
        </w:trPr>
        <w:tc>
          <w:tcPr>
            <w:tcW w:w="0" w:type="auto"/>
            <w:tcBorders>
              <w:top w:val="nil"/>
              <w:left w:val="nil"/>
              <w:bottom w:val="nil"/>
              <w:right w:val="nil"/>
            </w:tcBorders>
            <w:noWrap/>
            <w:vAlign w:val="bottom"/>
          </w:tcPr>
          <w:p w14:paraId="3390DBF2" w14:textId="77777777" w:rsidR="001B763B" w:rsidRDefault="00000000">
            <w:pPr>
              <w:textAlignment w:val="bottom"/>
              <w:rPr>
                <w:color w:val="000000"/>
                <w:sz w:val="20"/>
                <w:szCs w:val="20"/>
              </w:rPr>
            </w:pPr>
            <w:r>
              <w:rPr>
                <w:rFonts w:eastAsia="SimSun"/>
                <w:color w:val="000000"/>
                <w:sz w:val="20"/>
                <w:szCs w:val="20"/>
                <w:lang w:val="en-US" w:eastAsia="zh-CN" w:bidi="ar"/>
              </w:rPr>
              <w:t>Acharya  Arti S</w:t>
            </w:r>
          </w:p>
        </w:tc>
        <w:tc>
          <w:tcPr>
            <w:tcW w:w="0" w:type="auto"/>
            <w:tcBorders>
              <w:top w:val="nil"/>
              <w:left w:val="nil"/>
              <w:bottom w:val="nil"/>
              <w:right w:val="nil"/>
            </w:tcBorders>
            <w:noWrap/>
            <w:vAlign w:val="bottom"/>
          </w:tcPr>
          <w:p w14:paraId="3390DBF3" w14:textId="77777777" w:rsidR="001B763B" w:rsidRDefault="00000000">
            <w:pPr>
              <w:jc w:val="right"/>
              <w:textAlignment w:val="bottom"/>
              <w:rPr>
                <w:color w:val="000000"/>
                <w:sz w:val="20"/>
                <w:szCs w:val="20"/>
              </w:rPr>
            </w:pPr>
            <w:r>
              <w:rPr>
                <w:rFonts w:eastAsia="SimSun"/>
                <w:color w:val="000000"/>
                <w:sz w:val="20"/>
                <w:szCs w:val="20"/>
                <w:lang w:val="en-US" w:eastAsia="zh-CN" w:bidi="ar"/>
              </w:rPr>
              <w:t>101.3076923</w:t>
            </w:r>
          </w:p>
        </w:tc>
      </w:tr>
      <w:tr w:rsidR="001B763B" w14:paraId="3390DBF7" w14:textId="77777777">
        <w:trPr>
          <w:trHeight w:val="255"/>
        </w:trPr>
        <w:tc>
          <w:tcPr>
            <w:tcW w:w="0" w:type="auto"/>
            <w:tcBorders>
              <w:top w:val="nil"/>
              <w:left w:val="nil"/>
              <w:bottom w:val="nil"/>
              <w:right w:val="nil"/>
            </w:tcBorders>
            <w:noWrap/>
            <w:vAlign w:val="bottom"/>
          </w:tcPr>
          <w:p w14:paraId="3390DBF5" w14:textId="77777777" w:rsidR="001B763B" w:rsidRDefault="00000000">
            <w:pPr>
              <w:textAlignment w:val="bottom"/>
              <w:rPr>
                <w:color w:val="000000"/>
                <w:sz w:val="20"/>
                <w:szCs w:val="20"/>
              </w:rPr>
            </w:pPr>
            <w:r>
              <w:rPr>
                <w:rFonts w:eastAsia="SimSun"/>
                <w:color w:val="000000"/>
                <w:sz w:val="20"/>
                <w:szCs w:val="20"/>
                <w:lang w:val="en-US" w:eastAsia="zh-CN" w:bidi="ar"/>
              </w:rPr>
              <w:t>Acharya  Dev</w:t>
            </w:r>
          </w:p>
        </w:tc>
        <w:tc>
          <w:tcPr>
            <w:tcW w:w="0" w:type="auto"/>
            <w:tcBorders>
              <w:top w:val="nil"/>
              <w:left w:val="nil"/>
              <w:bottom w:val="nil"/>
              <w:right w:val="nil"/>
            </w:tcBorders>
            <w:noWrap/>
            <w:vAlign w:val="bottom"/>
          </w:tcPr>
          <w:p w14:paraId="3390DBF6" w14:textId="77777777" w:rsidR="001B763B" w:rsidRDefault="00000000">
            <w:pPr>
              <w:jc w:val="right"/>
              <w:textAlignment w:val="bottom"/>
              <w:rPr>
                <w:color w:val="000000"/>
                <w:sz w:val="20"/>
                <w:szCs w:val="20"/>
              </w:rPr>
            </w:pPr>
            <w:r>
              <w:rPr>
                <w:rFonts w:eastAsia="SimSun"/>
                <w:color w:val="000000"/>
                <w:sz w:val="20"/>
                <w:szCs w:val="20"/>
                <w:lang w:val="en-US" w:eastAsia="zh-CN" w:bidi="ar"/>
              </w:rPr>
              <w:t>162.8333333</w:t>
            </w:r>
          </w:p>
        </w:tc>
      </w:tr>
      <w:tr w:rsidR="001B763B" w14:paraId="3390DBFA" w14:textId="77777777">
        <w:trPr>
          <w:trHeight w:val="255"/>
        </w:trPr>
        <w:tc>
          <w:tcPr>
            <w:tcW w:w="0" w:type="auto"/>
            <w:tcBorders>
              <w:top w:val="nil"/>
              <w:left w:val="nil"/>
              <w:bottom w:val="nil"/>
              <w:right w:val="nil"/>
            </w:tcBorders>
            <w:noWrap/>
            <w:vAlign w:val="bottom"/>
          </w:tcPr>
          <w:p w14:paraId="3390DBF8" w14:textId="77777777" w:rsidR="001B763B" w:rsidRDefault="00000000">
            <w:pPr>
              <w:textAlignment w:val="bottom"/>
              <w:rPr>
                <w:color w:val="000000"/>
                <w:sz w:val="20"/>
                <w:szCs w:val="20"/>
              </w:rPr>
            </w:pPr>
            <w:r>
              <w:rPr>
                <w:rFonts w:eastAsia="SimSun"/>
                <w:color w:val="000000"/>
                <w:sz w:val="20"/>
                <w:szCs w:val="20"/>
                <w:lang w:val="en-US" w:eastAsia="zh-CN" w:bidi="ar"/>
              </w:rPr>
              <w:t>Acharya  Shastri</w:t>
            </w:r>
          </w:p>
        </w:tc>
        <w:tc>
          <w:tcPr>
            <w:tcW w:w="0" w:type="auto"/>
            <w:tcBorders>
              <w:top w:val="nil"/>
              <w:left w:val="nil"/>
              <w:bottom w:val="nil"/>
              <w:right w:val="nil"/>
            </w:tcBorders>
            <w:noWrap/>
            <w:vAlign w:val="bottom"/>
          </w:tcPr>
          <w:p w14:paraId="3390DBF9" w14:textId="77777777" w:rsidR="001B763B" w:rsidRDefault="00000000">
            <w:pPr>
              <w:jc w:val="right"/>
              <w:textAlignment w:val="bottom"/>
              <w:rPr>
                <w:color w:val="000000"/>
                <w:sz w:val="20"/>
                <w:szCs w:val="20"/>
              </w:rPr>
            </w:pPr>
            <w:r>
              <w:rPr>
                <w:rFonts w:eastAsia="SimSun"/>
                <w:color w:val="000000"/>
                <w:sz w:val="20"/>
                <w:szCs w:val="20"/>
                <w:lang w:val="en-US" w:eastAsia="zh-CN" w:bidi="ar"/>
              </w:rPr>
              <w:t>83.85714286</w:t>
            </w:r>
          </w:p>
        </w:tc>
      </w:tr>
      <w:tr w:rsidR="001B763B" w14:paraId="3390DBFD" w14:textId="77777777">
        <w:trPr>
          <w:trHeight w:val="255"/>
        </w:trPr>
        <w:tc>
          <w:tcPr>
            <w:tcW w:w="0" w:type="auto"/>
            <w:tcBorders>
              <w:top w:val="nil"/>
              <w:left w:val="nil"/>
              <w:bottom w:val="nil"/>
              <w:right w:val="nil"/>
            </w:tcBorders>
            <w:noWrap/>
            <w:vAlign w:val="bottom"/>
          </w:tcPr>
          <w:p w14:paraId="3390DBFB" w14:textId="77777777" w:rsidR="001B763B" w:rsidRDefault="00000000">
            <w:pPr>
              <w:textAlignment w:val="bottom"/>
              <w:rPr>
                <w:color w:val="000000"/>
                <w:sz w:val="20"/>
                <w:szCs w:val="20"/>
              </w:rPr>
            </w:pPr>
            <w:r>
              <w:rPr>
                <w:rFonts w:eastAsia="SimSun"/>
                <w:color w:val="000000"/>
                <w:sz w:val="20"/>
                <w:szCs w:val="20"/>
                <w:lang w:val="en-US" w:eastAsia="zh-CN" w:bidi="ar"/>
              </w:rPr>
              <w:t>Acharya Divyansh</w:t>
            </w:r>
          </w:p>
        </w:tc>
        <w:tc>
          <w:tcPr>
            <w:tcW w:w="0" w:type="auto"/>
            <w:tcBorders>
              <w:top w:val="nil"/>
              <w:left w:val="nil"/>
              <w:bottom w:val="nil"/>
              <w:right w:val="nil"/>
            </w:tcBorders>
            <w:noWrap/>
            <w:vAlign w:val="bottom"/>
          </w:tcPr>
          <w:p w14:paraId="3390DBFC" w14:textId="77777777" w:rsidR="001B763B" w:rsidRDefault="00000000">
            <w:pPr>
              <w:jc w:val="right"/>
              <w:textAlignment w:val="bottom"/>
              <w:rPr>
                <w:color w:val="000000"/>
                <w:sz w:val="20"/>
                <w:szCs w:val="20"/>
              </w:rPr>
            </w:pPr>
            <w:r>
              <w:rPr>
                <w:rFonts w:eastAsia="SimSun"/>
                <w:color w:val="000000"/>
                <w:sz w:val="20"/>
                <w:szCs w:val="20"/>
                <w:lang w:val="en-US" w:eastAsia="zh-CN" w:bidi="ar"/>
              </w:rPr>
              <w:t>0</w:t>
            </w:r>
          </w:p>
        </w:tc>
      </w:tr>
      <w:tr w:rsidR="001B763B" w14:paraId="3390DC00" w14:textId="77777777">
        <w:trPr>
          <w:trHeight w:val="255"/>
        </w:trPr>
        <w:tc>
          <w:tcPr>
            <w:tcW w:w="0" w:type="auto"/>
            <w:tcBorders>
              <w:top w:val="nil"/>
              <w:left w:val="nil"/>
              <w:bottom w:val="nil"/>
              <w:right w:val="nil"/>
            </w:tcBorders>
            <w:noWrap/>
            <w:vAlign w:val="bottom"/>
          </w:tcPr>
          <w:p w14:paraId="3390DBFE" w14:textId="77777777" w:rsidR="001B763B" w:rsidRDefault="00000000">
            <w:pPr>
              <w:textAlignment w:val="bottom"/>
              <w:rPr>
                <w:color w:val="000000"/>
                <w:sz w:val="20"/>
                <w:szCs w:val="20"/>
              </w:rPr>
            </w:pPr>
            <w:r>
              <w:rPr>
                <w:rFonts w:eastAsia="SimSun"/>
                <w:color w:val="000000"/>
                <w:sz w:val="20"/>
                <w:szCs w:val="20"/>
                <w:lang w:val="en-US" w:eastAsia="zh-CN" w:bidi="ar"/>
              </w:rPr>
              <w:lastRenderedPageBreak/>
              <w:t>Aham T</w:t>
            </w:r>
          </w:p>
        </w:tc>
        <w:tc>
          <w:tcPr>
            <w:tcW w:w="0" w:type="auto"/>
            <w:tcBorders>
              <w:top w:val="nil"/>
              <w:left w:val="nil"/>
              <w:bottom w:val="nil"/>
              <w:right w:val="nil"/>
            </w:tcBorders>
            <w:noWrap/>
            <w:vAlign w:val="bottom"/>
          </w:tcPr>
          <w:p w14:paraId="3390DBFF" w14:textId="77777777" w:rsidR="001B763B" w:rsidRDefault="00000000">
            <w:pPr>
              <w:jc w:val="right"/>
              <w:textAlignment w:val="bottom"/>
              <w:rPr>
                <w:color w:val="000000"/>
                <w:sz w:val="20"/>
                <w:szCs w:val="20"/>
              </w:rPr>
            </w:pPr>
            <w:r>
              <w:rPr>
                <w:rFonts w:eastAsia="SimSun"/>
                <w:color w:val="000000"/>
                <w:sz w:val="20"/>
                <w:szCs w:val="20"/>
                <w:lang w:val="en-US" w:eastAsia="zh-CN" w:bidi="ar"/>
              </w:rPr>
              <w:t>27.31632653</w:t>
            </w:r>
          </w:p>
        </w:tc>
      </w:tr>
      <w:tr w:rsidR="001B763B" w14:paraId="3390DC03" w14:textId="77777777">
        <w:trPr>
          <w:trHeight w:val="255"/>
        </w:trPr>
        <w:tc>
          <w:tcPr>
            <w:tcW w:w="0" w:type="auto"/>
            <w:tcBorders>
              <w:top w:val="nil"/>
              <w:left w:val="nil"/>
              <w:bottom w:val="nil"/>
              <w:right w:val="nil"/>
            </w:tcBorders>
            <w:noWrap/>
            <w:vAlign w:val="bottom"/>
          </w:tcPr>
          <w:p w14:paraId="3390DC01" w14:textId="77777777" w:rsidR="001B763B" w:rsidRDefault="00000000">
            <w:pPr>
              <w:textAlignment w:val="bottom"/>
              <w:rPr>
                <w:color w:val="000000"/>
                <w:sz w:val="20"/>
                <w:szCs w:val="20"/>
              </w:rPr>
            </w:pPr>
            <w:r>
              <w:rPr>
                <w:rFonts w:eastAsia="SimSun"/>
                <w:color w:val="000000"/>
                <w:sz w:val="20"/>
                <w:szCs w:val="20"/>
                <w:lang w:val="en-US" w:eastAsia="zh-CN" w:bidi="ar"/>
              </w:rPr>
              <w:t>Astro  Aacharya  Dev</w:t>
            </w:r>
          </w:p>
        </w:tc>
        <w:tc>
          <w:tcPr>
            <w:tcW w:w="0" w:type="auto"/>
            <w:tcBorders>
              <w:top w:val="nil"/>
              <w:left w:val="nil"/>
              <w:bottom w:val="nil"/>
              <w:right w:val="nil"/>
            </w:tcBorders>
            <w:noWrap/>
            <w:vAlign w:val="bottom"/>
          </w:tcPr>
          <w:p w14:paraId="3390DC02" w14:textId="77777777" w:rsidR="001B763B" w:rsidRDefault="00000000">
            <w:pPr>
              <w:jc w:val="right"/>
              <w:textAlignment w:val="bottom"/>
              <w:rPr>
                <w:color w:val="000000"/>
                <w:sz w:val="20"/>
                <w:szCs w:val="20"/>
              </w:rPr>
            </w:pPr>
            <w:r>
              <w:rPr>
                <w:rFonts w:eastAsia="SimSun"/>
                <w:color w:val="000000"/>
                <w:sz w:val="20"/>
                <w:szCs w:val="20"/>
                <w:lang w:val="en-US" w:eastAsia="zh-CN" w:bidi="ar"/>
              </w:rPr>
              <w:t>14.25</w:t>
            </w:r>
          </w:p>
        </w:tc>
      </w:tr>
      <w:tr w:rsidR="001B763B" w14:paraId="3390DC06" w14:textId="77777777">
        <w:trPr>
          <w:trHeight w:val="255"/>
        </w:trPr>
        <w:tc>
          <w:tcPr>
            <w:tcW w:w="0" w:type="auto"/>
            <w:tcBorders>
              <w:top w:val="nil"/>
              <w:left w:val="nil"/>
              <w:bottom w:val="nil"/>
              <w:right w:val="nil"/>
            </w:tcBorders>
            <w:noWrap/>
            <w:vAlign w:val="bottom"/>
          </w:tcPr>
          <w:p w14:paraId="3390DC04" w14:textId="77777777" w:rsidR="001B763B" w:rsidRDefault="00000000">
            <w:pPr>
              <w:textAlignment w:val="bottom"/>
              <w:rPr>
                <w:color w:val="000000"/>
                <w:sz w:val="20"/>
                <w:szCs w:val="20"/>
              </w:rPr>
            </w:pPr>
            <w:r>
              <w:rPr>
                <w:rFonts w:eastAsia="SimSun"/>
                <w:color w:val="000000"/>
                <w:sz w:val="20"/>
                <w:szCs w:val="20"/>
                <w:lang w:val="en-US" w:eastAsia="zh-CN" w:bidi="ar"/>
              </w:rPr>
              <w:t>Astro  Aditya</w:t>
            </w:r>
          </w:p>
        </w:tc>
        <w:tc>
          <w:tcPr>
            <w:tcW w:w="0" w:type="auto"/>
            <w:tcBorders>
              <w:top w:val="nil"/>
              <w:left w:val="nil"/>
              <w:bottom w:val="nil"/>
              <w:right w:val="nil"/>
            </w:tcBorders>
            <w:noWrap/>
            <w:vAlign w:val="bottom"/>
          </w:tcPr>
          <w:p w14:paraId="3390DC05" w14:textId="77777777" w:rsidR="001B763B" w:rsidRDefault="00000000">
            <w:pPr>
              <w:jc w:val="right"/>
              <w:textAlignment w:val="bottom"/>
              <w:rPr>
                <w:color w:val="000000"/>
                <w:sz w:val="20"/>
                <w:szCs w:val="20"/>
              </w:rPr>
            </w:pPr>
            <w:r>
              <w:rPr>
                <w:rFonts w:eastAsia="SimSun"/>
                <w:color w:val="000000"/>
                <w:sz w:val="20"/>
                <w:szCs w:val="20"/>
                <w:lang w:val="en-US" w:eastAsia="zh-CN" w:bidi="ar"/>
              </w:rPr>
              <w:t>0</w:t>
            </w:r>
          </w:p>
        </w:tc>
      </w:tr>
      <w:tr w:rsidR="001B763B" w14:paraId="3390DC09" w14:textId="77777777">
        <w:trPr>
          <w:trHeight w:val="255"/>
        </w:trPr>
        <w:tc>
          <w:tcPr>
            <w:tcW w:w="0" w:type="auto"/>
            <w:tcBorders>
              <w:top w:val="nil"/>
              <w:left w:val="nil"/>
              <w:bottom w:val="nil"/>
              <w:right w:val="nil"/>
            </w:tcBorders>
            <w:noWrap/>
            <w:vAlign w:val="bottom"/>
          </w:tcPr>
          <w:p w14:paraId="3390DC07" w14:textId="77777777" w:rsidR="001B763B" w:rsidRDefault="00000000">
            <w:pPr>
              <w:textAlignment w:val="bottom"/>
              <w:rPr>
                <w:color w:val="000000"/>
                <w:sz w:val="20"/>
                <w:szCs w:val="20"/>
              </w:rPr>
            </w:pPr>
            <w:r>
              <w:rPr>
                <w:rFonts w:eastAsia="SimSun"/>
                <w:color w:val="000000"/>
                <w:sz w:val="20"/>
                <w:szCs w:val="20"/>
                <w:lang w:val="en-US" w:eastAsia="zh-CN" w:bidi="ar"/>
              </w:rPr>
              <w:t>Astro  Aditya N</w:t>
            </w:r>
          </w:p>
        </w:tc>
        <w:tc>
          <w:tcPr>
            <w:tcW w:w="0" w:type="auto"/>
            <w:tcBorders>
              <w:top w:val="nil"/>
              <w:left w:val="nil"/>
              <w:bottom w:val="nil"/>
              <w:right w:val="nil"/>
            </w:tcBorders>
            <w:noWrap/>
            <w:vAlign w:val="bottom"/>
          </w:tcPr>
          <w:p w14:paraId="3390DC08" w14:textId="77777777" w:rsidR="001B763B" w:rsidRDefault="00000000">
            <w:pPr>
              <w:jc w:val="right"/>
              <w:textAlignment w:val="bottom"/>
              <w:rPr>
                <w:color w:val="000000"/>
                <w:sz w:val="20"/>
                <w:szCs w:val="20"/>
              </w:rPr>
            </w:pPr>
            <w:r>
              <w:rPr>
                <w:rFonts w:eastAsia="SimSun"/>
                <w:color w:val="000000"/>
                <w:sz w:val="20"/>
                <w:szCs w:val="20"/>
                <w:lang w:val="en-US" w:eastAsia="zh-CN" w:bidi="ar"/>
              </w:rPr>
              <w:t>52.50853242</w:t>
            </w:r>
          </w:p>
        </w:tc>
      </w:tr>
      <w:tr w:rsidR="001B763B" w14:paraId="3390DC0C" w14:textId="77777777">
        <w:trPr>
          <w:trHeight w:val="255"/>
        </w:trPr>
        <w:tc>
          <w:tcPr>
            <w:tcW w:w="0" w:type="auto"/>
            <w:tcBorders>
              <w:top w:val="nil"/>
              <w:left w:val="nil"/>
              <w:bottom w:val="nil"/>
              <w:right w:val="nil"/>
            </w:tcBorders>
            <w:noWrap/>
            <w:vAlign w:val="bottom"/>
          </w:tcPr>
          <w:p w14:paraId="3390DC0A" w14:textId="77777777" w:rsidR="001B763B" w:rsidRDefault="00000000">
            <w:pPr>
              <w:textAlignment w:val="bottom"/>
              <w:rPr>
                <w:color w:val="000000"/>
                <w:sz w:val="20"/>
                <w:szCs w:val="20"/>
              </w:rPr>
            </w:pPr>
            <w:r>
              <w:rPr>
                <w:rFonts w:eastAsia="SimSun"/>
                <w:color w:val="000000"/>
                <w:sz w:val="20"/>
                <w:szCs w:val="20"/>
                <w:lang w:val="en-US" w:eastAsia="zh-CN" w:bidi="ar"/>
              </w:rPr>
              <w:t>Astro  Akash</w:t>
            </w:r>
          </w:p>
        </w:tc>
        <w:tc>
          <w:tcPr>
            <w:tcW w:w="0" w:type="auto"/>
            <w:tcBorders>
              <w:top w:val="nil"/>
              <w:left w:val="nil"/>
              <w:bottom w:val="nil"/>
              <w:right w:val="nil"/>
            </w:tcBorders>
            <w:noWrap/>
            <w:vAlign w:val="bottom"/>
          </w:tcPr>
          <w:p w14:paraId="3390DC0B" w14:textId="77777777" w:rsidR="001B763B" w:rsidRDefault="00000000">
            <w:pPr>
              <w:jc w:val="right"/>
              <w:textAlignment w:val="bottom"/>
              <w:rPr>
                <w:color w:val="000000"/>
                <w:sz w:val="20"/>
                <w:szCs w:val="20"/>
              </w:rPr>
            </w:pPr>
            <w:r>
              <w:rPr>
                <w:rFonts w:eastAsia="SimSun"/>
                <w:color w:val="000000"/>
                <w:sz w:val="20"/>
                <w:szCs w:val="20"/>
                <w:lang w:val="en-US" w:eastAsia="zh-CN" w:bidi="ar"/>
              </w:rPr>
              <w:t>2.75</w:t>
            </w:r>
          </w:p>
        </w:tc>
      </w:tr>
      <w:tr w:rsidR="001B763B" w14:paraId="3390DC0F" w14:textId="77777777">
        <w:trPr>
          <w:trHeight w:val="255"/>
        </w:trPr>
        <w:tc>
          <w:tcPr>
            <w:tcW w:w="0" w:type="auto"/>
            <w:tcBorders>
              <w:top w:val="nil"/>
              <w:left w:val="nil"/>
              <w:bottom w:val="nil"/>
              <w:right w:val="nil"/>
            </w:tcBorders>
            <w:noWrap/>
            <w:vAlign w:val="bottom"/>
          </w:tcPr>
          <w:p w14:paraId="3390DC0D" w14:textId="77777777" w:rsidR="001B763B" w:rsidRDefault="00000000">
            <w:pPr>
              <w:textAlignment w:val="bottom"/>
              <w:rPr>
                <w:color w:val="000000"/>
                <w:sz w:val="20"/>
                <w:szCs w:val="20"/>
              </w:rPr>
            </w:pPr>
            <w:r>
              <w:rPr>
                <w:rFonts w:eastAsia="SimSun"/>
                <w:color w:val="000000"/>
                <w:sz w:val="20"/>
                <w:szCs w:val="20"/>
                <w:lang w:val="en-US" w:eastAsia="zh-CN" w:bidi="ar"/>
              </w:rPr>
              <w:t>Astro  Anaya</w:t>
            </w:r>
          </w:p>
        </w:tc>
        <w:tc>
          <w:tcPr>
            <w:tcW w:w="0" w:type="auto"/>
            <w:tcBorders>
              <w:top w:val="nil"/>
              <w:left w:val="nil"/>
              <w:bottom w:val="nil"/>
              <w:right w:val="nil"/>
            </w:tcBorders>
            <w:noWrap/>
            <w:vAlign w:val="bottom"/>
          </w:tcPr>
          <w:p w14:paraId="3390DC0E" w14:textId="77777777" w:rsidR="001B763B" w:rsidRDefault="00000000">
            <w:pPr>
              <w:jc w:val="right"/>
              <w:textAlignment w:val="bottom"/>
              <w:rPr>
                <w:color w:val="000000"/>
                <w:sz w:val="20"/>
                <w:szCs w:val="20"/>
              </w:rPr>
            </w:pPr>
            <w:r>
              <w:rPr>
                <w:rFonts w:eastAsia="SimSun"/>
                <w:color w:val="000000"/>
                <w:sz w:val="20"/>
                <w:szCs w:val="20"/>
                <w:lang w:val="en-US" w:eastAsia="zh-CN" w:bidi="ar"/>
              </w:rPr>
              <w:t>2.9375</w:t>
            </w:r>
          </w:p>
        </w:tc>
      </w:tr>
      <w:tr w:rsidR="001B763B" w14:paraId="3390DC12" w14:textId="77777777">
        <w:trPr>
          <w:trHeight w:val="255"/>
        </w:trPr>
        <w:tc>
          <w:tcPr>
            <w:tcW w:w="0" w:type="auto"/>
            <w:tcBorders>
              <w:top w:val="nil"/>
              <w:left w:val="nil"/>
              <w:bottom w:val="nil"/>
              <w:right w:val="nil"/>
            </w:tcBorders>
            <w:noWrap/>
            <w:vAlign w:val="bottom"/>
          </w:tcPr>
          <w:p w14:paraId="3390DC10" w14:textId="77777777" w:rsidR="001B763B" w:rsidRDefault="00000000">
            <w:pPr>
              <w:textAlignment w:val="bottom"/>
              <w:rPr>
                <w:color w:val="000000"/>
                <w:sz w:val="20"/>
                <w:szCs w:val="20"/>
              </w:rPr>
            </w:pPr>
            <w:r>
              <w:rPr>
                <w:rFonts w:eastAsia="SimSun"/>
                <w:color w:val="000000"/>
                <w:sz w:val="20"/>
                <w:szCs w:val="20"/>
                <w:lang w:val="en-US" w:eastAsia="zh-CN" w:bidi="ar"/>
              </w:rPr>
              <w:t>Astro  Anju</w:t>
            </w:r>
          </w:p>
        </w:tc>
        <w:tc>
          <w:tcPr>
            <w:tcW w:w="0" w:type="auto"/>
            <w:tcBorders>
              <w:top w:val="nil"/>
              <w:left w:val="nil"/>
              <w:bottom w:val="nil"/>
              <w:right w:val="nil"/>
            </w:tcBorders>
            <w:noWrap/>
            <w:vAlign w:val="bottom"/>
          </w:tcPr>
          <w:p w14:paraId="3390DC11" w14:textId="77777777" w:rsidR="001B763B" w:rsidRDefault="00000000">
            <w:pPr>
              <w:jc w:val="right"/>
              <w:textAlignment w:val="bottom"/>
              <w:rPr>
                <w:color w:val="000000"/>
                <w:sz w:val="20"/>
                <w:szCs w:val="20"/>
              </w:rPr>
            </w:pPr>
            <w:r>
              <w:rPr>
                <w:rFonts w:eastAsia="SimSun"/>
                <w:color w:val="000000"/>
                <w:sz w:val="20"/>
                <w:szCs w:val="20"/>
                <w:lang w:val="en-US" w:eastAsia="zh-CN" w:bidi="ar"/>
              </w:rPr>
              <w:t>395.3333333</w:t>
            </w:r>
          </w:p>
        </w:tc>
      </w:tr>
      <w:tr w:rsidR="001B763B" w14:paraId="3390DC15" w14:textId="77777777">
        <w:trPr>
          <w:trHeight w:val="255"/>
        </w:trPr>
        <w:tc>
          <w:tcPr>
            <w:tcW w:w="0" w:type="auto"/>
            <w:tcBorders>
              <w:top w:val="nil"/>
              <w:left w:val="nil"/>
              <w:bottom w:val="nil"/>
              <w:right w:val="nil"/>
            </w:tcBorders>
            <w:noWrap/>
            <w:vAlign w:val="bottom"/>
          </w:tcPr>
          <w:p w14:paraId="3390DC13" w14:textId="77777777" w:rsidR="001B763B" w:rsidRDefault="00000000">
            <w:pPr>
              <w:textAlignment w:val="bottom"/>
              <w:rPr>
                <w:color w:val="000000"/>
                <w:sz w:val="20"/>
                <w:szCs w:val="20"/>
              </w:rPr>
            </w:pPr>
            <w:r>
              <w:rPr>
                <w:rFonts w:eastAsia="SimSun"/>
                <w:color w:val="000000"/>
                <w:sz w:val="20"/>
                <w:szCs w:val="20"/>
                <w:lang w:val="en-US" w:eastAsia="zh-CN" w:bidi="ar"/>
              </w:rPr>
              <w:t>Astro  Ashok</w:t>
            </w:r>
          </w:p>
        </w:tc>
        <w:tc>
          <w:tcPr>
            <w:tcW w:w="0" w:type="auto"/>
            <w:tcBorders>
              <w:top w:val="nil"/>
              <w:left w:val="nil"/>
              <w:bottom w:val="nil"/>
              <w:right w:val="nil"/>
            </w:tcBorders>
            <w:noWrap/>
            <w:vAlign w:val="bottom"/>
          </w:tcPr>
          <w:p w14:paraId="3390DC14" w14:textId="77777777" w:rsidR="001B763B" w:rsidRDefault="00000000">
            <w:pPr>
              <w:jc w:val="right"/>
              <w:textAlignment w:val="bottom"/>
              <w:rPr>
                <w:color w:val="000000"/>
                <w:sz w:val="20"/>
                <w:szCs w:val="20"/>
              </w:rPr>
            </w:pPr>
            <w:r>
              <w:rPr>
                <w:rFonts w:eastAsia="SimSun"/>
                <w:color w:val="000000"/>
                <w:sz w:val="20"/>
                <w:szCs w:val="20"/>
                <w:lang w:val="en-US" w:eastAsia="zh-CN" w:bidi="ar"/>
              </w:rPr>
              <w:t>0</w:t>
            </w:r>
          </w:p>
        </w:tc>
      </w:tr>
      <w:tr w:rsidR="001B763B" w14:paraId="3390DC18" w14:textId="77777777">
        <w:trPr>
          <w:trHeight w:val="255"/>
        </w:trPr>
        <w:tc>
          <w:tcPr>
            <w:tcW w:w="0" w:type="auto"/>
            <w:tcBorders>
              <w:top w:val="nil"/>
              <w:left w:val="nil"/>
              <w:bottom w:val="nil"/>
              <w:right w:val="nil"/>
            </w:tcBorders>
            <w:noWrap/>
            <w:vAlign w:val="bottom"/>
          </w:tcPr>
          <w:p w14:paraId="3390DC16" w14:textId="77777777" w:rsidR="001B763B" w:rsidRDefault="00000000">
            <w:pPr>
              <w:textAlignment w:val="bottom"/>
              <w:rPr>
                <w:color w:val="000000"/>
                <w:sz w:val="20"/>
                <w:szCs w:val="20"/>
              </w:rPr>
            </w:pPr>
            <w:r>
              <w:rPr>
                <w:rFonts w:eastAsia="SimSun"/>
                <w:color w:val="000000"/>
                <w:sz w:val="20"/>
                <w:szCs w:val="20"/>
                <w:lang w:val="en-US" w:eastAsia="zh-CN" w:bidi="ar"/>
              </w:rPr>
              <w:t>Astro  Brejesh</w:t>
            </w:r>
          </w:p>
        </w:tc>
        <w:tc>
          <w:tcPr>
            <w:tcW w:w="0" w:type="auto"/>
            <w:tcBorders>
              <w:top w:val="nil"/>
              <w:left w:val="nil"/>
              <w:bottom w:val="nil"/>
              <w:right w:val="nil"/>
            </w:tcBorders>
            <w:noWrap/>
            <w:vAlign w:val="bottom"/>
          </w:tcPr>
          <w:p w14:paraId="3390DC17" w14:textId="77777777" w:rsidR="001B763B" w:rsidRDefault="00000000">
            <w:pPr>
              <w:jc w:val="right"/>
              <w:textAlignment w:val="bottom"/>
              <w:rPr>
                <w:color w:val="000000"/>
                <w:sz w:val="20"/>
                <w:szCs w:val="20"/>
              </w:rPr>
            </w:pPr>
            <w:r>
              <w:rPr>
                <w:rFonts w:eastAsia="SimSun"/>
                <w:color w:val="000000"/>
                <w:sz w:val="20"/>
                <w:szCs w:val="20"/>
                <w:lang w:val="en-US" w:eastAsia="zh-CN" w:bidi="ar"/>
              </w:rPr>
              <w:t>37.98785047</w:t>
            </w:r>
          </w:p>
        </w:tc>
      </w:tr>
      <w:tr w:rsidR="001B763B" w14:paraId="3390DC1B" w14:textId="77777777">
        <w:trPr>
          <w:trHeight w:val="255"/>
        </w:trPr>
        <w:tc>
          <w:tcPr>
            <w:tcW w:w="0" w:type="auto"/>
            <w:tcBorders>
              <w:top w:val="nil"/>
              <w:left w:val="nil"/>
              <w:bottom w:val="nil"/>
              <w:right w:val="nil"/>
            </w:tcBorders>
            <w:noWrap/>
            <w:vAlign w:val="bottom"/>
          </w:tcPr>
          <w:p w14:paraId="3390DC19" w14:textId="77777777" w:rsidR="001B763B" w:rsidRDefault="00000000">
            <w:pPr>
              <w:textAlignment w:val="bottom"/>
              <w:rPr>
                <w:color w:val="000000"/>
                <w:sz w:val="20"/>
                <w:szCs w:val="20"/>
              </w:rPr>
            </w:pPr>
            <w:r>
              <w:rPr>
                <w:rFonts w:eastAsia="SimSun"/>
                <w:color w:val="000000"/>
                <w:sz w:val="20"/>
                <w:szCs w:val="20"/>
                <w:lang w:val="en-US" w:eastAsia="zh-CN" w:bidi="ar"/>
              </w:rPr>
              <w:t>Astro  Dr Shrey</w:t>
            </w:r>
          </w:p>
        </w:tc>
        <w:tc>
          <w:tcPr>
            <w:tcW w:w="0" w:type="auto"/>
            <w:tcBorders>
              <w:top w:val="nil"/>
              <w:left w:val="nil"/>
              <w:bottom w:val="nil"/>
              <w:right w:val="nil"/>
            </w:tcBorders>
            <w:noWrap/>
            <w:vAlign w:val="bottom"/>
          </w:tcPr>
          <w:p w14:paraId="3390DC1A" w14:textId="77777777" w:rsidR="001B763B" w:rsidRDefault="00000000">
            <w:pPr>
              <w:jc w:val="right"/>
              <w:textAlignment w:val="bottom"/>
              <w:rPr>
                <w:color w:val="000000"/>
                <w:sz w:val="20"/>
                <w:szCs w:val="20"/>
              </w:rPr>
            </w:pPr>
            <w:r>
              <w:rPr>
                <w:rFonts w:eastAsia="SimSun"/>
                <w:color w:val="000000"/>
                <w:sz w:val="20"/>
                <w:szCs w:val="20"/>
                <w:lang w:val="en-US" w:eastAsia="zh-CN" w:bidi="ar"/>
              </w:rPr>
              <w:t>29</w:t>
            </w:r>
          </w:p>
        </w:tc>
      </w:tr>
      <w:tr w:rsidR="001B763B" w14:paraId="3390DC1E" w14:textId="77777777">
        <w:trPr>
          <w:trHeight w:val="255"/>
        </w:trPr>
        <w:tc>
          <w:tcPr>
            <w:tcW w:w="0" w:type="auto"/>
            <w:tcBorders>
              <w:top w:val="nil"/>
              <w:left w:val="nil"/>
              <w:bottom w:val="nil"/>
              <w:right w:val="nil"/>
            </w:tcBorders>
            <w:noWrap/>
            <w:vAlign w:val="bottom"/>
          </w:tcPr>
          <w:p w14:paraId="3390DC1C" w14:textId="77777777" w:rsidR="001B763B" w:rsidRDefault="00000000">
            <w:pPr>
              <w:textAlignment w:val="bottom"/>
              <w:rPr>
                <w:color w:val="000000"/>
                <w:sz w:val="20"/>
                <w:szCs w:val="20"/>
              </w:rPr>
            </w:pPr>
            <w:r>
              <w:rPr>
                <w:rFonts w:eastAsia="SimSun"/>
                <w:color w:val="000000"/>
                <w:sz w:val="20"/>
                <w:szCs w:val="20"/>
                <w:lang w:val="en-US" w:eastAsia="zh-CN" w:bidi="ar"/>
              </w:rPr>
              <w:t>Astro  Gurdeep</w:t>
            </w:r>
          </w:p>
        </w:tc>
        <w:tc>
          <w:tcPr>
            <w:tcW w:w="0" w:type="auto"/>
            <w:tcBorders>
              <w:top w:val="nil"/>
              <w:left w:val="nil"/>
              <w:bottom w:val="nil"/>
              <w:right w:val="nil"/>
            </w:tcBorders>
            <w:noWrap/>
            <w:vAlign w:val="bottom"/>
          </w:tcPr>
          <w:p w14:paraId="3390DC1D" w14:textId="77777777" w:rsidR="001B763B" w:rsidRDefault="00000000">
            <w:pPr>
              <w:jc w:val="right"/>
              <w:textAlignment w:val="bottom"/>
              <w:rPr>
                <w:color w:val="000000"/>
                <w:sz w:val="20"/>
                <w:szCs w:val="20"/>
              </w:rPr>
            </w:pPr>
            <w:r>
              <w:rPr>
                <w:rFonts w:eastAsia="SimSun"/>
                <w:color w:val="000000"/>
                <w:sz w:val="20"/>
                <w:szCs w:val="20"/>
                <w:lang w:val="en-US" w:eastAsia="zh-CN" w:bidi="ar"/>
              </w:rPr>
              <w:t>0</w:t>
            </w:r>
          </w:p>
        </w:tc>
      </w:tr>
      <w:tr w:rsidR="001B763B" w14:paraId="3390DC21" w14:textId="77777777">
        <w:trPr>
          <w:trHeight w:val="255"/>
        </w:trPr>
        <w:tc>
          <w:tcPr>
            <w:tcW w:w="0" w:type="auto"/>
            <w:tcBorders>
              <w:top w:val="nil"/>
              <w:left w:val="nil"/>
              <w:bottom w:val="nil"/>
              <w:right w:val="nil"/>
            </w:tcBorders>
            <w:noWrap/>
            <w:vAlign w:val="bottom"/>
          </w:tcPr>
          <w:p w14:paraId="3390DC1F" w14:textId="77777777" w:rsidR="001B763B" w:rsidRDefault="00000000">
            <w:pPr>
              <w:textAlignment w:val="bottom"/>
              <w:rPr>
                <w:color w:val="000000"/>
                <w:sz w:val="20"/>
                <w:szCs w:val="20"/>
              </w:rPr>
            </w:pPr>
            <w:r>
              <w:rPr>
                <w:rFonts w:eastAsia="SimSun"/>
                <w:color w:val="000000"/>
                <w:sz w:val="20"/>
                <w:szCs w:val="20"/>
                <w:lang w:val="en-US" w:eastAsia="zh-CN" w:bidi="ar"/>
              </w:rPr>
              <w:t>Astro  Jha</w:t>
            </w:r>
          </w:p>
        </w:tc>
        <w:tc>
          <w:tcPr>
            <w:tcW w:w="0" w:type="auto"/>
            <w:tcBorders>
              <w:top w:val="nil"/>
              <w:left w:val="nil"/>
              <w:bottom w:val="nil"/>
              <w:right w:val="nil"/>
            </w:tcBorders>
            <w:noWrap/>
            <w:vAlign w:val="bottom"/>
          </w:tcPr>
          <w:p w14:paraId="3390DC20" w14:textId="77777777" w:rsidR="001B763B" w:rsidRDefault="00000000">
            <w:pPr>
              <w:jc w:val="right"/>
              <w:textAlignment w:val="bottom"/>
              <w:rPr>
                <w:color w:val="000000"/>
                <w:sz w:val="20"/>
                <w:szCs w:val="20"/>
              </w:rPr>
            </w:pPr>
            <w:r>
              <w:rPr>
                <w:rFonts w:eastAsia="SimSun"/>
                <w:color w:val="000000"/>
                <w:sz w:val="20"/>
                <w:szCs w:val="20"/>
                <w:lang w:val="en-US" w:eastAsia="zh-CN" w:bidi="ar"/>
              </w:rPr>
              <w:t>3.655737705</w:t>
            </w:r>
          </w:p>
        </w:tc>
      </w:tr>
      <w:tr w:rsidR="001B763B" w14:paraId="3390DC24" w14:textId="77777777">
        <w:trPr>
          <w:trHeight w:val="255"/>
        </w:trPr>
        <w:tc>
          <w:tcPr>
            <w:tcW w:w="0" w:type="auto"/>
            <w:tcBorders>
              <w:top w:val="nil"/>
              <w:left w:val="nil"/>
              <w:bottom w:val="nil"/>
              <w:right w:val="nil"/>
            </w:tcBorders>
            <w:noWrap/>
            <w:vAlign w:val="bottom"/>
          </w:tcPr>
          <w:p w14:paraId="3390DC22" w14:textId="77777777" w:rsidR="001B763B" w:rsidRDefault="00000000">
            <w:pPr>
              <w:textAlignment w:val="bottom"/>
              <w:rPr>
                <w:color w:val="000000"/>
                <w:sz w:val="20"/>
                <w:szCs w:val="20"/>
              </w:rPr>
            </w:pPr>
            <w:r>
              <w:rPr>
                <w:rFonts w:eastAsia="SimSun"/>
                <w:color w:val="000000"/>
                <w:sz w:val="20"/>
                <w:szCs w:val="20"/>
                <w:lang w:val="en-US" w:eastAsia="zh-CN" w:bidi="ar"/>
              </w:rPr>
              <w:t>Astro  K Ojha</w:t>
            </w:r>
          </w:p>
        </w:tc>
        <w:tc>
          <w:tcPr>
            <w:tcW w:w="0" w:type="auto"/>
            <w:tcBorders>
              <w:top w:val="nil"/>
              <w:left w:val="nil"/>
              <w:bottom w:val="nil"/>
              <w:right w:val="nil"/>
            </w:tcBorders>
            <w:noWrap/>
            <w:vAlign w:val="bottom"/>
          </w:tcPr>
          <w:p w14:paraId="3390DC23" w14:textId="77777777" w:rsidR="001B763B" w:rsidRDefault="00000000">
            <w:pPr>
              <w:jc w:val="right"/>
              <w:textAlignment w:val="bottom"/>
              <w:rPr>
                <w:color w:val="000000"/>
                <w:sz w:val="20"/>
                <w:szCs w:val="20"/>
              </w:rPr>
            </w:pPr>
            <w:r>
              <w:rPr>
                <w:rFonts w:eastAsia="SimSun"/>
                <w:color w:val="000000"/>
                <w:sz w:val="20"/>
                <w:szCs w:val="20"/>
                <w:lang w:val="en-US" w:eastAsia="zh-CN" w:bidi="ar"/>
              </w:rPr>
              <w:t>0</w:t>
            </w:r>
          </w:p>
        </w:tc>
      </w:tr>
      <w:tr w:rsidR="001B763B" w14:paraId="3390DC27" w14:textId="77777777">
        <w:trPr>
          <w:trHeight w:val="255"/>
        </w:trPr>
        <w:tc>
          <w:tcPr>
            <w:tcW w:w="0" w:type="auto"/>
            <w:tcBorders>
              <w:top w:val="nil"/>
              <w:left w:val="nil"/>
              <w:bottom w:val="nil"/>
              <w:right w:val="nil"/>
            </w:tcBorders>
            <w:noWrap/>
            <w:vAlign w:val="bottom"/>
          </w:tcPr>
          <w:p w14:paraId="3390DC25" w14:textId="77777777" w:rsidR="001B763B" w:rsidRDefault="00000000">
            <w:pPr>
              <w:textAlignment w:val="bottom"/>
              <w:rPr>
                <w:color w:val="000000"/>
                <w:sz w:val="20"/>
                <w:szCs w:val="20"/>
              </w:rPr>
            </w:pPr>
            <w:r>
              <w:rPr>
                <w:rFonts w:eastAsia="SimSun"/>
                <w:color w:val="000000"/>
                <w:sz w:val="20"/>
                <w:szCs w:val="20"/>
                <w:lang w:val="en-US" w:eastAsia="zh-CN" w:bidi="ar"/>
              </w:rPr>
              <w:t>Astro  Lakshmi</w:t>
            </w:r>
          </w:p>
        </w:tc>
        <w:tc>
          <w:tcPr>
            <w:tcW w:w="0" w:type="auto"/>
            <w:tcBorders>
              <w:top w:val="nil"/>
              <w:left w:val="nil"/>
              <w:bottom w:val="nil"/>
              <w:right w:val="nil"/>
            </w:tcBorders>
            <w:noWrap/>
            <w:vAlign w:val="bottom"/>
          </w:tcPr>
          <w:p w14:paraId="3390DC26" w14:textId="77777777" w:rsidR="001B763B" w:rsidRDefault="00000000">
            <w:pPr>
              <w:jc w:val="right"/>
              <w:textAlignment w:val="bottom"/>
              <w:rPr>
                <w:color w:val="000000"/>
                <w:sz w:val="20"/>
                <w:szCs w:val="20"/>
              </w:rPr>
            </w:pPr>
            <w:r>
              <w:rPr>
                <w:rFonts w:eastAsia="SimSun"/>
                <w:color w:val="000000"/>
                <w:sz w:val="20"/>
                <w:szCs w:val="20"/>
                <w:lang w:val="en-US" w:eastAsia="zh-CN" w:bidi="ar"/>
              </w:rPr>
              <w:t>78.19047619</w:t>
            </w:r>
          </w:p>
        </w:tc>
      </w:tr>
      <w:tr w:rsidR="001B763B" w14:paraId="3390DC2A" w14:textId="77777777">
        <w:trPr>
          <w:trHeight w:val="255"/>
        </w:trPr>
        <w:tc>
          <w:tcPr>
            <w:tcW w:w="0" w:type="auto"/>
            <w:tcBorders>
              <w:top w:val="nil"/>
              <w:left w:val="nil"/>
              <w:bottom w:val="nil"/>
              <w:right w:val="nil"/>
            </w:tcBorders>
            <w:noWrap/>
            <w:vAlign w:val="bottom"/>
          </w:tcPr>
          <w:p w14:paraId="3390DC28" w14:textId="77777777" w:rsidR="001B763B" w:rsidRDefault="00000000">
            <w:pPr>
              <w:textAlignment w:val="bottom"/>
              <w:rPr>
                <w:color w:val="000000"/>
                <w:sz w:val="20"/>
                <w:szCs w:val="20"/>
              </w:rPr>
            </w:pPr>
            <w:r>
              <w:rPr>
                <w:rFonts w:eastAsia="SimSun"/>
                <w:color w:val="000000"/>
                <w:sz w:val="20"/>
                <w:szCs w:val="20"/>
                <w:lang w:val="en-US" w:eastAsia="zh-CN" w:bidi="ar"/>
              </w:rPr>
              <w:t>Astro  Manish SM</w:t>
            </w:r>
          </w:p>
        </w:tc>
        <w:tc>
          <w:tcPr>
            <w:tcW w:w="0" w:type="auto"/>
            <w:tcBorders>
              <w:top w:val="nil"/>
              <w:left w:val="nil"/>
              <w:bottom w:val="nil"/>
              <w:right w:val="nil"/>
            </w:tcBorders>
            <w:noWrap/>
            <w:vAlign w:val="bottom"/>
          </w:tcPr>
          <w:p w14:paraId="3390DC29" w14:textId="77777777" w:rsidR="001B763B" w:rsidRDefault="00000000">
            <w:pPr>
              <w:jc w:val="right"/>
              <w:textAlignment w:val="bottom"/>
              <w:rPr>
                <w:color w:val="000000"/>
                <w:sz w:val="20"/>
                <w:szCs w:val="20"/>
              </w:rPr>
            </w:pPr>
            <w:r>
              <w:rPr>
                <w:rFonts w:eastAsia="SimSun"/>
                <w:color w:val="000000"/>
                <w:sz w:val="20"/>
                <w:szCs w:val="20"/>
                <w:lang w:val="en-US" w:eastAsia="zh-CN" w:bidi="ar"/>
              </w:rPr>
              <w:t>0</w:t>
            </w:r>
          </w:p>
        </w:tc>
      </w:tr>
      <w:tr w:rsidR="001B763B" w14:paraId="3390DC2D" w14:textId="77777777">
        <w:trPr>
          <w:trHeight w:val="255"/>
        </w:trPr>
        <w:tc>
          <w:tcPr>
            <w:tcW w:w="0" w:type="auto"/>
            <w:tcBorders>
              <w:top w:val="nil"/>
              <w:left w:val="nil"/>
              <w:bottom w:val="nil"/>
              <w:right w:val="nil"/>
            </w:tcBorders>
            <w:noWrap/>
            <w:vAlign w:val="bottom"/>
          </w:tcPr>
          <w:p w14:paraId="3390DC2B" w14:textId="77777777" w:rsidR="001B763B" w:rsidRDefault="00000000">
            <w:pPr>
              <w:textAlignment w:val="bottom"/>
              <w:rPr>
                <w:color w:val="000000"/>
                <w:sz w:val="20"/>
                <w:szCs w:val="20"/>
              </w:rPr>
            </w:pPr>
            <w:r>
              <w:rPr>
                <w:rFonts w:eastAsia="SimSun"/>
                <w:color w:val="000000"/>
                <w:sz w:val="20"/>
                <w:szCs w:val="20"/>
                <w:lang w:val="en-US" w:eastAsia="zh-CN" w:bidi="ar"/>
              </w:rPr>
              <w:t>Astro  Meena</w:t>
            </w:r>
          </w:p>
        </w:tc>
        <w:tc>
          <w:tcPr>
            <w:tcW w:w="0" w:type="auto"/>
            <w:tcBorders>
              <w:top w:val="nil"/>
              <w:left w:val="nil"/>
              <w:bottom w:val="nil"/>
              <w:right w:val="nil"/>
            </w:tcBorders>
            <w:noWrap/>
            <w:vAlign w:val="bottom"/>
          </w:tcPr>
          <w:p w14:paraId="3390DC2C" w14:textId="77777777" w:rsidR="001B763B" w:rsidRDefault="00000000">
            <w:pPr>
              <w:jc w:val="right"/>
              <w:textAlignment w:val="bottom"/>
              <w:rPr>
                <w:color w:val="000000"/>
                <w:sz w:val="20"/>
                <w:szCs w:val="20"/>
              </w:rPr>
            </w:pPr>
            <w:r>
              <w:rPr>
                <w:rFonts w:eastAsia="SimSun"/>
                <w:color w:val="000000"/>
                <w:sz w:val="20"/>
                <w:szCs w:val="20"/>
                <w:lang w:val="en-US" w:eastAsia="zh-CN" w:bidi="ar"/>
              </w:rPr>
              <w:t>32.09356725</w:t>
            </w:r>
          </w:p>
        </w:tc>
      </w:tr>
      <w:tr w:rsidR="001B763B" w14:paraId="3390DC30" w14:textId="77777777">
        <w:trPr>
          <w:trHeight w:val="255"/>
        </w:trPr>
        <w:tc>
          <w:tcPr>
            <w:tcW w:w="0" w:type="auto"/>
            <w:tcBorders>
              <w:top w:val="nil"/>
              <w:left w:val="nil"/>
              <w:bottom w:val="nil"/>
              <w:right w:val="nil"/>
            </w:tcBorders>
            <w:noWrap/>
            <w:vAlign w:val="bottom"/>
          </w:tcPr>
          <w:p w14:paraId="3390DC2E" w14:textId="77777777" w:rsidR="001B763B" w:rsidRDefault="00000000">
            <w:pPr>
              <w:textAlignment w:val="bottom"/>
              <w:rPr>
                <w:color w:val="000000"/>
                <w:sz w:val="20"/>
                <w:szCs w:val="20"/>
              </w:rPr>
            </w:pPr>
            <w:r>
              <w:rPr>
                <w:rFonts w:eastAsia="SimSun"/>
                <w:color w:val="000000"/>
                <w:sz w:val="20"/>
                <w:szCs w:val="20"/>
                <w:lang w:val="en-US" w:eastAsia="zh-CN" w:bidi="ar"/>
              </w:rPr>
              <w:t>Astro  Mukesh</w:t>
            </w:r>
          </w:p>
        </w:tc>
        <w:tc>
          <w:tcPr>
            <w:tcW w:w="0" w:type="auto"/>
            <w:tcBorders>
              <w:top w:val="nil"/>
              <w:left w:val="nil"/>
              <w:bottom w:val="nil"/>
              <w:right w:val="nil"/>
            </w:tcBorders>
            <w:noWrap/>
            <w:vAlign w:val="bottom"/>
          </w:tcPr>
          <w:p w14:paraId="3390DC2F" w14:textId="77777777" w:rsidR="001B763B" w:rsidRDefault="00000000">
            <w:pPr>
              <w:jc w:val="right"/>
              <w:textAlignment w:val="bottom"/>
              <w:rPr>
                <w:color w:val="000000"/>
                <w:sz w:val="20"/>
                <w:szCs w:val="20"/>
              </w:rPr>
            </w:pPr>
            <w:r>
              <w:rPr>
                <w:rFonts w:eastAsia="SimSun"/>
                <w:color w:val="000000"/>
                <w:sz w:val="20"/>
                <w:szCs w:val="20"/>
                <w:lang w:val="en-US" w:eastAsia="zh-CN" w:bidi="ar"/>
              </w:rPr>
              <w:t>192.1111111</w:t>
            </w:r>
          </w:p>
        </w:tc>
      </w:tr>
      <w:tr w:rsidR="001B763B" w14:paraId="3390DC33" w14:textId="77777777">
        <w:trPr>
          <w:trHeight w:val="255"/>
        </w:trPr>
        <w:tc>
          <w:tcPr>
            <w:tcW w:w="0" w:type="auto"/>
            <w:tcBorders>
              <w:top w:val="nil"/>
              <w:left w:val="nil"/>
              <w:bottom w:val="nil"/>
              <w:right w:val="nil"/>
            </w:tcBorders>
            <w:noWrap/>
            <w:vAlign w:val="bottom"/>
          </w:tcPr>
          <w:p w14:paraId="3390DC31" w14:textId="77777777" w:rsidR="001B763B" w:rsidRDefault="00000000">
            <w:pPr>
              <w:textAlignment w:val="bottom"/>
              <w:rPr>
                <w:color w:val="000000"/>
                <w:sz w:val="20"/>
                <w:szCs w:val="20"/>
              </w:rPr>
            </w:pPr>
            <w:r>
              <w:rPr>
                <w:rFonts w:eastAsia="SimSun"/>
                <w:color w:val="000000"/>
                <w:sz w:val="20"/>
                <w:szCs w:val="20"/>
                <w:lang w:val="en-US" w:eastAsia="zh-CN" w:bidi="ar"/>
              </w:rPr>
              <w:t>Astro  Naksh</w:t>
            </w:r>
          </w:p>
        </w:tc>
        <w:tc>
          <w:tcPr>
            <w:tcW w:w="0" w:type="auto"/>
            <w:tcBorders>
              <w:top w:val="nil"/>
              <w:left w:val="nil"/>
              <w:bottom w:val="nil"/>
              <w:right w:val="nil"/>
            </w:tcBorders>
            <w:noWrap/>
            <w:vAlign w:val="bottom"/>
          </w:tcPr>
          <w:p w14:paraId="3390DC32" w14:textId="77777777" w:rsidR="001B763B" w:rsidRDefault="00000000">
            <w:pPr>
              <w:jc w:val="right"/>
              <w:textAlignment w:val="bottom"/>
              <w:rPr>
                <w:color w:val="000000"/>
                <w:sz w:val="20"/>
                <w:szCs w:val="20"/>
              </w:rPr>
            </w:pPr>
            <w:r>
              <w:rPr>
                <w:rFonts w:eastAsia="SimSun"/>
                <w:color w:val="000000"/>
                <w:sz w:val="20"/>
                <w:szCs w:val="20"/>
                <w:lang w:val="en-US" w:eastAsia="zh-CN" w:bidi="ar"/>
              </w:rPr>
              <w:t>20.4248366</w:t>
            </w:r>
          </w:p>
        </w:tc>
      </w:tr>
      <w:tr w:rsidR="001B763B" w14:paraId="3390DC36" w14:textId="77777777">
        <w:trPr>
          <w:trHeight w:val="255"/>
        </w:trPr>
        <w:tc>
          <w:tcPr>
            <w:tcW w:w="0" w:type="auto"/>
            <w:tcBorders>
              <w:top w:val="nil"/>
              <w:left w:val="nil"/>
              <w:bottom w:val="nil"/>
              <w:right w:val="nil"/>
            </w:tcBorders>
            <w:noWrap/>
            <w:vAlign w:val="bottom"/>
          </w:tcPr>
          <w:p w14:paraId="3390DC34" w14:textId="77777777" w:rsidR="001B763B" w:rsidRDefault="00000000">
            <w:pPr>
              <w:textAlignment w:val="bottom"/>
              <w:rPr>
                <w:color w:val="000000"/>
                <w:sz w:val="20"/>
                <w:szCs w:val="20"/>
              </w:rPr>
            </w:pPr>
            <w:r>
              <w:rPr>
                <w:rFonts w:eastAsia="SimSun"/>
                <w:color w:val="000000"/>
                <w:sz w:val="20"/>
                <w:szCs w:val="20"/>
                <w:lang w:val="en-US" w:eastAsia="zh-CN" w:bidi="ar"/>
              </w:rPr>
              <w:t>Astro  Niddhi Guptaa</w:t>
            </w:r>
          </w:p>
        </w:tc>
        <w:tc>
          <w:tcPr>
            <w:tcW w:w="0" w:type="auto"/>
            <w:tcBorders>
              <w:top w:val="nil"/>
              <w:left w:val="nil"/>
              <w:bottom w:val="nil"/>
              <w:right w:val="nil"/>
            </w:tcBorders>
            <w:noWrap/>
            <w:vAlign w:val="bottom"/>
          </w:tcPr>
          <w:p w14:paraId="3390DC35" w14:textId="77777777" w:rsidR="001B763B" w:rsidRDefault="00000000">
            <w:pPr>
              <w:jc w:val="right"/>
              <w:textAlignment w:val="bottom"/>
              <w:rPr>
                <w:color w:val="000000"/>
                <w:sz w:val="20"/>
                <w:szCs w:val="20"/>
              </w:rPr>
            </w:pPr>
            <w:r>
              <w:rPr>
                <w:rFonts w:eastAsia="SimSun"/>
                <w:color w:val="000000"/>
                <w:sz w:val="20"/>
                <w:szCs w:val="20"/>
                <w:lang w:val="en-US" w:eastAsia="zh-CN" w:bidi="ar"/>
              </w:rPr>
              <w:t>363.5</w:t>
            </w:r>
          </w:p>
        </w:tc>
      </w:tr>
      <w:tr w:rsidR="001B763B" w14:paraId="3390DC39" w14:textId="77777777">
        <w:trPr>
          <w:trHeight w:val="255"/>
        </w:trPr>
        <w:tc>
          <w:tcPr>
            <w:tcW w:w="0" w:type="auto"/>
            <w:tcBorders>
              <w:top w:val="nil"/>
              <w:left w:val="nil"/>
              <w:bottom w:val="nil"/>
              <w:right w:val="nil"/>
            </w:tcBorders>
            <w:noWrap/>
            <w:vAlign w:val="bottom"/>
          </w:tcPr>
          <w:p w14:paraId="3390DC37" w14:textId="77777777" w:rsidR="001B763B" w:rsidRDefault="00000000">
            <w:pPr>
              <w:textAlignment w:val="bottom"/>
              <w:rPr>
                <w:color w:val="000000"/>
                <w:sz w:val="20"/>
                <w:szCs w:val="20"/>
              </w:rPr>
            </w:pPr>
            <w:r>
              <w:rPr>
                <w:rFonts w:eastAsia="SimSun"/>
                <w:color w:val="000000"/>
                <w:sz w:val="20"/>
                <w:szCs w:val="20"/>
                <w:lang w:val="en-US" w:eastAsia="zh-CN" w:bidi="ar"/>
              </w:rPr>
              <w:t>Astro  Prashant</w:t>
            </w:r>
          </w:p>
        </w:tc>
        <w:tc>
          <w:tcPr>
            <w:tcW w:w="0" w:type="auto"/>
            <w:tcBorders>
              <w:top w:val="nil"/>
              <w:left w:val="nil"/>
              <w:bottom w:val="nil"/>
              <w:right w:val="nil"/>
            </w:tcBorders>
            <w:noWrap/>
            <w:vAlign w:val="bottom"/>
          </w:tcPr>
          <w:p w14:paraId="3390DC38" w14:textId="77777777" w:rsidR="001B763B" w:rsidRDefault="00000000">
            <w:pPr>
              <w:jc w:val="right"/>
              <w:textAlignment w:val="bottom"/>
              <w:rPr>
                <w:color w:val="000000"/>
                <w:sz w:val="20"/>
                <w:szCs w:val="20"/>
              </w:rPr>
            </w:pPr>
            <w:r>
              <w:rPr>
                <w:rFonts w:eastAsia="SimSun"/>
                <w:color w:val="000000"/>
                <w:sz w:val="20"/>
                <w:szCs w:val="20"/>
                <w:lang w:val="en-US" w:eastAsia="zh-CN" w:bidi="ar"/>
              </w:rPr>
              <w:t>5.842105263</w:t>
            </w:r>
          </w:p>
        </w:tc>
      </w:tr>
      <w:tr w:rsidR="001B763B" w14:paraId="3390DC3C" w14:textId="77777777">
        <w:trPr>
          <w:trHeight w:val="255"/>
        </w:trPr>
        <w:tc>
          <w:tcPr>
            <w:tcW w:w="0" w:type="auto"/>
            <w:tcBorders>
              <w:top w:val="nil"/>
              <w:left w:val="nil"/>
              <w:bottom w:val="nil"/>
              <w:right w:val="nil"/>
            </w:tcBorders>
            <w:noWrap/>
            <w:vAlign w:val="bottom"/>
          </w:tcPr>
          <w:p w14:paraId="3390DC3A" w14:textId="77777777" w:rsidR="001B763B" w:rsidRDefault="00000000">
            <w:pPr>
              <w:textAlignment w:val="bottom"/>
              <w:rPr>
                <w:color w:val="000000"/>
                <w:sz w:val="20"/>
                <w:szCs w:val="20"/>
              </w:rPr>
            </w:pPr>
            <w:r>
              <w:rPr>
                <w:rFonts w:eastAsia="SimSun"/>
                <w:color w:val="000000"/>
                <w:sz w:val="20"/>
                <w:szCs w:val="20"/>
                <w:lang w:val="en-US" w:eastAsia="zh-CN" w:bidi="ar"/>
              </w:rPr>
              <w:t>Astro  preeti</w:t>
            </w:r>
          </w:p>
        </w:tc>
        <w:tc>
          <w:tcPr>
            <w:tcW w:w="0" w:type="auto"/>
            <w:tcBorders>
              <w:top w:val="nil"/>
              <w:left w:val="nil"/>
              <w:bottom w:val="nil"/>
              <w:right w:val="nil"/>
            </w:tcBorders>
            <w:noWrap/>
            <w:vAlign w:val="bottom"/>
          </w:tcPr>
          <w:p w14:paraId="3390DC3B" w14:textId="77777777" w:rsidR="001B763B" w:rsidRDefault="00000000">
            <w:pPr>
              <w:jc w:val="right"/>
              <w:textAlignment w:val="bottom"/>
              <w:rPr>
                <w:color w:val="000000"/>
                <w:sz w:val="20"/>
                <w:szCs w:val="20"/>
              </w:rPr>
            </w:pPr>
            <w:r>
              <w:rPr>
                <w:rFonts w:eastAsia="SimSun"/>
                <w:color w:val="000000"/>
                <w:sz w:val="20"/>
                <w:szCs w:val="20"/>
                <w:lang w:val="en-US" w:eastAsia="zh-CN" w:bidi="ar"/>
              </w:rPr>
              <w:t>0</w:t>
            </w:r>
          </w:p>
        </w:tc>
      </w:tr>
      <w:tr w:rsidR="001B763B" w14:paraId="3390DC3F" w14:textId="77777777">
        <w:trPr>
          <w:trHeight w:val="255"/>
        </w:trPr>
        <w:tc>
          <w:tcPr>
            <w:tcW w:w="0" w:type="auto"/>
            <w:tcBorders>
              <w:top w:val="nil"/>
              <w:left w:val="nil"/>
              <w:bottom w:val="nil"/>
              <w:right w:val="nil"/>
            </w:tcBorders>
            <w:noWrap/>
            <w:vAlign w:val="bottom"/>
          </w:tcPr>
          <w:p w14:paraId="3390DC3D" w14:textId="77777777" w:rsidR="001B763B" w:rsidRDefault="00000000">
            <w:pPr>
              <w:textAlignment w:val="bottom"/>
              <w:rPr>
                <w:color w:val="000000"/>
                <w:sz w:val="20"/>
                <w:szCs w:val="20"/>
              </w:rPr>
            </w:pPr>
            <w:r>
              <w:rPr>
                <w:rFonts w:eastAsia="SimSun"/>
                <w:color w:val="000000"/>
                <w:sz w:val="20"/>
                <w:szCs w:val="20"/>
                <w:lang w:val="en-US" w:eastAsia="zh-CN" w:bidi="ar"/>
              </w:rPr>
              <w:t>Astro  Pujaa Rai</w:t>
            </w:r>
          </w:p>
        </w:tc>
        <w:tc>
          <w:tcPr>
            <w:tcW w:w="0" w:type="auto"/>
            <w:tcBorders>
              <w:top w:val="nil"/>
              <w:left w:val="nil"/>
              <w:bottom w:val="nil"/>
              <w:right w:val="nil"/>
            </w:tcBorders>
            <w:noWrap/>
            <w:vAlign w:val="bottom"/>
          </w:tcPr>
          <w:p w14:paraId="3390DC3E" w14:textId="77777777" w:rsidR="001B763B" w:rsidRDefault="00000000">
            <w:pPr>
              <w:jc w:val="right"/>
              <w:textAlignment w:val="bottom"/>
              <w:rPr>
                <w:color w:val="000000"/>
                <w:sz w:val="20"/>
                <w:szCs w:val="20"/>
              </w:rPr>
            </w:pPr>
            <w:r>
              <w:rPr>
                <w:rFonts w:eastAsia="SimSun"/>
                <w:color w:val="000000"/>
                <w:sz w:val="20"/>
                <w:szCs w:val="20"/>
                <w:lang w:val="en-US" w:eastAsia="zh-CN" w:bidi="ar"/>
              </w:rPr>
              <w:t>0</w:t>
            </w:r>
          </w:p>
        </w:tc>
      </w:tr>
      <w:tr w:rsidR="001B763B" w14:paraId="3390DC42" w14:textId="77777777">
        <w:trPr>
          <w:trHeight w:val="255"/>
        </w:trPr>
        <w:tc>
          <w:tcPr>
            <w:tcW w:w="0" w:type="auto"/>
            <w:tcBorders>
              <w:top w:val="nil"/>
              <w:left w:val="nil"/>
              <w:bottom w:val="nil"/>
              <w:right w:val="nil"/>
            </w:tcBorders>
            <w:noWrap/>
            <w:vAlign w:val="bottom"/>
          </w:tcPr>
          <w:p w14:paraId="3390DC40" w14:textId="77777777" w:rsidR="001B763B" w:rsidRDefault="00000000">
            <w:pPr>
              <w:textAlignment w:val="bottom"/>
              <w:rPr>
                <w:color w:val="000000"/>
                <w:sz w:val="20"/>
                <w:szCs w:val="20"/>
              </w:rPr>
            </w:pPr>
            <w:r>
              <w:rPr>
                <w:rFonts w:eastAsia="SimSun"/>
                <w:color w:val="000000"/>
                <w:sz w:val="20"/>
                <w:szCs w:val="20"/>
                <w:lang w:val="en-US" w:eastAsia="zh-CN" w:bidi="ar"/>
              </w:rPr>
              <w:t>Astro  Ruchi</w:t>
            </w:r>
          </w:p>
        </w:tc>
        <w:tc>
          <w:tcPr>
            <w:tcW w:w="0" w:type="auto"/>
            <w:tcBorders>
              <w:top w:val="nil"/>
              <w:left w:val="nil"/>
              <w:bottom w:val="nil"/>
              <w:right w:val="nil"/>
            </w:tcBorders>
            <w:noWrap/>
            <w:vAlign w:val="bottom"/>
          </w:tcPr>
          <w:p w14:paraId="3390DC41" w14:textId="77777777" w:rsidR="001B763B" w:rsidRDefault="00000000">
            <w:pPr>
              <w:jc w:val="right"/>
              <w:textAlignment w:val="bottom"/>
              <w:rPr>
                <w:color w:val="000000"/>
                <w:sz w:val="20"/>
                <w:szCs w:val="20"/>
              </w:rPr>
            </w:pPr>
            <w:r>
              <w:rPr>
                <w:rFonts w:eastAsia="SimSun"/>
                <w:color w:val="000000"/>
                <w:sz w:val="20"/>
                <w:szCs w:val="20"/>
                <w:lang w:val="en-US" w:eastAsia="zh-CN" w:bidi="ar"/>
              </w:rPr>
              <w:t>60.86872587</w:t>
            </w:r>
          </w:p>
        </w:tc>
      </w:tr>
      <w:tr w:rsidR="001B763B" w14:paraId="3390DC45" w14:textId="77777777">
        <w:trPr>
          <w:trHeight w:val="255"/>
        </w:trPr>
        <w:tc>
          <w:tcPr>
            <w:tcW w:w="0" w:type="auto"/>
            <w:tcBorders>
              <w:top w:val="nil"/>
              <w:left w:val="nil"/>
              <w:bottom w:val="nil"/>
              <w:right w:val="nil"/>
            </w:tcBorders>
            <w:noWrap/>
            <w:vAlign w:val="bottom"/>
          </w:tcPr>
          <w:p w14:paraId="3390DC43" w14:textId="77777777" w:rsidR="001B763B" w:rsidRDefault="00000000">
            <w:pPr>
              <w:textAlignment w:val="bottom"/>
              <w:rPr>
                <w:color w:val="000000"/>
                <w:sz w:val="20"/>
                <w:szCs w:val="20"/>
              </w:rPr>
            </w:pPr>
            <w:r>
              <w:rPr>
                <w:rFonts w:eastAsia="SimSun"/>
                <w:color w:val="000000"/>
                <w:sz w:val="20"/>
                <w:szCs w:val="20"/>
                <w:lang w:val="en-US" w:eastAsia="zh-CN" w:bidi="ar"/>
              </w:rPr>
              <w:t>Astro  Sakthi</w:t>
            </w:r>
          </w:p>
        </w:tc>
        <w:tc>
          <w:tcPr>
            <w:tcW w:w="0" w:type="auto"/>
            <w:tcBorders>
              <w:top w:val="nil"/>
              <w:left w:val="nil"/>
              <w:bottom w:val="nil"/>
              <w:right w:val="nil"/>
            </w:tcBorders>
            <w:noWrap/>
            <w:vAlign w:val="bottom"/>
          </w:tcPr>
          <w:p w14:paraId="3390DC44" w14:textId="77777777" w:rsidR="001B763B" w:rsidRDefault="00000000">
            <w:pPr>
              <w:jc w:val="right"/>
              <w:textAlignment w:val="bottom"/>
              <w:rPr>
                <w:color w:val="000000"/>
                <w:sz w:val="20"/>
                <w:szCs w:val="20"/>
              </w:rPr>
            </w:pPr>
            <w:r>
              <w:rPr>
                <w:rFonts w:eastAsia="SimSun"/>
                <w:color w:val="000000"/>
                <w:sz w:val="20"/>
                <w:szCs w:val="20"/>
                <w:lang w:val="en-US" w:eastAsia="zh-CN" w:bidi="ar"/>
              </w:rPr>
              <w:t>5.464137931</w:t>
            </w:r>
          </w:p>
        </w:tc>
      </w:tr>
      <w:tr w:rsidR="001B763B" w14:paraId="3390DC48" w14:textId="77777777">
        <w:trPr>
          <w:trHeight w:val="255"/>
        </w:trPr>
        <w:tc>
          <w:tcPr>
            <w:tcW w:w="0" w:type="auto"/>
            <w:tcBorders>
              <w:top w:val="nil"/>
              <w:left w:val="nil"/>
              <w:bottom w:val="nil"/>
              <w:right w:val="nil"/>
            </w:tcBorders>
            <w:noWrap/>
            <w:vAlign w:val="bottom"/>
          </w:tcPr>
          <w:p w14:paraId="3390DC46" w14:textId="77777777" w:rsidR="001B763B" w:rsidRDefault="00000000">
            <w:pPr>
              <w:textAlignment w:val="bottom"/>
              <w:rPr>
                <w:color w:val="000000"/>
                <w:sz w:val="20"/>
                <w:szCs w:val="20"/>
              </w:rPr>
            </w:pPr>
            <w:r>
              <w:rPr>
                <w:rFonts w:eastAsia="SimSun"/>
                <w:color w:val="000000"/>
                <w:sz w:val="20"/>
                <w:szCs w:val="20"/>
                <w:lang w:val="en-US" w:eastAsia="zh-CN" w:bidi="ar"/>
              </w:rPr>
              <w:t>Astro  Sanjeev</w:t>
            </w:r>
          </w:p>
        </w:tc>
        <w:tc>
          <w:tcPr>
            <w:tcW w:w="0" w:type="auto"/>
            <w:tcBorders>
              <w:top w:val="nil"/>
              <w:left w:val="nil"/>
              <w:bottom w:val="nil"/>
              <w:right w:val="nil"/>
            </w:tcBorders>
            <w:noWrap/>
            <w:vAlign w:val="bottom"/>
          </w:tcPr>
          <w:p w14:paraId="3390DC47" w14:textId="77777777" w:rsidR="001B763B" w:rsidRDefault="00000000">
            <w:pPr>
              <w:jc w:val="right"/>
              <w:textAlignment w:val="bottom"/>
              <w:rPr>
                <w:color w:val="000000"/>
                <w:sz w:val="20"/>
                <w:szCs w:val="20"/>
              </w:rPr>
            </w:pPr>
            <w:r>
              <w:rPr>
                <w:rFonts w:eastAsia="SimSun"/>
                <w:color w:val="000000"/>
                <w:sz w:val="20"/>
                <w:szCs w:val="20"/>
                <w:lang w:val="en-US" w:eastAsia="zh-CN" w:bidi="ar"/>
              </w:rPr>
              <w:t>31.00226757</w:t>
            </w:r>
          </w:p>
        </w:tc>
      </w:tr>
      <w:tr w:rsidR="001B763B" w14:paraId="3390DC4B" w14:textId="77777777">
        <w:trPr>
          <w:trHeight w:val="255"/>
        </w:trPr>
        <w:tc>
          <w:tcPr>
            <w:tcW w:w="0" w:type="auto"/>
            <w:tcBorders>
              <w:top w:val="nil"/>
              <w:left w:val="nil"/>
              <w:bottom w:val="nil"/>
              <w:right w:val="nil"/>
            </w:tcBorders>
            <w:noWrap/>
            <w:vAlign w:val="bottom"/>
          </w:tcPr>
          <w:p w14:paraId="3390DC49" w14:textId="77777777" w:rsidR="001B763B" w:rsidRDefault="00000000">
            <w:pPr>
              <w:textAlignment w:val="bottom"/>
              <w:rPr>
                <w:color w:val="000000"/>
                <w:sz w:val="20"/>
                <w:szCs w:val="20"/>
              </w:rPr>
            </w:pPr>
            <w:r>
              <w:rPr>
                <w:rFonts w:eastAsia="SimSun"/>
                <w:color w:val="000000"/>
                <w:sz w:val="20"/>
                <w:szCs w:val="20"/>
                <w:lang w:val="en-US" w:eastAsia="zh-CN" w:bidi="ar"/>
              </w:rPr>
              <w:t>Astro  Saraswat</w:t>
            </w:r>
          </w:p>
        </w:tc>
        <w:tc>
          <w:tcPr>
            <w:tcW w:w="0" w:type="auto"/>
            <w:tcBorders>
              <w:top w:val="nil"/>
              <w:left w:val="nil"/>
              <w:bottom w:val="nil"/>
              <w:right w:val="nil"/>
            </w:tcBorders>
            <w:noWrap/>
            <w:vAlign w:val="bottom"/>
          </w:tcPr>
          <w:p w14:paraId="3390DC4A" w14:textId="77777777" w:rsidR="001B763B" w:rsidRDefault="00000000">
            <w:pPr>
              <w:jc w:val="right"/>
              <w:textAlignment w:val="bottom"/>
              <w:rPr>
                <w:color w:val="000000"/>
                <w:sz w:val="20"/>
                <w:szCs w:val="20"/>
              </w:rPr>
            </w:pPr>
            <w:r>
              <w:rPr>
                <w:rFonts w:eastAsia="SimSun"/>
                <w:color w:val="000000"/>
                <w:sz w:val="20"/>
                <w:szCs w:val="20"/>
                <w:lang w:val="en-US" w:eastAsia="zh-CN" w:bidi="ar"/>
              </w:rPr>
              <w:t>0</w:t>
            </w:r>
          </w:p>
        </w:tc>
      </w:tr>
      <w:tr w:rsidR="001B763B" w14:paraId="3390DC4E" w14:textId="77777777">
        <w:trPr>
          <w:trHeight w:val="255"/>
        </w:trPr>
        <w:tc>
          <w:tcPr>
            <w:tcW w:w="0" w:type="auto"/>
            <w:tcBorders>
              <w:top w:val="nil"/>
              <w:left w:val="nil"/>
              <w:bottom w:val="nil"/>
              <w:right w:val="nil"/>
            </w:tcBorders>
            <w:noWrap/>
            <w:vAlign w:val="bottom"/>
          </w:tcPr>
          <w:p w14:paraId="3390DC4C" w14:textId="77777777" w:rsidR="001B763B" w:rsidRDefault="00000000">
            <w:pPr>
              <w:textAlignment w:val="bottom"/>
              <w:rPr>
                <w:color w:val="000000"/>
                <w:sz w:val="20"/>
                <w:szCs w:val="20"/>
              </w:rPr>
            </w:pPr>
            <w:r>
              <w:rPr>
                <w:rFonts w:eastAsia="SimSun"/>
                <w:color w:val="000000"/>
                <w:sz w:val="20"/>
                <w:szCs w:val="20"/>
                <w:lang w:val="en-US" w:eastAsia="zh-CN" w:bidi="ar"/>
              </w:rPr>
              <w:t>Astro  Shweta</w:t>
            </w:r>
          </w:p>
        </w:tc>
        <w:tc>
          <w:tcPr>
            <w:tcW w:w="0" w:type="auto"/>
            <w:tcBorders>
              <w:top w:val="nil"/>
              <w:left w:val="nil"/>
              <w:bottom w:val="nil"/>
              <w:right w:val="nil"/>
            </w:tcBorders>
            <w:noWrap/>
            <w:vAlign w:val="bottom"/>
          </w:tcPr>
          <w:p w14:paraId="3390DC4D" w14:textId="77777777" w:rsidR="001B763B" w:rsidRDefault="00000000">
            <w:pPr>
              <w:jc w:val="right"/>
              <w:textAlignment w:val="bottom"/>
              <w:rPr>
                <w:color w:val="000000"/>
                <w:sz w:val="20"/>
                <w:szCs w:val="20"/>
              </w:rPr>
            </w:pPr>
            <w:r>
              <w:rPr>
                <w:rFonts w:eastAsia="SimSun"/>
                <w:color w:val="000000"/>
                <w:sz w:val="20"/>
                <w:szCs w:val="20"/>
                <w:lang w:val="en-US" w:eastAsia="zh-CN" w:bidi="ar"/>
              </w:rPr>
              <w:t>24.6173913</w:t>
            </w:r>
          </w:p>
        </w:tc>
      </w:tr>
      <w:tr w:rsidR="001B763B" w14:paraId="3390DC51" w14:textId="77777777">
        <w:trPr>
          <w:trHeight w:val="255"/>
        </w:trPr>
        <w:tc>
          <w:tcPr>
            <w:tcW w:w="0" w:type="auto"/>
            <w:tcBorders>
              <w:top w:val="nil"/>
              <w:left w:val="nil"/>
              <w:bottom w:val="nil"/>
              <w:right w:val="nil"/>
            </w:tcBorders>
            <w:noWrap/>
            <w:vAlign w:val="bottom"/>
          </w:tcPr>
          <w:p w14:paraId="3390DC4F" w14:textId="77777777" w:rsidR="001B763B" w:rsidRDefault="00000000">
            <w:pPr>
              <w:textAlignment w:val="bottom"/>
              <w:rPr>
                <w:color w:val="000000"/>
                <w:sz w:val="20"/>
                <w:szCs w:val="20"/>
              </w:rPr>
            </w:pPr>
            <w:r>
              <w:rPr>
                <w:rFonts w:eastAsia="SimSun"/>
                <w:color w:val="000000"/>
                <w:sz w:val="20"/>
                <w:szCs w:val="20"/>
                <w:lang w:val="en-US" w:eastAsia="zh-CN" w:bidi="ar"/>
              </w:rPr>
              <w:t>Astro  Sujata S</w:t>
            </w:r>
          </w:p>
        </w:tc>
        <w:tc>
          <w:tcPr>
            <w:tcW w:w="0" w:type="auto"/>
            <w:tcBorders>
              <w:top w:val="nil"/>
              <w:left w:val="nil"/>
              <w:bottom w:val="nil"/>
              <w:right w:val="nil"/>
            </w:tcBorders>
            <w:noWrap/>
            <w:vAlign w:val="bottom"/>
          </w:tcPr>
          <w:p w14:paraId="3390DC50" w14:textId="77777777" w:rsidR="001B763B" w:rsidRDefault="00000000">
            <w:pPr>
              <w:jc w:val="right"/>
              <w:textAlignment w:val="bottom"/>
              <w:rPr>
                <w:color w:val="000000"/>
                <w:sz w:val="20"/>
                <w:szCs w:val="20"/>
              </w:rPr>
            </w:pPr>
            <w:r>
              <w:rPr>
                <w:rFonts w:eastAsia="SimSun"/>
                <w:color w:val="000000"/>
                <w:sz w:val="20"/>
                <w:szCs w:val="20"/>
                <w:lang w:val="en-US" w:eastAsia="zh-CN" w:bidi="ar"/>
              </w:rPr>
              <w:t>67.90950226</w:t>
            </w:r>
          </w:p>
        </w:tc>
      </w:tr>
      <w:tr w:rsidR="001B763B" w14:paraId="3390DC54" w14:textId="77777777">
        <w:trPr>
          <w:trHeight w:val="255"/>
        </w:trPr>
        <w:tc>
          <w:tcPr>
            <w:tcW w:w="0" w:type="auto"/>
            <w:tcBorders>
              <w:top w:val="nil"/>
              <w:left w:val="nil"/>
              <w:bottom w:val="nil"/>
              <w:right w:val="nil"/>
            </w:tcBorders>
            <w:noWrap/>
            <w:vAlign w:val="bottom"/>
          </w:tcPr>
          <w:p w14:paraId="3390DC52" w14:textId="77777777" w:rsidR="001B763B" w:rsidRDefault="00000000">
            <w:pPr>
              <w:textAlignment w:val="bottom"/>
              <w:rPr>
                <w:color w:val="000000"/>
                <w:sz w:val="20"/>
                <w:szCs w:val="20"/>
              </w:rPr>
            </w:pPr>
            <w:r>
              <w:rPr>
                <w:rFonts w:eastAsia="SimSun"/>
                <w:color w:val="000000"/>
                <w:sz w:val="20"/>
                <w:szCs w:val="20"/>
                <w:lang w:val="en-US" w:eastAsia="zh-CN" w:bidi="ar"/>
              </w:rPr>
              <w:t>Astro  Sushil S</w:t>
            </w:r>
          </w:p>
        </w:tc>
        <w:tc>
          <w:tcPr>
            <w:tcW w:w="0" w:type="auto"/>
            <w:tcBorders>
              <w:top w:val="nil"/>
              <w:left w:val="nil"/>
              <w:bottom w:val="nil"/>
              <w:right w:val="nil"/>
            </w:tcBorders>
            <w:noWrap/>
            <w:vAlign w:val="bottom"/>
          </w:tcPr>
          <w:p w14:paraId="3390DC53" w14:textId="77777777" w:rsidR="001B763B" w:rsidRDefault="00000000">
            <w:pPr>
              <w:jc w:val="right"/>
              <w:textAlignment w:val="bottom"/>
              <w:rPr>
                <w:color w:val="000000"/>
                <w:sz w:val="20"/>
                <w:szCs w:val="20"/>
              </w:rPr>
            </w:pPr>
            <w:r>
              <w:rPr>
                <w:rFonts w:eastAsia="SimSun"/>
                <w:color w:val="000000"/>
                <w:sz w:val="20"/>
                <w:szCs w:val="20"/>
                <w:lang w:val="en-US" w:eastAsia="zh-CN" w:bidi="ar"/>
              </w:rPr>
              <w:t>7.962962963</w:t>
            </w:r>
          </w:p>
        </w:tc>
      </w:tr>
      <w:tr w:rsidR="001B763B" w14:paraId="3390DC57" w14:textId="77777777">
        <w:trPr>
          <w:trHeight w:val="255"/>
        </w:trPr>
        <w:tc>
          <w:tcPr>
            <w:tcW w:w="0" w:type="auto"/>
            <w:tcBorders>
              <w:top w:val="nil"/>
              <w:left w:val="nil"/>
              <w:bottom w:val="nil"/>
              <w:right w:val="nil"/>
            </w:tcBorders>
            <w:noWrap/>
            <w:vAlign w:val="bottom"/>
          </w:tcPr>
          <w:p w14:paraId="3390DC55" w14:textId="77777777" w:rsidR="001B763B" w:rsidRDefault="00000000">
            <w:pPr>
              <w:textAlignment w:val="bottom"/>
              <w:rPr>
                <w:color w:val="000000"/>
                <w:sz w:val="20"/>
                <w:szCs w:val="20"/>
              </w:rPr>
            </w:pPr>
            <w:r>
              <w:rPr>
                <w:rFonts w:eastAsia="SimSun"/>
                <w:color w:val="000000"/>
                <w:sz w:val="20"/>
                <w:szCs w:val="20"/>
                <w:lang w:val="en-US" w:eastAsia="zh-CN" w:bidi="ar"/>
              </w:rPr>
              <w:t>Astro  Trisha</w:t>
            </w:r>
          </w:p>
        </w:tc>
        <w:tc>
          <w:tcPr>
            <w:tcW w:w="0" w:type="auto"/>
            <w:tcBorders>
              <w:top w:val="nil"/>
              <w:left w:val="nil"/>
              <w:bottom w:val="nil"/>
              <w:right w:val="nil"/>
            </w:tcBorders>
            <w:noWrap/>
            <w:vAlign w:val="bottom"/>
          </w:tcPr>
          <w:p w14:paraId="3390DC56" w14:textId="77777777" w:rsidR="001B763B" w:rsidRDefault="00000000">
            <w:pPr>
              <w:jc w:val="right"/>
              <w:textAlignment w:val="bottom"/>
              <w:rPr>
                <w:color w:val="000000"/>
                <w:sz w:val="20"/>
                <w:szCs w:val="20"/>
              </w:rPr>
            </w:pPr>
            <w:r>
              <w:rPr>
                <w:rFonts w:eastAsia="SimSun"/>
                <w:color w:val="000000"/>
                <w:sz w:val="20"/>
                <w:szCs w:val="20"/>
                <w:lang w:val="en-US" w:eastAsia="zh-CN" w:bidi="ar"/>
              </w:rPr>
              <w:t>0.221621622</w:t>
            </w:r>
          </w:p>
        </w:tc>
      </w:tr>
      <w:tr w:rsidR="001B763B" w14:paraId="3390DC5A" w14:textId="77777777">
        <w:trPr>
          <w:trHeight w:val="255"/>
        </w:trPr>
        <w:tc>
          <w:tcPr>
            <w:tcW w:w="0" w:type="auto"/>
            <w:tcBorders>
              <w:top w:val="nil"/>
              <w:left w:val="nil"/>
              <w:bottom w:val="nil"/>
              <w:right w:val="nil"/>
            </w:tcBorders>
            <w:noWrap/>
            <w:vAlign w:val="bottom"/>
          </w:tcPr>
          <w:p w14:paraId="3390DC58" w14:textId="77777777" w:rsidR="001B763B" w:rsidRDefault="00000000">
            <w:pPr>
              <w:textAlignment w:val="bottom"/>
              <w:rPr>
                <w:color w:val="000000"/>
                <w:sz w:val="20"/>
                <w:szCs w:val="20"/>
              </w:rPr>
            </w:pPr>
            <w:r>
              <w:rPr>
                <w:rFonts w:eastAsia="SimSun"/>
                <w:color w:val="000000"/>
                <w:sz w:val="20"/>
                <w:szCs w:val="20"/>
                <w:lang w:val="en-US" w:eastAsia="zh-CN" w:bidi="ar"/>
              </w:rPr>
              <w:t>Astro  Uma Kant</w:t>
            </w:r>
          </w:p>
        </w:tc>
        <w:tc>
          <w:tcPr>
            <w:tcW w:w="0" w:type="auto"/>
            <w:tcBorders>
              <w:top w:val="nil"/>
              <w:left w:val="nil"/>
              <w:bottom w:val="nil"/>
              <w:right w:val="nil"/>
            </w:tcBorders>
            <w:noWrap/>
            <w:vAlign w:val="bottom"/>
          </w:tcPr>
          <w:p w14:paraId="3390DC59" w14:textId="77777777" w:rsidR="001B763B" w:rsidRDefault="00000000">
            <w:pPr>
              <w:jc w:val="right"/>
              <w:textAlignment w:val="bottom"/>
              <w:rPr>
                <w:color w:val="000000"/>
                <w:sz w:val="20"/>
                <w:szCs w:val="20"/>
              </w:rPr>
            </w:pPr>
            <w:r>
              <w:rPr>
                <w:rFonts w:eastAsia="SimSun"/>
                <w:color w:val="000000"/>
                <w:sz w:val="20"/>
                <w:szCs w:val="20"/>
                <w:lang w:val="en-US" w:eastAsia="zh-CN" w:bidi="ar"/>
              </w:rPr>
              <w:t>45.46254072</w:t>
            </w:r>
          </w:p>
        </w:tc>
      </w:tr>
      <w:tr w:rsidR="001B763B" w14:paraId="3390DC5D" w14:textId="77777777">
        <w:trPr>
          <w:trHeight w:val="255"/>
        </w:trPr>
        <w:tc>
          <w:tcPr>
            <w:tcW w:w="0" w:type="auto"/>
            <w:tcBorders>
              <w:top w:val="nil"/>
              <w:left w:val="nil"/>
              <w:bottom w:val="nil"/>
              <w:right w:val="nil"/>
            </w:tcBorders>
            <w:noWrap/>
            <w:vAlign w:val="bottom"/>
          </w:tcPr>
          <w:p w14:paraId="3390DC5B" w14:textId="77777777" w:rsidR="001B763B" w:rsidRDefault="00000000">
            <w:pPr>
              <w:textAlignment w:val="bottom"/>
              <w:rPr>
                <w:color w:val="000000"/>
                <w:sz w:val="20"/>
                <w:szCs w:val="20"/>
              </w:rPr>
            </w:pPr>
            <w:r>
              <w:rPr>
                <w:rFonts w:eastAsia="SimSun"/>
                <w:color w:val="000000"/>
                <w:sz w:val="20"/>
                <w:szCs w:val="20"/>
                <w:lang w:val="en-US" w:eastAsia="zh-CN" w:bidi="ar"/>
              </w:rPr>
              <w:t>Astro  Vishwajeet</w:t>
            </w:r>
          </w:p>
        </w:tc>
        <w:tc>
          <w:tcPr>
            <w:tcW w:w="0" w:type="auto"/>
            <w:tcBorders>
              <w:top w:val="nil"/>
              <w:left w:val="nil"/>
              <w:bottom w:val="nil"/>
              <w:right w:val="nil"/>
            </w:tcBorders>
            <w:noWrap/>
            <w:vAlign w:val="bottom"/>
          </w:tcPr>
          <w:p w14:paraId="3390DC5C" w14:textId="77777777" w:rsidR="001B763B" w:rsidRDefault="00000000">
            <w:pPr>
              <w:jc w:val="right"/>
              <w:textAlignment w:val="bottom"/>
              <w:rPr>
                <w:color w:val="000000"/>
                <w:sz w:val="20"/>
                <w:szCs w:val="20"/>
              </w:rPr>
            </w:pPr>
            <w:r>
              <w:rPr>
                <w:rFonts w:eastAsia="SimSun"/>
                <w:color w:val="000000"/>
                <w:sz w:val="20"/>
                <w:szCs w:val="20"/>
                <w:lang w:val="en-US" w:eastAsia="zh-CN" w:bidi="ar"/>
              </w:rPr>
              <w:t>23.99012346</w:t>
            </w:r>
          </w:p>
        </w:tc>
      </w:tr>
      <w:tr w:rsidR="001B763B" w14:paraId="3390DC60" w14:textId="77777777">
        <w:trPr>
          <w:trHeight w:val="255"/>
        </w:trPr>
        <w:tc>
          <w:tcPr>
            <w:tcW w:w="0" w:type="auto"/>
            <w:tcBorders>
              <w:top w:val="nil"/>
              <w:left w:val="nil"/>
              <w:bottom w:val="nil"/>
              <w:right w:val="nil"/>
            </w:tcBorders>
            <w:noWrap/>
            <w:vAlign w:val="bottom"/>
          </w:tcPr>
          <w:p w14:paraId="3390DC5E" w14:textId="77777777" w:rsidR="001B763B" w:rsidRDefault="00000000">
            <w:pPr>
              <w:textAlignment w:val="bottom"/>
              <w:rPr>
                <w:color w:val="000000"/>
                <w:sz w:val="20"/>
                <w:szCs w:val="20"/>
              </w:rPr>
            </w:pPr>
            <w:r>
              <w:rPr>
                <w:rFonts w:eastAsia="SimSun"/>
                <w:color w:val="000000"/>
                <w:sz w:val="20"/>
                <w:szCs w:val="20"/>
                <w:lang w:val="en-US" w:eastAsia="zh-CN" w:bidi="ar"/>
              </w:rPr>
              <w:t>Astro  Yashi</w:t>
            </w:r>
          </w:p>
        </w:tc>
        <w:tc>
          <w:tcPr>
            <w:tcW w:w="0" w:type="auto"/>
            <w:tcBorders>
              <w:top w:val="nil"/>
              <w:left w:val="nil"/>
              <w:bottom w:val="nil"/>
              <w:right w:val="nil"/>
            </w:tcBorders>
            <w:noWrap/>
            <w:vAlign w:val="bottom"/>
          </w:tcPr>
          <w:p w14:paraId="3390DC5F" w14:textId="77777777" w:rsidR="001B763B" w:rsidRDefault="00000000">
            <w:pPr>
              <w:jc w:val="right"/>
              <w:textAlignment w:val="bottom"/>
              <w:rPr>
                <w:color w:val="000000"/>
                <w:sz w:val="20"/>
                <w:szCs w:val="20"/>
              </w:rPr>
            </w:pPr>
            <w:r>
              <w:rPr>
                <w:rFonts w:eastAsia="SimSun"/>
                <w:color w:val="000000"/>
                <w:sz w:val="20"/>
                <w:szCs w:val="20"/>
                <w:lang w:val="en-US" w:eastAsia="zh-CN" w:bidi="ar"/>
              </w:rPr>
              <w:t>0</w:t>
            </w:r>
          </w:p>
        </w:tc>
      </w:tr>
      <w:tr w:rsidR="001B763B" w14:paraId="3390DC63" w14:textId="77777777">
        <w:trPr>
          <w:trHeight w:val="255"/>
        </w:trPr>
        <w:tc>
          <w:tcPr>
            <w:tcW w:w="0" w:type="auto"/>
            <w:tcBorders>
              <w:top w:val="nil"/>
              <w:left w:val="nil"/>
              <w:bottom w:val="nil"/>
              <w:right w:val="nil"/>
            </w:tcBorders>
            <w:noWrap/>
            <w:vAlign w:val="bottom"/>
          </w:tcPr>
          <w:p w14:paraId="3390DC61" w14:textId="77777777" w:rsidR="001B763B" w:rsidRDefault="00000000">
            <w:pPr>
              <w:textAlignment w:val="bottom"/>
              <w:rPr>
                <w:color w:val="000000"/>
                <w:sz w:val="20"/>
                <w:szCs w:val="20"/>
              </w:rPr>
            </w:pPr>
            <w:r>
              <w:rPr>
                <w:rFonts w:eastAsia="SimSun"/>
                <w:color w:val="000000"/>
                <w:sz w:val="20"/>
                <w:szCs w:val="20"/>
                <w:lang w:val="en-US" w:eastAsia="zh-CN" w:bidi="ar"/>
              </w:rPr>
              <w:t>Astro  Yogendra</w:t>
            </w:r>
          </w:p>
        </w:tc>
        <w:tc>
          <w:tcPr>
            <w:tcW w:w="0" w:type="auto"/>
            <w:tcBorders>
              <w:top w:val="nil"/>
              <w:left w:val="nil"/>
              <w:bottom w:val="nil"/>
              <w:right w:val="nil"/>
            </w:tcBorders>
            <w:noWrap/>
            <w:vAlign w:val="bottom"/>
          </w:tcPr>
          <w:p w14:paraId="3390DC62" w14:textId="77777777" w:rsidR="001B763B" w:rsidRDefault="00000000">
            <w:pPr>
              <w:jc w:val="right"/>
              <w:textAlignment w:val="bottom"/>
              <w:rPr>
                <w:color w:val="000000"/>
                <w:sz w:val="20"/>
                <w:szCs w:val="20"/>
              </w:rPr>
            </w:pPr>
            <w:r>
              <w:rPr>
                <w:rFonts w:eastAsia="SimSun"/>
                <w:color w:val="000000"/>
                <w:sz w:val="20"/>
                <w:szCs w:val="20"/>
                <w:lang w:val="en-US" w:eastAsia="zh-CN" w:bidi="ar"/>
              </w:rPr>
              <w:t>7.13877551</w:t>
            </w:r>
          </w:p>
        </w:tc>
      </w:tr>
      <w:tr w:rsidR="001B763B" w14:paraId="3390DC66" w14:textId="77777777">
        <w:trPr>
          <w:trHeight w:val="255"/>
        </w:trPr>
        <w:tc>
          <w:tcPr>
            <w:tcW w:w="0" w:type="auto"/>
            <w:tcBorders>
              <w:top w:val="nil"/>
              <w:left w:val="nil"/>
              <w:bottom w:val="nil"/>
              <w:right w:val="nil"/>
            </w:tcBorders>
            <w:noWrap/>
            <w:vAlign w:val="bottom"/>
          </w:tcPr>
          <w:p w14:paraId="3390DC64" w14:textId="77777777" w:rsidR="001B763B" w:rsidRDefault="00000000">
            <w:pPr>
              <w:textAlignment w:val="bottom"/>
              <w:rPr>
                <w:color w:val="000000"/>
                <w:sz w:val="20"/>
                <w:szCs w:val="20"/>
              </w:rPr>
            </w:pPr>
            <w:r>
              <w:rPr>
                <w:rFonts w:eastAsia="SimSun"/>
                <w:color w:val="000000"/>
                <w:sz w:val="20"/>
                <w:szCs w:val="20"/>
                <w:lang w:val="en-US" w:eastAsia="zh-CN" w:bidi="ar"/>
              </w:rPr>
              <w:t>Astro Aabhishek</w:t>
            </w:r>
          </w:p>
        </w:tc>
        <w:tc>
          <w:tcPr>
            <w:tcW w:w="0" w:type="auto"/>
            <w:tcBorders>
              <w:top w:val="nil"/>
              <w:left w:val="nil"/>
              <w:bottom w:val="nil"/>
              <w:right w:val="nil"/>
            </w:tcBorders>
            <w:noWrap/>
            <w:vAlign w:val="bottom"/>
          </w:tcPr>
          <w:p w14:paraId="3390DC65" w14:textId="77777777" w:rsidR="001B763B" w:rsidRDefault="00000000">
            <w:pPr>
              <w:jc w:val="right"/>
              <w:textAlignment w:val="bottom"/>
              <w:rPr>
                <w:color w:val="000000"/>
                <w:sz w:val="20"/>
                <w:szCs w:val="20"/>
              </w:rPr>
            </w:pPr>
            <w:r>
              <w:rPr>
                <w:rFonts w:eastAsia="SimSun"/>
                <w:color w:val="000000"/>
                <w:sz w:val="20"/>
                <w:szCs w:val="20"/>
                <w:lang w:val="en-US" w:eastAsia="zh-CN" w:bidi="ar"/>
              </w:rPr>
              <w:t>26.89473684</w:t>
            </w:r>
          </w:p>
        </w:tc>
      </w:tr>
      <w:tr w:rsidR="001B763B" w14:paraId="3390DC69" w14:textId="77777777">
        <w:trPr>
          <w:trHeight w:val="255"/>
        </w:trPr>
        <w:tc>
          <w:tcPr>
            <w:tcW w:w="0" w:type="auto"/>
            <w:tcBorders>
              <w:top w:val="nil"/>
              <w:left w:val="nil"/>
              <w:bottom w:val="nil"/>
              <w:right w:val="nil"/>
            </w:tcBorders>
            <w:noWrap/>
            <w:vAlign w:val="bottom"/>
          </w:tcPr>
          <w:p w14:paraId="3390DC67" w14:textId="77777777" w:rsidR="001B763B" w:rsidRDefault="00000000">
            <w:pPr>
              <w:textAlignment w:val="bottom"/>
              <w:rPr>
                <w:color w:val="000000"/>
                <w:sz w:val="20"/>
                <w:szCs w:val="20"/>
              </w:rPr>
            </w:pPr>
            <w:r>
              <w:rPr>
                <w:rFonts w:eastAsia="SimSun"/>
                <w:color w:val="000000"/>
                <w:sz w:val="20"/>
                <w:szCs w:val="20"/>
                <w:lang w:val="en-US" w:eastAsia="zh-CN" w:bidi="ar"/>
              </w:rPr>
              <w:t>Astro Aditya</w:t>
            </w:r>
          </w:p>
        </w:tc>
        <w:tc>
          <w:tcPr>
            <w:tcW w:w="0" w:type="auto"/>
            <w:tcBorders>
              <w:top w:val="nil"/>
              <w:left w:val="nil"/>
              <w:bottom w:val="nil"/>
              <w:right w:val="nil"/>
            </w:tcBorders>
            <w:noWrap/>
            <w:vAlign w:val="bottom"/>
          </w:tcPr>
          <w:p w14:paraId="3390DC68" w14:textId="77777777" w:rsidR="001B763B" w:rsidRDefault="00000000">
            <w:pPr>
              <w:jc w:val="right"/>
              <w:textAlignment w:val="bottom"/>
              <w:rPr>
                <w:color w:val="000000"/>
                <w:sz w:val="20"/>
                <w:szCs w:val="20"/>
              </w:rPr>
            </w:pPr>
            <w:r>
              <w:rPr>
                <w:rFonts w:eastAsia="SimSun"/>
                <w:color w:val="000000"/>
                <w:sz w:val="20"/>
                <w:szCs w:val="20"/>
                <w:lang w:val="en-US" w:eastAsia="zh-CN" w:bidi="ar"/>
              </w:rPr>
              <w:t>175.371134</w:t>
            </w:r>
          </w:p>
        </w:tc>
      </w:tr>
      <w:tr w:rsidR="001B763B" w14:paraId="3390DC6C" w14:textId="77777777">
        <w:trPr>
          <w:trHeight w:val="255"/>
        </w:trPr>
        <w:tc>
          <w:tcPr>
            <w:tcW w:w="0" w:type="auto"/>
            <w:tcBorders>
              <w:top w:val="nil"/>
              <w:left w:val="nil"/>
              <w:bottom w:val="nil"/>
              <w:right w:val="nil"/>
            </w:tcBorders>
            <w:noWrap/>
            <w:vAlign w:val="bottom"/>
          </w:tcPr>
          <w:p w14:paraId="3390DC6A" w14:textId="77777777" w:rsidR="001B763B" w:rsidRDefault="00000000">
            <w:pPr>
              <w:textAlignment w:val="bottom"/>
              <w:rPr>
                <w:color w:val="000000"/>
                <w:sz w:val="20"/>
                <w:szCs w:val="20"/>
              </w:rPr>
            </w:pPr>
            <w:r>
              <w:rPr>
                <w:rFonts w:eastAsia="SimSun"/>
                <w:color w:val="000000"/>
                <w:sz w:val="20"/>
                <w:szCs w:val="20"/>
                <w:lang w:val="en-US" w:eastAsia="zh-CN" w:bidi="ar"/>
              </w:rPr>
              <w:t>Astro Aditya Jhha</w:t>
            </w:r>
          </w:p>
        </w:tc>
        <w:tc>
          <w:tcPr>
            <w:tcW w:w="0" w:type="auto"/>
            <w:tcBorders>
              <w:top w:val="nil"/>
              <w:left w:val="nil"/>
              <w:bottom w:val="nil"/>
              <w:right w:val="nil"/>
            </w:tcBorders>
            <w:noWrap/>
            <w:vAlign w:val="bottom"/>
          </w:tcPr>
          <w:p w14:paraId="3390DC6B" w14:textId="77777777" w:rsidR="001B763B" w:rsidRDefault="00000000">
            <w:pPr>
              <w:jc w:val="right"/>
              <w:textAlignment w:val="bottom"/>
              <w:rPr>
                <w:color w:val="000000"/>
                <w:sz w:val="20"/>
                <w:szCs w:val="20"/>
              </w:rPr>
            </w:pPr>
            <w:r>
              <w:rPr>
                <w:rFonts w:eastAsia="SimSun"/>
                <w:color w:val="000000"/>
                <w:sz w:val="20"/>
                <w:szCs w:val="20"/>
                <w:lang w:val="en-US" w:eastAsia="zh-CN" w:bidi="ar"/>
              </w:rPr>
              <w:t>97.42857143</w:t>
            </w:r>
          </w:p>
        </w:tc>
      </w:tr>
      <w:tr w:rsidR="001B763B" w14:paraId="3390DC6F" w14:textId="77777777">
        <w:trPr>
          <w:trHeight w:val="255"/>
        </w:trPr>
        <w:tc>
          <w:tcPr>
            <w:tcW w:w="0" w:type="auto"/>
            <w:tcBorders>
              <w:top w:val="nil"/>
              <w:left w:val="nil"/>
              <w:bottom w:val="nil"/>
              <w:right w:val="nil"/>
            </w:tcBorders>
            <w:noWrap/>
            <w:vAlign w:val="bottom"/>
          </w:tcPr>
          <w:p w14:paraId="3390DC6D" w14:textId="77777777" w:rsidR="001B763B" w:rsidRDefault="00000000">
            <w:pPr>
              <w:textAlignment w:val="bottom"/>
              <w:rPr>
                <w:color w:val="000000"/>
                <w:sz w:val="20"/>
                <w:szCs w:val="20"/>
              </w:rPr>
            </w:pPr>
            <w:r>
              <w:rPr>
                <w:rFonts w:eastAsia="SimSun"/>
                <w:color w:val="000000"/>
                <w:sz w:val="20"/>
                <w:szCs w:val="20"/>
                <w:lang w:val="en-US" w:eastAsia="zh-CN" w:bidi="ar"/>
              </w:rPr>
              <w:t>Astro Aishwarya</w:t>
            </w:r>
          </w:p>
        </w:tc>
        <w:tc>
          <w:tcPr>
            <w:tcW w:w="0" w:type="auto"/>
            <w:tcBorders>
              <w:top w:val="nil"/>
              <w:left w:val="nil"/>
              <w:bottom w:val="nil"/>
              <w:right w:val="nil"/>
            </w:tcBorders>
            <w:noWrap/>
            <w:vAlign w:val="bottom"/>
          </w:tcPr>
          <w:p w14:paraId="3390DC6E" w14:textId="77777777" w:rsidR="001B763B" w:rsidRDefault="00000000">
            <w:pPr>
              <w:jc w:val="right"/>
              <w:textAlignment w:val="bottom"/>
              <w:rPr>
                <w:color w:val="000000"/>
                <w:sz w:val="20"/>
                <w:szCs w:val="20"/>
              </w:rPr>
            </w:pPr>
            <w:r>
              <w:rPr>
                <w:rFonts w:eastAsia="SimSun"/>
                <w:color w:val="000000"/>
                <w:sz w:val="20"/>
                <w:szCs w:val="20"/>
                <w:lang w:val="en-US" w:eastAsia="zh-CN" w:bidi="ar"/>
              </w:rPr>
              <w:t>426.6666667</w:t>
            </w:r>
          </w:p>
        </w:tc>
      </w:tr>
      <w:tr w:rsidR="001B763B" w14:paraId="3390DC72" w14:textId="77777777">
        <w:trPr>
          <w:trHeight w:val="255"/>
        </w:trPr>
        <w:tc>
          <w:tcPr>
            <w:tcW w:w="0" w:type="auto"/>
            <w:tcBorders>
              <w:top w:val="nil"/>
              <w:left w:val="nil"/>
              <w:bottom w:val="nil"/>
              <w:right w:val="nil"/>
            </w:tcBorders>
            <w:noWrap/>
            <w:vAlign w:val="bottom"/>
          </w:tcPr>
          <w:p w14:paraId="3390DC70" w14:textId="77777777" w:rsidR="001B763B" w:rsidRDefault="00000000">
            <w:pPr>
              <w:textAlignment w:val="bottom"/>
              <w:rPr>
                <w:color w:val="000000"/>
                <w:sz w:val="20"/>
                <w:szCs w:val="20"/>
              </w:rPr>
            </w:pPr>
            <w:r>
              <w:rPr>
                <w:rFonts w:eastAsia="SimSun"/>
                <w:color w:val="000000"/>
                <w:sz w:val="20"/>
                <w:szCs w:val="20"/>
                <w:lang w:val="en-US" w:eastAsia="zh-CN" w:bidi="ar"/>
              </w:rPr>
              <w:t>Astro Anil Shukla</w:t>
            </w:r>
          </w:p>
        </w:tc>
        <w:tc>
          <w:tcPr>
            <w:tcW w:w="0" w:type="auto"/>
            <w:tcBorders>
              <w:top w:val="nil"/>
              <w:left w:val="nil"/>
              <w:bottom w:val="nil"/>
              <w:right w:val="nil"/>
            </w:tcBorders>
            <w:noWrap/>
            <w:vAlign w:val="bottom"/>
          </w:tcPr>
          <w:p w14:paraId="3390DC71" w14:textId="77777777" w:rsidR="001B763B" w:rsidRDefault="00000000">
            <w:pPr>
              <w:jc w:val="right"/>
              <w:textAlignment w:val="bottom"/>
              <w:rPr>
                <w:color w:val="000000"/>
                <w:sz w:val="20"/>
                <w:szCs w:val="20"/>
              </w:rPr>
            </w:pPr>
            <w:r>
              <w:rPr>
                <w:rFonts w:eastAsia="SimSun"/>
                <w:color w:val="000000"/>
                <w:sz w:val="20"/>
                <w:szCs w:val="20"/>
                <w:lang w:val="en-US" w:eastAsia="zh-CN" w:bidi="ar"/>
              </w:rPr>
              <w:t>56.37777778</w:t>
            </w:r>
          </w:p>
        </w:tc>
      </w:tr>
      <w:tr w:rsidR="001B763B" w14:paraId="3390DC75" w14:textId="77777777">
        <w:trPr>
          <w:trHeight w:val="255"/>
        </w:trPr>
        <w:tc>
          <w:tcPr>
            <w:tcW w:w="0" w:type="auto"/>
            <w:tcBorders>
              <w:top w:val="nil"/>
              <w:left w:val="nil"/>
              <w:bottom w:val="nil"/>
              <w:right w:val="nil"/>
            </w:tcBorders>
            <w:noWrap/>
            <w:vAlign w:val="bottom"/>
          </w:tcPr>
          <w:p w14:paraId="3390DC73" w14:textId="77777777" w:rsidR="001B763B" w:rsidRDefault="00000000">
            <w:pPr>
              <w:textAlignment w:val="bottom"/>
              <w:rPr>
                <w:color w:val="000000"/>
                <w:sz w:val="20"/>
                <w:szCs w:val="20"/>
              </w:rPr>
            </w:pPr>
            <w:r>
              <w:rPr>
                <w:rFonts w:eastAsia="SimSun"/>
                <w:color w:val="000000"/>
                <w:sz w:val="20"/>
                <w:szCs w:val="20"/>
                <w:lang w:val="en-US" w:eastAsia="zh-CN" w:bidi="ar"/>
              </w:rPr>
              <w:t>Astro Ankita  C</w:t>
            </w:r>
          </w:p>
        </w:tc>
        <w:tc>
          <w:tcPr>
            <w:tcW w:w="0" w:type="auto"/>
            <w:tcBorders>
              <w:top w:val="nil"/>
              <w:left w:val="nil"/>
              <w:bottom w:val="nil"/>
              <w:right w:val="nil"/>
            </w:tcBorders>
            <w:noWrap/>
            <w:vAlign w:val="bottom"/>
          </w:tcPr>
          <w:p w14:paraId="3390DC74" w14:textId="77777777" w:rsidR="001B763B" w:rsidRDefault="00000000">
            <w:pPr>
              <w:jc w:val="right"/>
              <w:textAlignment w:val="bottom"/>
              <w:rPr>
                <w:color w:val="000000"/>
                <w:sz w:val="20"/>
                <w:szCs w:val="20"/>
              </w:rPr>
            </w:pPr>
            <w:r>
              <w:rPr>
                <w:rFonts w:eastAsia="SimSun"/>
                <w:color w:val="000000"/>
                <w:sz w:val="20"/>
                <w:szCs w:val="20"/>
                <w:lang w:val="en-US" w:eastAsia="zh-CN" w:bidi="ar"/>
              </w:rPr>
              <w:t>3.923076923</w:t>
            </w:r>
          </w:p>
        </w:tc>
      </w:tr>
      <w:tr w:rsidR="001B763B" w14:paraId="3390DC78" w14:textId="77777777">
        <w:trPr>
          <w:trHeight w:val="255"/>
        </w:trPr>
        <w:tc>
          <w:tcPr>
            <w:tcW w:w="0" w:type="auto"/>
            <w:tcBorders>
              <w:top w:val="nil"/>
              <w:left w:val="nil"/>
              <w:bottom w:val="nil"/>
              <w:right w:val="nil"/>
            </w:tcBorders>
            <w:noWrap/>
            <w:vAlign w:val="bottom"/>
          </w:tcPr>
          <w:p w14:paraId="3390DC76" w14:textId="77777777" w:rsidR="001B763B" w:rsidRDefault="00000000">
            <w:pPr>
              <w:textAlignment w:val="bottom"/>
              <w:rPr>
                <w:color w:val="000000"/>
                <w:sz w:val="20"/>
                <w:szCs w:val="20"/>
              </w:rPr>
            </w:pPr>
            <w:r>
              <w:rPr>
                <w:rFonts w:eastAsia="SimSun"/>
                <w:color w:val="000000"/>
                <w:sz w:val="20"/>
                <w:szCs w:val="20"/>
                <w:lang w:val="en-US" w:eastAsia="zh-CN" w:bidi="ar"/>
              </w:rPr>
              <w:t>astro chandan</w:t>
            </w:r>
          </w:p>
        </w:tc>
        <w:tc>
          <w:tcPr>
            <w:tcW w:w="0" w:type="auto"/>
            <w:tcBorders>
              <w:top w:val="nil"/>
              <w:left w:val="nil"/>
              <w:bottom w:val="nil"/>
              <w:right w:val="nil"/>
            </w:tcBorders>
            <w:noWrap/>
            <w:vAlign w:val="bottom"/>
          </w:tcPr>
          <w:p w14:paraId="3390DC77" w14:textId="77777777" w:rsidR="001B763B" w:rsidRDefault="00000000">
            <w:pPr>
              <w:jc w:val="right"/>
              <w:textAlignment w:val="bottom"/>
              <w:rPr>
                <w:color w:val="000000"/>
                <w:sz w:val="20"/>
                <w:szCs w:val="20"/>
              </w:rPr>
            </w:pPr>
            <w:r>
              <w:rPr>
                <w:rFonts w:eastAsia="SimSun"/>
                <w:color w:val="000000"/>
                <w:sz w:val="20"/>
                <w:szCs w:val="20"/>
                <w:lang w:val="en-US" w:eastAsia="zh-CN" w:bidi="ar"/>
              </w:rPr>
              <w:t>1.795833333</w:t>
            </w:r>
          </w:p>
        </w:tc>
      </w:tr>
      <w:tr w:rsidR="001B763B" w14:paraId="3390DC7B" w14:textId="77777777">
        <w:trPr>
          <w:trHeight w:val="255"/>
        </w:trPr>
        <w:tc>
          <w:tcPr>
            <w:tcW w:w="0" w:type="auto"/>
            <w:tcBorders>
              <w:top w:val="nil"/>
              <w:left w:val="nil"/>
              <w:bottom w:val="nil"/>
              <w:right w:val="nil"/>
            </w:tcBorders>
            <w:noWrap/>
            <w:vAlign w:val="bottom"/>
          </w:tcPr>
          <w:p w14:paraId="3390DC79" w14:textId="77777777" w:rsidR="001B763B" w:rsidRDefault="00000000">
            <w:pPr>
              <w:textAlignment w:val="bottom"/>
              <w:rPr>
                <w:color w:val="000000"/>
                <w:sz w:val="20"/>
                <w:szCs w:val="20"/>
              </w:rPr>
            </w:pPr>
            <w:r>
              <w:rPr>
                <w:rFonts w:eastAsia="SimSun"/>
                <w:color w:val="000000"/>
                <w:sz w:val="20"/>
                <w:szCs w:val="20"/>
                <w:lang w:val="en-US" w:eastAsia="zh-CN" w:bidi="ar"/>
              </w:rPr>
              <w:t>Astro Deepti</w:t>
            </w:r>
          </w:p>
        </w:tc>
        <w:tc>
          <w:tcPr>
            <w:tcW w:w="0" w:type="auto"/>
            <w:tcBorders>
              <w:top w:val="nil"/>
              <w:left w:val="nil"/>
              <w:bottom w:val="nil"/>
              <w:right w:val="nil"/>
            </w:tcBorders>
            <w:noWrap/>
            <w:vAlign w:val="bottom"/>
          </w:tcPr>
          <w:p w14:paraId="3390DC7A" w14:textId="77777777" w:rsidR="001B763B" w:rsidRDefault="00000000">
            <w:pPr>
              <w:jc w:val="right"/>
              <w:textAlignment w:val="bottom"/>
              <w:rPr>
                <w:color w:val="000000"/>
                <w:sz w:val="20"/>
                <w:szCs w:val="20"/>
              </w:rPr>
            </w:pPr>
            <w:r>
              <w:rPr>
                <w:rFonts w:eastAsia="SimSun"/>
                <w:color w:val="000000"/>
                <w:sz w:val="20"/>
                <w:szCs w:val="20"/>
                <w:lang w:val="en-US" w:eastAsia="zh-CN" w:bidi="ar"/>
              </w:rPr>
              <w:t>80.8</w:t>
            </w:r>
          </w:p>
        </w:tc>
      </w:tr>
      <w:tr w:rsidR="001B763B" w14:paraId="3390DC7E" w14:textId="77777777">
        <w:trPr>
          <w:trHeight w:val="255"/>
        </w:trPr>
        <w:tc>
          <w:tcPr>
            <w:tcW w:w="0" w:type="auto"/>
            <w:tcBorders>
              <w:top w:val="nil"/>
              <w:left w:val="nil"/>
              <w:bottom w:val="nil"/>
              <w:right w:val="nil"/>
            </w:tcBorders>
            <w:noWrap/>
            <w:vAlign w:val="bottom"/>
          </w:tcPr>
          <w:p w14:paraId="3390DC7C" w14:textId="77777777" w:rsidR="001B763B" w:rsidRDefault="00000000">
            <w:pPr>
              <w:textAlignment w:val="bottom"/>
              <w:rPr>
                <w:color w:val="000000"/>
                <w:sz w:val="20"/>
                <w:szCs w:val="20"/>
              </w:rPr>
            </w:pPr>
            <w:r>
              <w:rPr>
                <w:rFonts w:eastAsia="SimSun"/>
                <w:color w:val="000000"/>
                <w:sz w:val="20"/>
                <w:szCs w:val="20"/>
                <w:lang w:val="en-US" w:eastAsia="zh-CN" w:bidi="ar"/>
              </w:rPr>
              <w:t>Astro Divya</w:t>
            </w:r>
          </w:p>
        </w:tc>
        <w:tc>
          <w:tcPr>
            <w:tcW w:w="0" w:type="auto"/>
            <w:tcBorders>
              <w:top w:val="nil"/>
              <w:left w:val="nil"/>
              <w:bottom w:val="nil"/>
              <w:right w:val="nil"/>
            </w:tcBorders>
            <w:noWrap/>
            <w:vAlign w:val="bottom"/>
          </w:tcPr>
          <w:p w14:paraId="3390DC7D" w14:textId="77777777" w:rsidR="001B763B" w:rsidRDefault="00000000">
            <w:pPr>
              <w:jc w:val="right"/>
              <w:textAlignment w:val="bottom"/>
              <w:rPr>
                <w:color w:val="000000"/>
                <w:sz w:val="20"/>
                <w:szCs w:val="20"/>
              </w:rPr>
            </w:pPr>
            <w:r>
              <w:rPr>
                <w:rFonts w:eastAsia="SimSun"/>
                <w:color w:val="000000"/>
                <w:sz w:val="20"/>
                <w:szCs w:val="20"/>
                <w:lang w:val="en-US" w:eastAsia="zh-CN" w:bidi="ar"/>
              </w:rPr>
              <w:t>51.44034091</w:t>
            </w:r>
          </w:p>
        </w:tc>
      </w:tr>
      <w:tr w:rsidR="001B763B" w14:paraId="3390DC81" w14:textId="77777777">
        <w:trPr>
          <w:trHeight w:val="255"/>
        </w:trPr>
        <w:tc>
          <w:tcPr>
            <w:tcW w:w="0" w:type="auto"/>
            <w:tcBorders>
              <w:top w:val="nil"/>
              <w:left w:val="nil"/>
              <w:bottom w:val="nil"/>
              <w:right w:val="nil"/>
            </w:tcBorders>
            <w:noWrap/>
            <w:vAlign w:val="bottom"/>
          </w:tcPr>
          <w:p w14:paraId="3390DC7F" w14:textId="77777777" w:rsidR="001B763B" w:rsidRDefault="00000000">
            <w:pPr>
              <w:textAlignment w:val="bottom"/>
              <w:rPr>
                <w:color w:val="000000"/>
                <w:sz w:val="20"/>
                <w:szCs w:val="20"/>
              </w:rPr>
            </w:pPr>
            <w:r>
              <w:rPr>
                <w:rFonts w:eastAsia="SimSun"/>
                <w:color w:val="000000"/>
                <w:sz w:val="20"/>
                <w:szCs w:val="20"/>
                <w:lang w:val="en-US" w:eastAsia="zh-CN" w:bidi="ar"/>
              </w:rPr>
              <w:t>Astro Dr Balkrisna</w:t>
            </w:r>
          </w:p>
        </w:tc>
        <w:tc>
          <w:tcPr>
            <w:tcW w:w="0" w:type="auto"/>
            <w:tcBorders>
              <w:top w:val="nil"/>
              <w:left w:val="nil"/>
              <w:bottom w:val="nil"/>
              <w:right w:val="nil"/>
            </w:tcBorders>
            <w:noWrap/>
            <w:vAlign w:val="bottom"/>
          </w:tcPr>
          <w:p w14:paraId="3390DC80" w14:textId="77777777" w:rsidR="001B763B" w:rsidRDefault="00000000">
            <w:pPr>
              <w:jc w:val="right"/>
              <w:textAlignment w:val="bottom"/>
              <w:rPr>
                <w:color w:val="000000"/>
                <w:sz w:val="20"/>
                <w:szCs w:val="20"/>
              </w:rPr>
            </w:pPr>
            <w:r>
              <w:rPr>
                <w:rFonts w:eastAsia="SimSun"/>
                <w:color w:val="000000"/>
                <w:sz w:val="20"/>
                <w:szCs w:val="20"/>
                <w:lang w:val="en-US" w:eastAsia="zh-CN" w:bidi="ar"/>
              </w:rPr>
              <w:t>68.90140845</w:t>
            </w:r>
          </w:p>
        </w:tc>
      </w:tr>
      <w:tr w:rsidR="001B763B" w14:paraId="3390DC84" w14:textId="77777777">
        <w:trPr>
          <w:trHeight w:val="255"/>
        </w:trPr>
        <w:tc>
          <w:tcPr>
            <w:tcW w:w="0" w:type="auto"/>
            <w:tcBorders>
              <w:top w:val="nil"/>
              <w:left w:val="nil"/>
              <w:bottom w:val="nil"/>
              <w:right w:val="nil"/>
            </w:tcBorders>
            <w:noWrap/>
            <w:vAlign w:val="bottom"/>
          </w:tcPr>
          <w:p w14:paraId="3390DC82" w14:textId="77777777" w:rsidR="001B763B" w:rsidRDefault="00000000">
            <w:pPr>
              <w:textAlignment w:val="bottom"/>
              <w:rPr>
                <w:color w:val="000000"/>
                <w:sz w:val="20"/>
                <w:szCs w:val="20"/>
              </w:rPr>
            </w:pPr>
            <w:r>
              <w:rPr>
                <w:rFonts w:eastAsia="SimSun"/>
                <w:color w:val="000000"/>
                <w:sz w:val="20"/>
                <w:szCs w:val="20"/>
                <w:lang w:val="en-US" w:eastAsia="zh-CN" w:bidi="ar"/>
              </w:rPr>
              <w:t>Astro Dr Harish</w:t>
            </w:r>
          </w:p>
        </w:tc>
        <w:tc>
          <w:tcPr>
            <w:tcW w:w="0" w:type="auto"/>
            <w:tcBorders>
              <w:top w:val="nil"/>
              <w:left w:val="nil"/>
              <w:bottom w:val="nil"/>
              <w:right w:val="nil"/>
            </w:tcBorders>
            <w:noWrap/>
            <w:vAlign w:val="bottom"/>
          </w:tcPr>
          <w:p w14:paraId="3390DC83" w14:textId="77777777" w:rsidR="001B763B" w:rsidRDefault="00000000">
            <w:pPr>
              <w:jc w:val="right"/>
              <w:textAlignment w:val="bottom"/>
              <w:rPr>
                <w:color w:val="000000"/>
                <w:sz w:val="20"/>
                <w:szCs w:val="20"/>
              </w:rPr>
            </w:pPr>
            <w:r>
              <w:rPr>
                <w:rFonts w:eastAsia="SimSun"/>
                <w:color w:val="000000"/>
                <w:sz w:val="20"/>
                <w:szCs w:val="20"/>
                <w:lang w:val="en-US" w:eastAsia="zh-CN" w:bidi="ar"/>
              </w:rPr>
              <w:t>13.22222222</w:t>
            </w:r>
          </w:p>
        </w:tc>
      </w:tr>
      <w:tr w:rsidR="001B763B" w14:paraId="3390DC87" w14:textId="77777777">
        <w:trPr>
          <w:trHeight w:val="255"/>
        </w:trPr>
        <w:tc>
          <w:tcPr>
            <w:tcW w:w="0" w:type="auto"/>
            <w:tcBorders>
              <w:top w:val="nil"/>
              <w:left w:val="nil"/>
              <w:bottom w:val="nil"/>
              <w:right w:val="nil"/>
            </w:tcBorders>
            <w:noWrap/>
            <w:vAlign w:val="bottom"/>
          </w:tcPr>
          <w:p w14:paraId="3390DC85" w14:textId="77777777" w:rsidR="001B763B" w:rsidRDefault="00000000">
            <w:pPr>
              <w:textAlignment w:val="bottom"/>
              <w:rPr>
                <w:color w:val="000000"/>
                <w:sz w:val="20"/>
                <w:szCs w:val="20"/>
              </w:rPr>
            </w:pPr>
            <w:r>
              <w:rPr>
                <w:rFonts w:eastAsia="SimSun"/>
                <w:color w:val="000000"/>
                <w:sz w:val="20"/>
                <w:szCs w:val="20"/>
                <w:lang w:val="en-US" w:eastAsia="zh-CN" w:bidi="ar"/>
              </w:rPr>
              <w:t>Astro Dr Ravindra</w:t>
            </w:r>
          </w:p>
        </w:tc>
        <w:tc>
          <w:tcPr>
            <w:tcW w:w="0" w:type="auto"/>
            <w:tcBorders>
              <w:top w:val="nil"/>
              <w:left w:val="nil"/>
              <w:bottom w:val="nil"/>
              <w:right w:val="nil"/>
            </w:tcBorders>
            <w:noWrap/>
            <w:vAlign w:val="bottom"/>
          </w:tcPr>
          <w:p w14:paraId="3390DC86" w14:textId="77777777" w:rsidR="001B763B" w:rsidRDefault="00000000">
            <w:pPr>
              <w:jc w:val="right"/>
              <w:textAlignment w:val="bottom"/>
              <w:rPr>
                <w:color w:val="000000"/>
                <w:sz w:val="20"/>
                <w:szCs w:val="20"/>
              </w:rPr>
            </w:pPr>
            <w:r>
              <w:rPr>
                <w:rFonts w:eastAsia="SimSun"/>
                <w:color w:val="000000"/>
                <w:sz w:val="20"/>
                <w:szCs w:val="20"/>
                <w:lang w:val="en-US" w:eastAsia="zh-CN" w:bidi="ar"/>
              </w:rPr>
              <w:t>7.827777778</w:t>
            </w:r>
          </w:p>
        </w:tc>
      </w:tr>
      <w:tr w:rsidR="001B763B" w14:paraId="3390DC8A" w14:textId="77777777">
        <w:trPr>
          <w:trHeight w:val="255"/>
        </w:trPr>
        <w:tc>
          <w:tcPr>
            <w:tcW w:w="0" w:type="auto"/>
            <w:tcBorders>
              <w:top w:val="nil"/>
              <w:left w:val="nil"/>
              <w:bottom w:val="nil"/>
              <w:right w:val="nil"/>
            </w:tcBorders>
            <w:noWrap/>
            <w:vAlign w:val="bottom"/>
          </w:tcPr>
          <w:p w14:paraId="3390DC88" w14:textId="77777777" w:rsidR="001B763B" w:rsidRDefault="00000000">
            <w:pPr>
              <w:textAlignment w:val="bottom"/>
              <w:rPr>
                <w:color w:val="000000"/>
                <w:sz w:val="20"/>
                <w:szCs w:val="20"/>
              </w:rPr>
            </w:pPr>
            <w:r>
              <w:rPr>
                <w:rFonts w:eastAsia="SimSun"/>
                <w:color w:val="000000"/>
                <w:sz w:val="20"/>
                <w:szCs w:val="20"/>
                <w:lang w:val="en-US" w:eastAsia="zh-CN" w:bidi="ar"/>
              </w:rPr>
              <w:t>Astro Himanshu</w:t>
            </w:r>
          </w:p>
        </w:tc>
        <w:tc>
          <w:tcPr>
            <w:tcW w:w="0" w:type="auto"/>
            <w:tcBorders>
              <w:top w:val="nil"/>
              <w:left w:val="nil"/>
              <w:bottom w:val="nil"/>
              <w:right w:val="nil"/>
            </w:tcBorders>
            <w:noWrap/>
            <w:vAlign w:val="bottom"/>
          </w:tcPr>
          <w:p w14:paraId="3390DC89" w14:textId="77777777" w:rsidR="001B763B" w:rsidRDefault="00000000">
            <w:pPr>
              <w:jc w:val="right"/>
              <w:textAlignment w:val="bottom"/>
              <w:rPr>
                <w:color w:val="000000"/>
                <w:sz w:val="20"/>
                <w:szCs w:val="20"/>
              </w:rPr>
            </w:pPr>
            <w:r>
              <w:rPr>
                <w:rFonts w:eastAsia="SimSun"/>
                <w:color w:val="000000"/>
                <w:sz w:val="20"/>
                <w:szCs w:val="20"/>
                <w:lang w:val="en-US" w:eastAsia="zh-CN" w:bidi="ar"/>
              </w:rPr>
              <w:t>0</w:t>
            </w:r>
          </w:p>
        </w:tc>
      </w:tr>
      <w:tr w:rsidR="001B763B" w14:paraId="3390DC8D" w14:textId="77777777">
        <w:trPr>
          <w:trHeight w:val="255"/>
        </w:trPr>
        <w:tc>
          <w:tcPr>
            <w:tcW w:w="0" w:type="auto"/>
            <w:tcBorders>
              <w:top w:val="nil"/>
              <w:left w:val="nil"/>
              <w:bottom w:val="nil"/>
              <w:right w:val="nil"/>
            </w:tcBorders>
            <w:noWrap/>
            <w:vAlign w:val="bottom"/>
          </w:tcPr>
          <w:p w14:paraId="3390DC8B" w14:textId="77777777" w:rsidR="001B763B" w:rsidRDefault="00000000">
            <w:pPr>
              <w:textAlignment w:val="bottom"/>
              <w:rPr>
                <w:color w:val="000000"/>
                <w:sz w:val="20"/>
                <w:szCs w:val="20"/>
              </w:rPr>
            </w:pPr>
            <w:r>
              <w:rPr>
                <w:rFonts w:eastAsia="SimSun"/>
                <w:color w:val="000000"/>
                <w:sz w:val="20"/>
                <w:szCs w:val="20"/>
                <w:lang w:val="en-US" w:eastAsia="zh-CN" w:bidi="ar"/>
              </w:rPr>
              <w:t>Astro Jha Guruji</w:t>
            </w:r>
          </w:p>
        </w:tc>
        <w:tc>
          <w:tcPr>
            <w:tcW w:w="0" w:type="auto"/>
            <w:tcBorders>
              <w:top w:val="nil"/>
              <w:left w:val="nil"/>
              <w:bottom w:val="nil"/>
              <w:right w:val="nil"/>
            </w:tcBorders>
            <w:noWrap/>
            <w:vAlign w:val="bottom"/>
          </w:tcPr>
          <w:p w14:paraId="3390DC8C" w14:textId="77777777" w:rsidR="001B763B" w:rsidRDefault="00000000">
            <w:pPr>
              <w:jc w:val="right"/>
              <w:textAlignment w:val="bottom"/>
              <w:rPr>
                <w:color w:val="000000"/>
                <w:sz w:val="20"/>
                <w:szCs w:val="20"/>
              </w:rPr>
            </w:pPr>
            <w:r>
              <w:rPr>
                <w:rFonts w:eastAsia="SimSun"/>
                <w:color w:val="000000"/>
                <w:sz w:val="20"/>
                <w:szCs w:val="20"/>
                <w:lang w:val="en-US" w:eastAsia="zh-CN" w:bidi="ar"/>
              </w:rPr>
              <w:t>12.43478261</w:t>
            </w:r>
          </w:p>
        </w:tc>
      </w:tr>
      <w:tr w:rsidR="001B763B" w14:paraId="3390DC90" w14:textId="77777777">
        <w:trPr>
          <w:trHeight w:val="255"/>
        </w:trPr>
        <w:tc>
          <w:tcPr>
            <w:tcW w:w="0" w:type="auto"/>
            <w:tcBorders>
              <w:top w:val="nil"/>
              <w:left w:val="nil"/>
              <w:bottom w:val="nil"/>
              <w:right w:val="nil"/>
            </w:tcBorders>
            <w:noWrap/>
            <w:vAlign w:val="bottom"/>
          </w:tcPr>
          <w:p w14:paraId="3390DC8E" w14:textId="77777777" w:rsidR="001B763B" w:rsidRDefault="00000000">
            <w:pPr>
              <w:textAlignment w:val="bottom"/>
              <w:rPr>
                <w:color w:val="000000"/>
                <w:sz w:val="20"/>
                <w:szCs w:val="20"/>
              </w:rPr>
            </w:pPr>
            <w:r>
              <w:rPr>
                <w:rFonts w:eastAsia="SimSun"/>
                <w:color w:val="000000"/>
                <w:sz w:val="20"/>
                <w:szCs w:val="20"/>
                <w:lang w:val="en-US" w:eastAsia="zh-CN" w:bidi="ar"/>
              </w:rPr>
              <w:t>Astro Krishaa</w:t>
            </w:r>
          </w:p>
        </w:tc>
        <w:tc>
          <w:tcPr>
            <w:tcW w:w="0" w:type="auto"/>
            <w:tcBorders>
              <w:top w:val="nil"/>
              <w:left w:val="nil"/>
              <w:bottom w:val="nil"/>
              <w:right w:val="nil"/>
            </w:tcBorders>
            <w:noWrap/>
            <w:vAlign w:val="bottom"/>
          </w:tcPr>
          <w:p w14:paraId="3390DC8F" w14:textId="77777777" w:rsidR="001B763B" w:rsidRDefault="00000000">
            <w:pPr>
              <w:jc w:val="right"/>
              <w:textAlignment w:val="bottom"/>
              <w:rPr>
                <w:color w:val="000000"/>
                <w:sz w:val="20"/>
                <w:szCs w:val="20"/>
              </w:rPr>
            </w:pPr>
            <w:r>
              <w:rPr>
                <w:rFonts w:eastAsia="SimSun"/>
                <w:color w:val="000000"/>
                <w:sz w:val="20"/>
                <w:szCs w:val="20"/>
                <w:lang w:val="en-US" w:eastAsia="zh-CN" w:bidi="ar"/>
              </w:rPr>
              <w:t>4.144936709</w:t>
            </w:r>
          </w:p>
        </w:tc>
      </w:tr>
      <w:tr w:rsidR="001B763B" w14:paraId="3390DC93" w14:textId="77777777">
        <w:trPr>
          <w:trHeight w:val="255"/>
        </w:trPr>
        <w:tc>
          <w:tcPr>
            <w:tcW w:w="0" w:type="auto"/>
            <w:tcBorders>
              <w:top w:val="nil"/>
              <w:left w:val="nil"/>
              <w:bottom w:val="nil"/>
              <w:right w:val="nil"/>
            </w:tcBorders>
            <w:noWrap/>
            <w:vAlign w:val="bottom"/>
          </w:tcPr>
          <w:p w14:paraId="3390DC91" w14:textId="77777777" w:rsidR="001B763B" w:rsidRDefault="00000000">
            <w:pPr>
              <w:textAlignment w:val="bottom"/>
              <w:rPr>
                <w:color w:val="000000"/>
                <w:sz w:val="20"/>
                <w:szCs w:val="20"/>
              </w:rPr>
            </w:pPr>
            <w:r>
              <w:rPr>
                <w:rFonts w:eastAsia="SimSun"/>
                <w:color w:val="000000"/>
                <w:sz w:val="20"/>
                <w:szCs w:val="20"/>
                <w:lang w:val="en-US" w:eastAsia="zh-CN" w:bidi="ar"/>
              </w:rPr>
              <w:lastRenderedPageBreak/>
              <w:t>Astro Krishna</w:t>
            </w:r>
          </w:p>
        </w:tc>
        <w:tc>
          <w:tcPr>
            <w:tcW w:w="0" w:type="auto"/>
            <w:tcBorders>
              <w:top w:val="nil"/>
              <w:left w:val="nil"/>
              <w:bottom w:val="nil"/>
              <w:right w:val="nil"/>
            </w:tcBorders>
            <w:noWrap/>
            <w:vAlign w:val="bottom"/>
          </w:tcPr>
          <w:p w14:paraId="3390DC92" w14:textId="77777777" w:rsidR="001B763B" w:rsidRDefault="00000000">
            <w:pPr>
              <w:jc w:val="right"/>
              <w:textAlignment w:val="bottom"/>
              <w:rPr>
                <w:color w:val="000000"/>
                <w:sz w:val="20"/>
                <w:szCs w:val="20"/>
              </w:rPr>
            </w:pPr>
            <w:r>
              <w:rPr>
                <w:rFonts w:eastAsia="SimSun"/>
                <w:color w:val="000000"/>
                <w:sz w:val="20"/>
                <w:szCs w:val="20"/>
                <w:lang w:val="en-US" w:eastAsia="zh-CN" w:bidi="ar"/>
              </w:rPr>
              <w:t>25.55</w:t>
            </w:r>
          </w:p>
        </w:tc>
      </w:tr>
      <w:tr w:rsidR="001B763B" w14:paraId="3390DC96" w14:textId="77777777">
        <w:trPr>
          <w:trHeight w:val="255"/>
        </w:trPr>
        <w:tc>
          <w:tcPr>
            <w:tcW w:w="0" w:type="auto"/>
            <w:tcBorders>
              <w:top w:val="nil"/>
              <w:left w:val="nil"/>
              <w:bottom w:val="nil"/>
              <w:right w:val="nil"/>
            </w:tcBorders>
            <w:noWrap/>
            <w:vAlign w:val="bottom"/>
          </w:tcPr>
          <w:p w14:paraId="3390DC94" w14:textId="77777777" w:rsidR="001B763B" w:rsidRDefault="00000000">
            <w:pPr>
              <w:textAlignment w:val="bottom"/>
              <w:rPr>
                <w:color w:val="000000"/>
                <w:sz w:val="20"/>
                <w:szCs w:val="20"/>
              </w:rPr>
            </w:pPr>
            <w:r>
              <w:rPr>
                <w:rFonts w:eastAsia="SimSun"/>
                <w:color w:val="000000"/>
                <w:sz w:val="20"/>
                <w:szCs w:val="20"/>
                <w:lang w:val="en-US" w:eastAsia="zh-CN" w:bidi="ar"/>
              </w:rPr>
              <w:t>Astro Mahesh S</w:t>
            </w:r>
          </w:p>
        </w:tc>
        <w:tc>
          <w:tcPr>
            <w:tcW w:w="0" w:type="auto"/>
            <w:tcBorders>
              <w:top w:val="nil"/>
              <w:left w:val="nil"/>
              <w:bottom w:val="nil"/>
              <w:right w:val="nil"/>
            </w:tcBorders>
            <w:noWrap/>
            <w:vAlign w:val="bottom"/>
          </w:tcPr>
          <w:p w14:paraId="3390DC95" w14:textId="77777777" w:rsidR="001B763B" w:rsidRDefault="00000000">
            <w:pPr>
              <w:jc w:val="right"/>
              <w:textAlignment w:val="bottom"/>
              <w:rPr>
                <w:color w:val="000000"/>
                <w:sz w:val="20"/>
                <w:szCs w:val="20"/>
              </w:rPr>
            </w:pPr>
            <w:r>
              <w:rPr>
                <w:rFonts w:eastAsia="SimSun"/>
                <w:color w:val="000000"/>
                <w:sz w:val="20"/>
                <w:szCs w:val="20"/>
                <w:lang w:val="en-US" w:eastAsia="zh-CN" w:bidi="ar"/>
              </w:rPr>
              <w:t>12.44067797</w:t>
            </w:r>
          </w:p>
        </w:tc>
      </w:tr>
      <w:tr w:rsidR="001B763B" w14:paraId="3390DC99" w14:textId="77777777">
        <w:trPr>
          <w:trHeight w:val="255"/>
        </w:trPr>
        <w:tc>
          <w:tcPr>
            <w:tcW w:w="0" w:type="auto"/>
            <w:tcBorders>
              <w:top w:val="nil"/>
              <w:left w:val="nil"/>
              <w:bottom w:val="nil"/>
              <w:right w:val="nil"/>
            </w:tcBorders>
            <w:noWrap/>
            <w:vAlign w:val="bottom"/>
          </w:tcPr>
          <w:p w14:paraId="3390DC97" w14:textId="77777777" w:rsidR="001B763B" w:rsidRDefault="00000000">
            <w:pPr>
              <w:textAlignment w:val="bottom"/>
              <w:rPr>
                <w:color w:val="000000"/>
                <w:sz w:val="20"/>
                <w:szCs w:val="20"/>
              </w:rPr>
            </w:pPr>
            <w:r>
              <w:rPr>
                <w:rFonts w:eastAsia="SimSun"/>
                <w:color w:val="000000"/>
                <w:sz w:val="20"/>
                <w:szCs w:val="20"/>
                <w:lang w:val="en-US" w:eastAsia="zh-CN" w:bidi="ar"/>
              </w:rPr>
              <w:t>Astro Manish S</w:t>
            </w:r>
          </w:p>
        </w:tc>
        <w:tc>
          <w:tcPr>
            <w:tcW w:w="0" w:type="auto"/>
            <w:tcBorders>
              <w:top w:val="nil"/>
              <w:left w:val="nil"/>
              <w:bottom w:val="nil"/>
              <w:right w:val="nil"/>
            </w:tcBorders>
            <w:noWrap/>
            <w:vAlign w:val="bottom"/>
          </w:tcPr>
          <w:p w14:paraId="3390DC98" w14:textId="77777777" w:rsidR="001B763B" w:rsidRDefault="00000000">
            <w:pPr>
              <w:jc w:val="right"/>
              <w:textAlignment w:val="bottom"/>
              <w:rPr>
                <w:color w:val="000000"/>
                <w:sz w:val="20"/>
                <w:szCs w:val="20"/>
              </w:rPr>
            </w:pPr>
            <w:r>
              <w:rPr>
                <w:rFonts w:eastAsia="SimSun"/>
                <w:color w:val="000000"/>
                <w:sz w:val="20"/>
                <w:szCs w:val="20"/>
                <w:lang w:val="en-US" w:eastAsia="zh-CN" w:bidi="ar"/>
              </w:rPr>
              <w:t>0</w:t>
            </w:r>
          </w:p>
        </w:tc>
      </w:tr>
      <w:tr w:rsidR="001B763B" w14:paraId="3390DC9C" w14:textId="77777777">
        <w:trPr>
          <w:trHeight w:val="255"/>
        </w:trPr>
        <w:tc>
          <w:tcPr>
            <w:tcW w:w="0" w:type="auto"/>
            <w:tcBorders>
              <w:top w:val="nil"/>
              <w:left w:val="nil"/>
              <w:bottom w:val="nil"/>
              <w:right w:val="nil"/>
            </w:tcBorders>
            <w:noWrap/>
            <w:vAlign w:val="bottom"/>
          </w:tcPr>
          <w:p w14:paraId="3390DC9A" w14:textId="77777777" w:rsidR="001B763B" w:rsidRDefault="00000000">
            <w:pPr>
              <w:textAlignment w:val="bottom"/>
              <w:rPr>
                <w:color w:val="000000"/>
                <w:sz w:val="20"/>
                <w:szCs w:val="20"/>
              </w:rPr>
            </w:pPr>
            <w:r>
              <w:rPr>
                <w:rFonts w:eastAsia="SimSun"/>
                <w:color w:val="000000"/>
                <w:sz w:val="20"/>
                <w:szCs w:val="20"/>
                <w:lang w:val="en-US" w:eastAsia="zh-CN" w:bidi="ar"/>
              </w:rPr>
              <w:t>Astro Neetu</w:t>
            </w:r>
          </w:p>
        </w:tc>
        <w:tc>
          <w:tcPr>
            <w:tcW w:w="0" w:type="auto"/>
            <w:tcBorders>
              <w:top w:val="nil"/>
              <w:left w:val="nil"/>
              <w:bottom w:val="nil"/>
              <w:right w:val="nil"/>
            </w:tcBorders>
            <w:noWrap/>
            <w:vAlign w:val="bottom"/>
          </w:tcPr>
          <w:p w14:paraId="3390DC9B" w14:textId="77777777" w:rsidR="001B763B" w:rsidRDefault="00000000">
            <w:pPr>
              <w:jc w:val="right"/>
              <w:textAlignment w:val="bottom"/>
              <w:rPr>
                <w:color w:val="000000"/>
                <w:sz w:val="20"/>
                <w:szCs w:val="20"/>
              </w:rPr>
            </w:pPr>
            <w:r>
              <w:rPr>
                <w:rFonts w:eastAsia="SimSun"/>
                <w:color w:val="000000"/>
                <w:sz w:val="20"/>
                <w:szCs w:val="20"/>
                <w:lang w:val="en-US" w:eastAsia="zh-CN" w:bidi="ar"/>
              </w:rPr>
              <w:t>74.19767442</w:t>
            </w:r>
          </w:p>
        </w:tc>
      </w:tr>
      <w:tr w:rsidR="001B763B" w14:paraId="3390DC9F" w14:textId="77777777">
        <w:trPr>
          <w:trHeight w:val="255"/>
        </w:trPr>
        <w:tc>
          <w:tcPr>
            <w:tcW w:w="0" w:type="auto"/>
            <w:tcBorders>
              <w:top w:val="nil"/>
              <w:left w:val="nil"/>
              <w:bottom w:val="nil"/>
              <w:right w:val="nil"/>
            </w:tcBorders>
            <w:noWrap/>
            <w:vAlign w:val="bottom"/>
          </w:tcPr>
          <w:p w14:paraId="3390DC9D" w14:textId="77777777" w:rsidR="001B763B" w:rsidRDefault="00000000">
            <w:pPr>
              <w:textAlignment w:val="bottom"/>
              <w:rPr>
                <w:color w:val="000000"/>
                <w:sz w:val="20"/>
                <w:szCs w:val="20"/>
              </w:rPr>
            </w:pPr>
            <w:r>
              <w:rPr>
                <w:rFonts w:eastAsia="SimSun"/>
                <w:color w:val="000000"/>
                <w:sz w:val="20"/>
                <w:szCs w:val="20"/>
                <w:lang w:val="en-US" w:eastAsia="zh-CN" w:bidi="ar"/>
              </w:rPr>
              <w:t>Astro Nisha</w:t>
            </w:r>
          </w:p>
        </w:tc>
        <w:tc>
          <w:tcPr>
            <w:tcW w:w="0" w:type="auto"/>
            <w:tcBorders>
              <w:top w:val="nil"/>
              <w:left w:val="nil"/>
              <w:bottom w:val="nil"/>
              <w:right w:val="nil"/>
            </w:tcBorders>
            <w:noWrap/>
            <w:vAlign w:val="bottom"/>
          </w:tcPr>
          <w:p w14:paraId="3390DC9E" w14:textId="77777777" w:rsidR="001B763B" w:rsidRDefault="00000000">
            <w:pPr>
              <w:jc w:val="right"/>
              <w:textAlignment w:val="bottom"/>
              <w:rPr>
                <w:color w:val="000000"/>
                <w:sz w:val="20"/>
                <w:szCs w:val="20"/>
              </w:rPr>
            </w:pPr>
            <w:r>
              <w:rPr>
                <w:rFonts w:eastAsia="SimSun"/>
                <w:color w:val="000000"/>
                <w:sz w:val="20"/>
                <w:szCs w:val="20"/>
                <w:lang w:val="en-US" w:eastAsia="zh-CN" w:bidi="ar"/>
              </w:rPr>
              <w:t>0</w:t>
            </w:r>
          </w:p>
        </w:tc>
      </w:tr>
      <w:tr w:rsidR="001B763B" w14:paraId="3390DCA2" w14:textId="77777777">
        <w:trPr>
          <w:trHeight w:val="255"/>
        </w:trPr>
        <w:tc>
          <w:tcPr>
            <w:tcW w:w="0" w:type="auto"/>
            <w:tcBorders>
              <w:top w:val="nil"/>
              <w:left w:val="nil"/>
              <w:bottom w:val="nil"/>
              <w:right w:val="nil"/>
            </w:tcBorders>
            <w:noWrap/>
            <w:vAlign w:val="bottom"/>
          </w:tcPr>
          <w:p w14:paraId="3390DCA0" w14:textId="77777777" w:rsidR="001B763B" w:rsidRDefault="00000000">
            <w:pPr>
              <w:textAlignment w:val="bottom"/>
              <w:rPr>
                <w:color w:val="000000"/>
                <w:sz w:val="20"/>
                <w:szCs w:val="20"/>
              </w:rPr>
            </w:pPr>
            <w:r>
              <w:rPr>
                <w:rFonts w:eastAsia="SimSun"/>
                <w:color w:val="000000"/>
                <w:sz w:val="20"/>
                <w:szCs w:val="20"/>
                <w:lang w:val="en-US" w:eastAsia="zh-CN" w:bidi="ar"/>
              </w:rPr>
              <w:t>Astro Pulkit  S</w:t>
            </w:r>
          </w:p>
        </w:tc>
        <w:tc>
          <w:tcPr>
            <w:tcW w:w="0" w:type="auto"/>
            <w:tcBorders>
              <w:top w:val="nil"/>
              <w:left w:val="nil"/>
              <w:bottom w:val="nil"/>
              <w:right w:val="nil"/>
            </w:tcBorders>
            <w:noWrap/>
            <w:vAlign w:val="bottom"/>
          </w:tcPr>
          <w:p w14:paraId="3390DCA1" w14:textId="77777777" w:rsidR="001B763B" w:rsidRDefault="00000000">
            <w:pPr>
              <w:jc w:val="right"/>
              <w:textAlignment w:val="bottom"/>
              <w:rPr>
                <w:color w:val="000000"/>
                <w:sz w:val="20"/>
                <w:szCs w:val="20"/>
              </w:rPr>
            </w:pPr>
            <w:r>
              <w:rPr>
                <w:rFonts w:eastAsia="SimSun"/>
                <w:color w:val="000000"/>
                <w:sz w:val="20"/>
                <w:szCs w:val="20"/>
                <w:lang w:val="en-US" w:eastAsia="zh-CN" w:bidi="ar"/>
              </w:rPr>
              <w:t>0</w:t>
            </w:r>
          </w:p>
        </w:tc>
      </w:tr>
      <w:tr w:rsidR="001B763B" w14:paraId="3390DCA5" w14:textId="77777777">
        <w:trPr>
          <w:trHeight w:val="255"/>
        </w:trPr>
        <w:tc>
          <w:tcPr>
            <w:tcW w:w="0" w:type="auto"/>
            <w:tcBorders>
              <w:top w:val="nil"/>
              <w:left w:val="nil"/>
              <w:bottom w:val="nil"/>
              <w:right w:val="nil"/>
            </w:tcBorders>
            <w:noWrap/>
            <w:vAlign w:val="bottom"/>
          </w:tcPr>
          <w:p w14:paraId="3390DCA3" w14:textId="77777777" w:rsidR="001B763B" w:rsidRDefault="00000000">
            <w:pPr>
              <w:textAlignment w:val="bottom"/>
              <w:rPr>
                <w:color w:val="000000"/>
                <w:sz w:val="20"/>
                <w:szCs w:val="20"/>
              </w:rPr>
            </w:pPr>
            <w:r>
              <w:rPr>
                <w:rFonts w:eastAsia="SimSun"/>
                <w:color w:val="000000"/>
                <w:sz w:val="20"/>
                <w:szCs w:val="20"/>
                <w:lang w:val="en-US" w:eastAsia="zh-CN" w:bidi="ar"/>
              </w:rPr>
              <w:t>Astro R J S</w:t>
            </w:r>
          </w:p>
        </w:tc>
        <w:tc>
          <w:tcPr>
            <w:tcW w:w="0" w:type="auto"/>
            <w:tcBorders>
              <w:top w:val="nil"/>
              <w:left w:val="nil"/>
              <w:bottom w:val="nil"/>
              <w:right w:val="nil"/>
            </w:tcBorders>
            <w:noWrap/>
            <w:vAlign w:val="bottom"/>
          </w:tcPr>
          <w:p w14:paraId="3390DCA4" w14:textId="77777777" w:rsidR="001B763B" w:rsidRDefault="00000000">
            <w:pPr>
              <w:jc w:val="right"/>
              <w:textAlignment w:val="bottom"/>
              <w:rPr>
                <w:color w:val="000000"/>
                <w:sz w:val="20"/>
                <w:szCs w:val="20"/>
              </w:rPr>
            </w:pPr>
            <w:r>
              <w:rPr>
                <w:rFonts w:eastAsia="SimSun"/>
                <w:color w:val="000000"/>
                <w:sz w:val="20"/>
                <w:szCs w:val="20"/>
                <w:lang w:val="en-US" w:eastAsia="zh-CN" w:bidi="ar"/>
              </w:rPr>
              <w:t>0</w:t>
            </w:r>
          </w:p>
        </w:tc>
      </w:tr>
      <w:tr w:rsidR="001B763B" w14:paraId="3390DCA8" w14:textId="77777777">
        <w:trPr>
          <w:trHeight w:val="255"/>
        </w:trPr>
        <w:tc>
          <w:tcPr>
            <w:tcW w:w="0" w:type="auto"/>
            <w:tcBorders>
              <w:top w:val="nil"/>
              <w:left w:val="nil"/>
              <w:bottom w:val="nil"/>
              <w:right w:val="nil"/>
            </w:tcBorders>
            <w:noWrap/>
            <w:vAlign w:val="bottom"/>
          </w:tcPr>
          <w:p w14:paraId="3390DCA6" w14:textId="77777777" w:rsidR="001B763B" w:rsidRDefault="00000000">
            <w:pPr>
              <w:textAlignment w:val="bottom"/>
              <w:rPr>
                <w:color w:val="000000"/>
                <w:sz w:val="20"/>
                <w:szCs w:val="20"/>
              </w:rPr>
            </w:pPr>
            <w:r>
              <w:rPr>
                <w:rFonts w:eastAsia="SimSun"/>
                <w:color w:val="000000"/>
                <w:sz w:val="20"/>
                <w:szCs w:val="20"/>
                <w:lang w:val="en-US" w:eastAsia="zh-CN" w:bidi="ar"/>
              </w:rPr>
              <w:t>Astro Rajesh S</w:t>
            </w:r>
          </w:p>
        </w:tc>
        <w:tc>
          <w:tcPr>
            <w:tcW w:w="0" w:type="auto"/>
            <w:tcBorders>
              <w:top w:val="nil"/>
              <w:left w:val="nil"/>
              <w:bottom w:val="nil"/>
              <w:right w:val="nil"/>
            </w:tcBorders>
            <w:noWrap/>
            <w:vAlign w:val="bottom"/>
          </w:tcPr>
          <w:p w14:paraId="3390DCA7" w14:textId="77777777" w:rsidR="001B763B" w:rsidRDefault="00000000">
            <w:pPr>
              <w:jc w:val="right"/>
              <w:textAlignment w:val="bottom"/>
              <w:rPr>
                <w:color w:val="000000"/>
                <w:sz w:val="20"/>
                <w:szCs w:val="20"/>
              </w:rPr>
            </w:pPr>
            <w:r>
              <w:rPr>
                <w:rFonts w:eastAsia="SimSun"/>
                <w:color w:val="000000"/>
                <w:sz w:val="20"/>
                <w:szCs w:val="20"/>
                <w:lang w:val="en-US" w:eastAsia="zh-CN" w:bidi="ar"/>
              </w:rPr>
              <w:t>26.20880682</w:t>
            </w:r>
          </w:p>
        </w:tc>
      </w:tr>
      <w:tr w:rsidR="001B763B" w14:paraId="3390DCAB" w14:textId="77777777">
        <w:trPr>
          <w:trHeight w:val="255"/>
        </w:trPr>
        <w:tc>
          <w:tcPr>
            <w:tcW w:w="0" w:type="auto"/>
            <w:tcBorders>
              <w:top w:val="nil"/>
              <w:left w:val="nil"/>
              <w:bottom w:val="nil"/>
              <w:right w:val="nil"/>
            </w:tcBorders>
            <w:noWrap/>
            <w:vAlign w:val="bottom"/>
          </w:tcPr>
          <w:p w14:paraId="3390DCA9" w14:textId="77777777" w:rsidR="001B763B" w:rsidRDefault="00000000">
            <w:pPr>
              <w:textAlignment w:val="bottom"/>
              <w:rPr>
                <w:color w:val="000000"/>
                <w:sz w:val="20"/>
                <w:szCs w:val="20"/>
              </w:rPr>
            </w:pPr>
            <w:r>
              <w:rPr>
                <w:rFonts w:eastAsia="SimSun"/>
                <w:color w:val="000000"/>
                <w:sz w:val="20"/>
                <w:szCs w:val="20"/>
                <w:lang w:val="en-US" w:eastAsia="zh-CN" w:bidi="ar"/>
              </w:rPr>
              <w:t>Astro Rajiv B</w:t>
            </w:r>
          </w:p>
        </w:tc>
        <w:tc>
          <w:tcPr>
            <w:tcW w:w="0" w:type="auto"/>
            <w:tcBorders>
              <w:top w:val="nil"/>
              <w:left w:val="nil"/>
              <w:bottom w:val="nil"/>
              <w:right w:val="nil"/>
            </w:tcBorders>
            <w:noWrap/>
            <w:vAlign w:val="bottom"/>
          </w:tcPr>
          <w:p w14:paraId="3390DCAA" w14:textId="77777777" w:rsidR="001B763B" w:rsidRDefault="00000000">
            <w:pPr>
              <w:jc w:val="right"/>
              <w:textAlignment w:val="bottom"/>
              <w:rPr>
                <w:color w:val="000000"/>
                <w:sz w:val="20"/>
                <w:szCs w:val="20"/>
              </w:rPr>
            </w:pPr>
            <w:r>
              <w:rPr>
                <w:rFonts w:eastAsia="SimSun"/>
                <w:color w:val="000000"/>
                <w:sz w:val="20"/>
                <w:szCs w:val="20"/>
                <w:lang w:val="en-US" w:eastAsia="zh-CN" w:bidi="ar"/>
              </w:rPr>
              <w:t>47.1344086</w:t>
            </w:r>
          </w:p>
        </w:tc>
      </w:tr>
      <w:tr w:rsidR="001B763B" w14:paraId="3390DCAE" w14:textId="77777777">
        <w:trPr>
          <w:trHeight w:val="255"/>
        </w:trPr>
        <w:tc>
          <w:tcPr>
            <w:tcW w:w="0" w:type="auto"/>
            <w:tcBorders>
              <w:top w:val="nil"/>
              <w:left w:val="nil"/>
              <w:bottom w:val="nil"/>
              <w:right w:val="nil"/>
            </w:tcBorders>
            <w:noWrap/>
            <w:vAlign w:val="bottom"/>
          </w:tcPr>
          <w:p w14:paraId="3390DCAC" w14:textId="77777777" w:rsidR="001B763B" w:rsidRDefault="00000000">
            <w:pPr>
              <w:textAlignment w:val="bottom"/>
              <w:rPr>
                <w:color w:val="000000"/>
                <w:sz w:val="20"/>
                <w:szCs w:val="20"/>
              </w:rPr>
            </w:pPr>
            <w:r>
              <w:rPr>
                <w:rFonts w:eastAsia="SimSun"/>
                <w:color w:val="000000"/>
                <w:sz w:val="20"/>
                <w:szCs w:val="20"/>
                <w:lang w:val="en-US" w:eastAsia="zh-CN" w:bidi="ar"/>
              </w:rPr>
              <w:t>Astro Reema</w:t>
            </w:r>
          </w:p>
        </w:tc>
        <w:tc>
          <w:tcPr>
            <w:tcW w:w="0" w:type="auto"/>
            <w:tcBorders>
              <w:top w:val="nil"/>
              <w:left w:val="nil"/>
              <w:bottom w:val="nil"/>
              <w:right w:val="nil"/>
            </w:tcBorders>
            <w:noWrap/>
            <w:vAlign w:val="bottom"/>
          </w:tcPr>
          <w:p w14:paraId="3390DCAD" w14:textId="77777777" w:rsidR="001B763B" w:rsidRDefault="00000000">
            <w:pPr>
              <w:jc w:val="right"/>
              <w:textAlignment w:val="bottom"/>
              <w:rPr>
                <w:color w:val="000000"/>
                <w:sz w:val="20"/>
                <w:szCs w:val="20"/>
              </w:rPr>
            </w:pPr>
            <w:r>
              <w:rPr>
                <w:rFonts w:eastAsia="SimSun"/>
                <w:color w:val="000000"/>
                <w:sz w:val="20"/>
                <w:szCs w:val="20"/>
                <w:lang w:val="en-US" w:eastAsia="zh-CN" w:bidi="ar"/>
              </w:rPr>
              <w:t>0</w:t>
            </w:r>
          </w:p>
        </w:tc>
      </w:tr>
      <w:tr w:rsidR="001B763B" w14:paraId="3390DCB1" w14:textId="77777777">
        <w:trPr>
          <w:trHeight w:val="255"/>
        </w:trPr>
        <w:tc>
          <w:tcPr>
            <w:tcW w:w="0" w:type="auto"/>
            <w:tcBorders>
              <w:top w:val="nil"/>
              <w:left w:val="nil"/>
              <w:bottom w:val="nil"/>
              <w:right w:val="nil"/>
            </w:tcBorders>
            <w:noWrap/>
            <w:vAlign w:val="bottom"/>
          </w:tcPr>
          <w:p w14:paraId="3390DCAF" w14:textId="77777777" w:rsidR="001B763B" w:rsidRDefault="00000000">
            <w:pPr>
              <w:textAlignment w:val="bottom"/>
              <w:rPr>
                <w:color w:val="000000"/>
                <w:sz w:val="20"/>
                <w:szCs w:val="20"/>
              </w:rPr>
            </w:pPr>
            <w:r>
              <w:rPr>
                <w:rFonts w:eastAsia="SimSun"/>
                <w:color w:val="000000"/>
                <w:sz w:val="20"/>
                <w:szCs w:val="20"/>
                <w:lang w:val="en-US" w:eastAsia="zh-CN" w:bidi="ar"/>
              </w:rPr>
              <w:t>Astro Rhea</w:t>
            </w:r>
          </w:p>
        </w:tc>
        <w:tc>
          <w:tcPr>
            <w:tcW w:w="0" w:type="auto"/>
            <w:tcBorders>
              <w:top w:val="nil"/>
              <w:left w:val="nil"/>
              <w:bottom w:val="nil"/>
              <w:right w:val="nil"/>
            </w:tcBorders>
            <w:noWrap/>
            <w:vAlign w:val="bottom"/>
          </w:tcPr>
          <w:p w14:paraId="3390DCB0" w14:textId="77777777" w:rsidR="001B763B" w:rsidRDefault="00000000">
            <w:pPr>
              <w:jc w:val="right"/>
              <w:textAlignment w:val="bottom"/>
              <w:rPr>
                <w:color w:val="000000"/>
                <w:sz w:val="20"/>
                <w:szCs w:val="20"/>
              </w:rPr>
            </w:pPr>
            <w:r>
              <w:rPr>
                <w:rFonts w:eastAsia="SimSun"/>
                <w:color w:val="000000"/>
                <w:sz w:val="20"/>
                <w:szCs w:val="20"/>
                <w:lang w:val="en-US" w:eastAsia="zh-CN" w:bidi="ar"/>
              </w:rPr>
              <w:t>5.6</w:t>
            </w:r>
          </w:p>
        </w:tc>
      </w:tr>
      <w:tr w:rsidR="001B763B" w14:paraId="3390DCB4" w14:textId="77777777">
        <w:trPr>
          <w:trHeight w:val="255"/>
        </w:trPr>
        <w:tc>
          <w:tcPr>
            <w:tcW w:w="0" w:type="auto"/>
            <w:tcBorders>
              <w:top w:val="nil"/>
              <w:left w:val="nil"/>
              <w:bottom w:val="nil"/>
              <w:right w:val="nil"/>
            </w:tcBorders>
            <w:noWrap/>
            <w:vAlign w:val="bottom"/>
          </w:tcPr>
          <w:p w14:paraId="3390DCB2" w14:textId="77777777" w:rsidR="001B763B" w:rsidRDefault="00000000">
            <w:pPr>
              <w:textAlignment w:val="bottom"/>
              <w:rPr>
                <w:color w:val="000000"/>
                <w:sz w:val="20"/>
                <w:szCs w:val="20"/>
              </w:rPr>
            </w:pPr>
            <w:r>
              <w:rPr>
                <w:rFonts w:eastAsia="SimSun"/>
                <w:color w:val="000000"/>
                <w:sz w:val="20"/>
                <w:szCs w:val="20"/>
                <w:lang w:val="en-US" w:eastAsia="zh-CN" w:bidi="ar"/>
              </w:rPr>
              <w:t>Astro Rohan  S</w:t>
            </w:r>
          </w:p>
        </w:tc>
        <w:tc>
          <w:tcPr>
            <w:tcW w:w="0" w:type="auto"/>
            <w:tcBorders>
              <w:top w:val="nil"/>
              <w:left w:val="nil"/>
              <w:bottom w:val="nil"/>
              <w:right w:val="nil"/>
            </w:tcBorders>
            <w:noWrap/>
            <w:vAlign w:val="bottom"/>
          </w:tcPr>
          <w:p w14:paraId="3390DCB3" w14:textId="77777777" w:rsidR="001B763B" w:rsidRDefault="00000000">
            <w:pPr>
              <w:jc w:val="right"/>
              <w:textAlignment w:val="bottom"/>
              <w:rPr>
                <w:color w:val="000000"/>
                <w:sz w:val="20"/>
                <w:szCs w:val="20"/>
              </w:rPr>
            </w:pPr>
            <w:r>
              <w:rPr>
                <w:rFonts w:eastAsia="SimSun"/>
                <w:color w:val="000000"/>
                <w:sz w:val="20"/>
                <w:szCs w:val="20"/>
                <w:lang w:val="en-US" w:eastAsia="zh-CN" w:bidi="ar"/>
              </w:rPr>
              <w:t>30.5</w:t>
            </w:r>
          </w:p>
        </w:tc>
      </w:tr>
      <w:tr w:rsidR="001B763B" w14:paraId="3390DCB7" w14:textId="77777777">
        <w:trPr>
          <w:trHeight w:val="255"/>
        </w:trPr>
        <w:tc>
          <w:tcPr>
            <w:tcW w:w="0" w:type="auto"/>
            <w:tcBorders>
              <w:top w:val="nil"/>
              <w:left w:val="nil"/>
              <w:bottom w:val="nil"/>
              <w:right w:val="nil"/>
            </w:tcBorders>
            <w:noWrap/>
            <w:vAlign w:val="bottom"/>
          </w:tcPr>
          <w:p w14:paraId="3390DCB5" w14:textId="77777777" w:rsidR="001B763B" w:rsidRDefault="00000000">
            <w:pPr>
              <w:textAlignment w:val="bottom"/>
              <w:rPr>
                <w:color w:val="000000"/>
                <w:sz w:val="20"/>
                <w:szCs w:val="20"/>
              </w:rPr>
            </w:pPr>
            <w:r>
              <w:rPr>
                <w:rFonts w:eastAsia="SimSun"/>
                <w:color w:val="000000"/>
                <w:sz w:val="20"/>
                <w:szCs w:val="20"/>
                <w:lang w:val="en-US" w:eastAsia="zh-CN" w:bidi="ar"/>
              </w:rPr>
              <w:t>Astro Savita S</w:t>
            </w:r>
          </w:p>
        </w:tc>
        <w:tc>
          <w:tcPr>
            <w:tcW w:w="0" w:type="auto"/>
            <w:tcBorders>
              <w:top w:val="nil"/>
              <w:left w:val="nil"/>
              <w:bottom w:val="nil"/>
              <w:right w:val="nil"/>
            </w:tcBorders>
            <w:noWrap/>
            <w:vAlign w:val="bottom"/>
          </w:tcPr>
          <w:p w14:paraId="3390DCB6" w14:textId="77777777" w:rsidR="001B763B" w:rsidRDefault="00000000">
            <w:pPr>
              <w:jc w:val="right"/>
              <w:textAlignment w:val="bottom"/>
              <w:rPr>
                <w:color w:val="000000"/>
                <w:sz w:val="20"/>
                <w:szCs w:val="20"/>
              </w:rPr>
            </w:pPr>
            <w:r>
              <w:rPr>
                <w:rFonts w:eastAsia="SimSun"/>
                <w:color w:val="000000"/>
                <w:sz w:val="20"/>
                <w:szCs w:val="20"/>
                <w:lang w:val="en-US" w:eastAsia="zh-CN" w:bidi="ar"/>
              </w:rPr>
              <w:t>28.37931034</w:t>
            </w:r>
          </w:p>
        </w:tc>
      </w:tr>
      <w:tr w:rsidR="001B763B" w14:paraId="3390DCBA" w14:textId="77777777">
        <w:trPr>
          <w:trHeight w:val="255"/>
        </w:trPr>
        <w:tc>
          <w:tcPr>
            <w:tcW w:w="0" w:type="auto"/>
            <w:tcBorders>
              <w:top w:val="nil"/>
              <w:left w:val="nil"/>
              <w:bottom w:val="nil"/>
              <w:right w:val="nil"/>
            </w:tcBorders>
            <w:noWrap/>
            <w:vAlign w:val="bottom"/>
          </w:tcPr>
          <w:p w14:paraId="3390DCB8" w14:textId="77777777" w:rsidR="001B763B" w:rsidRDefault="00000000">
            <w:pPr>
              <w:textAlignment w:val="bottom"/>
              <w:rPr>
                <w:color w:val="000000"/>
                <w:sz w:val="20"/>
                <w:szCs w:val="20"/>
              </w:rPr>
            </w:pPr>
            <w:r>
              <w:rPr>
                <w:rFonts w:eastAsia="SimSun"/>
                <w:color w:val="000000"/>
                <w:sz w:val="20"/>
                <w:szCs w:val="20"/>
                <w:lang w:val="en-US" w:eastAsia="zh-CN" w:bidi="ar"/>
              </w:rPr>
              <w:t>Astro SavitriDevi</w:t>
            </w:r>
          </w:p>
        </w:tc>
        <w:tc>
          <w:tcPr>
            <w:tcW w:w="0" w:type="auto"/>
            <w:tcBorders>
              <w:top w:val="nil"/>
              <w:left w:val="nil"/>
              <w:bottom w:val="nil"/>
              <w:right w:val="nil"/>
            </w:tcBorders>
            <w:noWrap/>
            <w:vAlign w:val="bottom"/>
          </w:tcPr>
          <w:p w14:paraId="3390DCB9" w14:textId="77777777" w:rsidR="001B763B" w:rsidRDefault="00000000">
            <w:pPr>
              <w:jc w:val="right"/>
              <w:textAlignment w:val="bottom"/>
              <w:rPr>
                <w:color w:val="000000"/>
                <w:sz w:val="20"/>
                <w:szCs w:val="20"/>
              </w:rPr>
            </w:pPr>
            <w:r>
              <w:rPr>
                <w:rFonts w:eastAsia="SimSun"/>
                <w:color w:val="000000"/>
                <w:sz w:val="20"/>
                <w:szCs w:val="20"/>
                <w:lang w:val="en-US" w:eastAsia="zh-CN" w:bidi="ar"/>
              </w:rPr>
              <w:t>7.756756757</w:t>
            </w:r>
          </w:p>
        </w:tc>
      </w:tr>
      <w:tr w:rsidR="001B763B" w14:paraId="3390DCBD" w14:textId="77777777">
        <w:trPr>
          <w:trHeight w:val="255"/>
        </w:trPr>
        <w:tc>
          <w:tcPr>
            <w:tcW w:w="0" w:type="auto"/>
            <w:tcBorders>
              <w:top w:val="nil"/>
              <w:left w:val="nil"/>
              <w:bottom w:val="nil"/>
              <w:right w:val="nil"/>
            </w:tcBorders>
            <w:noWrap/>
            <w:vAlign w:val="bottom"/>
          </w:tcPr>
          <w:p w14:paraId="3390DCBB" w14:textId="77777777" w:rsidR="001B763B" w:rsidRDefault="00000000">
            <w:pPr>
              <w:textAlignment w:val="bottom"/>
              <w:rPr>
                <w:color w:val="000000"/>
                <w:sz w:val="20"/>
                <w:szCs w:val="20"/>
              </w:rPr>
            </w:pPr>
            <w:r>
              <w:rPr>
                <w:rFonts w:eastAsia="SimSun"/>
                <w:color w:val="000000"/>
                <w:sz w:val="20"/>
                <w:szCs w:val="20"/>
                <w:lang w:val="en-US" w:eastAsia="zh-CN" w:bidi="ar"/>
              </w:rPr>
              <w:t>Astro Seema</w:t>
            </w:r>
          </w:p>
        </w:tc>
        <w:tc>
          <w:tcPr>
            <w:tcW w:w="0" w:type="auto"/>
            <w:tcBorders>
              <w:top w:val="nil"/>
              <w:left w:val="nil"/>
              <w:bottom w:val="nil"/>
              <w:right w:val="nil"/>
            </w:tcBorders>
            <w:noWrap/>
            <w:vAlign w:val="bottom"/>
          </w:tcPr>
          <w:p w14:paraId="3390DCBC" w14:textId="77777777" w:rsidR="001B763B" w:rsidRDefault="00000000">
            <w:pPr>
              <w:jc w:val="right"/>
              <w:textAlignment w:val="bottom"/>
              <w:rPr>
                <w:color w:val="000000"/>
                <w:sz w:val="20"/>
                <w:szCs w:val="20"/>
              </w:rPr>
            </w:pPr>
            <w:r>
              <w:rPr>
                <w:rFonts w:eastAsia="SimSun"/>
                <w:color w:val="000000"/>
                <w:sz w:val="20"/>
                <w:szCs w:val="20"/>
                <w:lang w:val="en-US" w:eastAsia="zh-CN" w:bidi="ar"/>
              </w:rPr>
              <w:t>73.17190083</w:t>
            </w:r>
          </w:p>
        </w:tc>
      </w:tr>
      <w:tr w:rsidR="001B763B" w14:paraId="3390DCC0" w14:textId="77777777">
        <w:trPr>
          <w:trHeight w:val="255"/>
        </w:trPr>
        <w:tc>
          <w:tcPr>
            <w:tcW w:w="0" w:type="auto"/>
            <w:tcBorders>
              <w:top w:val="nil"/>
              <w:left w:val="nil"/>
              <w:bottom w:val="nil"/>
              <w:right w:val="nil"/>
            </w:tcBorders>
            <w:noWrap/>
            <w:vAlign w:val="bottom"/>
          </w:tcPr>
          <w:p w14:paraId="3390DCBE" w14:textId="77777777" w:rsidR="001B763B" w:rsidRDefault="00000000">
            <w:pPr>
              <w:textAlignment w:val="bottom"/>
              <w:rPr>
                <w:color w:val="000000"/>
                <w:sz w:val="20"/>
                <w:szCs w:val="20"/>
              </w:rPr>
            </w:pPr>
            <w:r>
              <w:rPr>
                <w:rFonts w:eastAsia="SimSun"/>
                <w:color w:val="000000"/>
                <w:sz w:val="20"/>
                <w:szCs w:val="20"/>
                <w:lang w:val="en-US" w:eastAsia="zh-CN" w:bidi="ar"/>
              </w:rPr>
              <w:t>Astro Shalini</w:t>
            </w:r>
          </w:p>
        </w:tc>
        <w:tc>
          <w:tcPr>
            <w:tcW w:w="0" w:type="auto"/>
            <w:tcBorders>
              <w:top w:val="nil"/>
              <w:left w:val="nil"/>
              <w:bottom w:val="nil"/>
              <w:right w:val="nil"/>
            </w:tcBorders>
            <w:noWrap/>
            <w:vAlign w:val="bottom"/>
          </w:tcPr>
          <w:p w14:paraId="3390DCBF" w14:textId="77777777" w:rsidR="001B763B" w:rsidRDefault="00000000">
            <w:pPr>
              <w:jc w:val="right"/>
              <w:textAlignment w:val="bottom"/>
              <w:rPr>
                <w:color w:val="000000"/>
                <w:sz w:val="20"/>
                <w:szCs w:val="20"/>
              </w:rPr>
            </w:pPr>
            <w:r>
              <w:rPr>
                <w:rFonts w:eastAsia="SimSun"/>
                <w:color w:val="000000"/>
                <w:sz w:val="20"/>
                <w:szCs w:val="20"/>
                <w:lang w:val="en-US" w:eastAsia="zh-CN" w:bidi="ar"/>
              </w:rPr>
              <w:t>124.2846329</w:t>
            </w:r>
          </w:p>
        </w:tc>
      </w:tr>
      <w:tr w:rsidR="001B763B" w14:paraId="3390DCC3" w14:textId="77777777">
        <w:trPr>
          <w:trHeight w:val="255"/>
        </w:trPr>
        <w:tc>
          <w:tcPr>
            <w:tcW w:w="0" w:type="auto"/>
            <w:tcBorders>
              <w:top w:val="nil"/>
              <w:left w:val="nil"/>
              <w:bottom w:val="nil"/>
              <w:right w:val="nil"/>
            </w:tcBorders>
            <w:noWrap/>
            <w:vAlign w:val="bottom"/>
          </w:tcPr>
          <w:p w14:paraId="3390DCC1" w14:textId="77777777" w:rsidR="001B763B" w:rsidRDefault="00000000">
            <w:pPr>
              <w:textAlignment w:val="bottom"/>
              <w:rPr>
                <w:color w:val="000000"/>
                <w:sz w:val="20"/>
                <w:szCs w:val="20"/>
              </w:rPr>
            </w:pPr>
            <w:r>
              <w:rPr>
                <w:rFonts w:eastAsia="SimSun"/>
                <w:color w:val="000000"/>
                <w:sz w:val="20"/>
                <w:szCs w:val="20"/>
                <w:lang w:val="en-US" w:eastAsia="zh-CN" w:bidi="ar"/>
              </w:rPr>
              <w:t>Astro Smarti M</w:t>
            </w:r>
          </w:p>
        </w:tc>
        <w:tc>
          <w:tcPr>
            <w:tcW w:w="0" w:type="auto"/>
            <w:tcBorders>
              <w:top w:val="nil"/>
              <w:left w:val="nil"/>
              <w:bottom w:val="nil"/>
              <w:right w:val="nil"/>
            </w:tcBorders>
            <w:noWrap/>
            <w:vAlign w:val="bottom"/>
          </w:tcPr>
          <w:p w14:paraId="3390DCC2" w14:textId="77777777" w:rsidR="001B763B" w:rsidRDefault="00000000">
            <w:pPr>
              <w:jc w:val="right"/>
              <w:textAlignment w:val="bottom"/>
              <w:rPr>
                <w:color w:val="000000"/>
                <w:sz w:val="20"/>
                <w:szCs w:val="20"/>
              </w:rPr>
            </w:pPr>
            <w:r>
              <w:rPr>
                <w:rFonts w:eastAsia="SimSun"/>
                <w:color w:val="000000"/>
                <w:sz w:val="20"/>
                <w:szCs w:val="20"/>
                <w:lang w:val="en-US" w:eastAsia="zh-CN" w:bidi="ar"/>
              </w:rPr>
              <w:t>27.68421053</w:t>
            </w:r>
          </w:p>
        </w:tc>
      </w:tr>
      <w:tr w:rsidR="001B763B" w14:paraId="3390DCC6" w14:textId="77777777">
        <w:trPr>
          <w:trHeight w:val="255"/>
        </w:trPr>
        <w:tc>
          <w:tcPr>
            <w:tcW w:w="0" w:type="auto"/>
            <w:tcBorders>
              <w:top w:val="nil"/>
              <w:left w:val="nil"/>
              <w:bottom w:val="nil"/>
              <w:right w:val="nil"/>
            </w:tcBorders>
            <w:noWrap/>
            <w:vAlign w:val="bottom"/>
          </w:tcPr>
          <w:p w14:paraId="3390DCC4" w14:textId="77777777" w:rsidR="001B763B" w:rsidRDefault="00000000">
            <w:pPr>
              <w:textAlignment w:val="bottom"/>
              <w:rPr>
                <w:color w:val="000000"/>
                <w:sz w:val="20"/>
                <w:szCs w:val="20"/>
              </w:rPr>
            </w:pPr>
            <w:r>
              <w:rPr>
                <w:rFonts w:eastAsia="SimSun"/>
                <w:color w:val="000000"/>
                <w:sz w:val="20"/>
                <w:szCs w:val="20"/>
                <w:lang w:val="en-US" w:eastAsia="zh-CN" w:bidi="ar"/>
              </w:rPr>
              <w:t>Astro Sonam S</w:t>
            </w:r>
          </w:p>
        </w:tc>
        <w:tc>
          <w:tcPr>
            <w:tcW w:w="0" w:type="auto"/>
            <w:tcBorders>
              <w:top w:val="nil"/>
              <w:left w:val="nil"/>
              <w:bottom w:val="nil"/>
              <w:right w:val="nil"/>
            </w:tcBorders>
            <w:noWrap/>
            <w:vAlign w:val="bottom"/>
          </w:tcPr>
          <w:p w14:paraId="3390DCC5" w14:textId="77777777" w:rsidR="001B763B" w:rsidRDefault="00000000">
            <w:pPr>
              <w:jc w:val="right"/>
              <w:textAlignment w:val="bottom"/>
              <w:rPr>
                <w:color w:val="000000"/>
                <w:sz w:val="20"/>
                <w:szCs w:val="20"/>
              </w:rPr>
            </w:pPr>
            <w:r>
              <w:rPr>
                <w:rFonts w:eastAsia="SimSun"/>
                <w:color w:val="000000"/>
                <w:sz w:val="20"/>
                <w:szCs w:val="20"/>
                <w:lang w:val="en-US" w:eastAsia="zh-CN" w:bidi="ar"/>
              </w:rPr>
              <w:t>57.22340426</w:t>
            </w:r>
          </w:p>
        </w:tc>
      </w:tr>
      <w:tr w:rsidR="001B763B" w14:paraId="3390DCC9" w14:textId="77777777">
        <w:trPr>
          <w:trHeight w:val="255"/>
        </w:trPr>
        <w:tc>
          <w:tcPr>
            <w:tcW w:w="0" w:type="auto"/>
            <w:tcBorders>
              <w:top w:val="nil"/>
              <w:left w:val="nil"/>
              <w:bottom w:val="nil"/>
              <w:right w:val="nil"/>
            </w:tcBorders>
            <w:noWrap/>
            <w:vAlign w:val="bottom"/>
          </w:tcPr>
          <w:p w14:paraId="3390DCC7" w14:textId="77777777" w:rsidR="001B763B" w:rsidRDefault="00000000">
            <w:pPr>
              <w:textAlignment w:val="bottom"/>
              <w:rPr>
                <w:color w:val="000000"/>
                <w:sz w:val="20"/>
                <w:szCs w:val="20"/>
              </w:rPr>
            </w:pPr>
            <w:r>
              <w:rPr>
                <w:rFonts w:eastAsia="SimSun"/>
                <w:color w:val="000000"/>
                <w:sz w:val="20"/>
                <w:szCs w:val="20"/>
                <w:lang w:val="en-US" w:eastAsia="zh-CN" w:bidi="ar"/>
              </w:rPr>
              <w:t>Astro sree valli</w:t>
            </w:r>
          </w:p>
        </w:tc>
        <w:tc>
          <w:tcPr>
            <w:tcW w:w="0" w:type="auto"/>
            <w:tcBorders>
              <w:top w:val="nil"/>
              <w:left w:val="nil"/>
              <w:bottom w:val="nil"/>
              <w:right w:val="nil"/>
            </w:tcBorders>
            <w:noWrap/>
            <w:vAlign w:val="bottom"/>
          </w:tcPr>
          <w:p w14:paraId="3390DCC8" w14:textId="77777777" w:rsidR="001B763B" w:rsidRDefault="00000000">
            <w:pPr>
              <w:jc w:val="right"/>
              <w:textAlignment w:val="bottom"/>
              <w:rPr>
                <w:color w:val="000000"/>
                <w:sz w:val="20"/>
                <w:szCs w:val="20"/>
              </w:rPr>
            </w:pPr>
            <w:r>
              <w:rPr>
                <w:rFonts w:eastAsia="SimSun"/>
                <w:color w:val="000000"/>
                <w:sz w:val="20"/>
                <w:szCs w:val="20"/>
                <w:lang w:val="en-US" w:eastAsia="zh-CN" w:bidi="ar"/>
              </w:rPr>
              <w:t>0.197802198</w:t>
            </w:r>
          </w:p>
        </w:tc>
      </w:tr>
      <w:tr w:rsidR="001B763B" w14:paraId="3390DCCC" w14:textId="77777777">
        <w:trPr>
          <w:trHeight w:val="255"/>
        </w:trPr>
        <w:tc>
          <w:tcPr>
            <w:tcW w:w="0" w:type="auto"/>
            <w:tcBorders>
              <w:top w:val="nil"/>
              <w:left w:val="nil"/>
              <w:bottom w:val="nil"/>
              <w:right w:val="nil"/>
            </w:tcBorders>
            <w:noWrap/>
            <w:vAlign w:val="bottom"/>
          </w:tcPr>
          <w:p w14:paraId="3390DCCA" w14:textId="77777777" w:rsidR="001B763B" w:rsidRDefault="00000000">
            <w:pPr>
              <w:textAlignment w:val="bottom"/>
              <w:rPr>
                <w:color w:val="000000"/>
                <w:sz w:val="20"/>
                <w:szCs w:val="20"/>
              </w:rPr>
            </w:pPr>
            <w:r>
              <w:rPr>
                <w:rFonts w:eastAsia="SimSun"/>
                <w:color w:val="000000"/>
                <w:sz w:val="20"/>
                <w:szCs w:val="20"/>
                <w:lang w:val="en-US" w:eastAsia="zh-CN" w:bidi="ar"/>
              </w:rPr>
              <w:t>Astro Sukhdip</w:t>
            </w:r>
          </w:p>
        </w:tc>
        <w:tc>
          <w:tcPr>
            <w:tcW w:w="0" w:type="auto"/>
            <w:tcBorders>
              <w:top w:val="nil"/>
              <w:left w:val="nil"/>
              <w:bottom w:val="nil"/>
              <w:right w:val="nil"/>
            </w:tcBorders>
            <w:noWrap/>
            <w:vAlign w:val="bottom"/>
          </w:tcPr>
          <w:p w14:paraId="3390DCCB" w14:textId="77777777" w:rsidR="001B763B" w:rsidRDefault="00000000">
            <w:pPr>
              <w:jc w:val="right"/>
              <w:textAlignment w:val="bottom"/>
              <w:rPr>
                <w:color w:val="000000"/>
                <w:sz w:val="20"/>
                <w:szCs w:val="20"/>
              </w:rPr>
            </w:pPr>
            <w:r>
              <w:rPr>
                <w:rFonts w:eastAsia="SimSun"/>
                <w:color w:val="000000"/>
                <w:sz w:val="20"/>
                <w:szCs w:val="20"/>
                <w:lang w:val="en-US" w:eastAsia="zh-CN" w:bidi="ar"/>
              </w:rPr>
              <w:t>35.56097561</w:t>
            </w:r>
          </w:p>
        </w:tc>
      </w:tr>
      <w:tr w:rsidR="001B763B" w14:paraId="3390DCCF" w14:textId="77777777">
        <w:trPr>
          <w:trHeight w:val="255"/>
        </w:trPr>
        <w:tc>
          <w:tcPr>
            <w:tcW w:w="0" w:type="auto"/>
            <w:tcBorders>
              <w:top w:val="nil"/>
              <w:left w:val="nil"/>
              <w:bottom w:val="nil"/>
              <w:right w:val="nil"/>
            </w:tcBorders>
            <w:noWrap/>
            <w:vAlign w:val="bottom"/>
          </w:tcPr>
          <w:p w14:paraId="3390DCCD" w14:textId="77777777" w:rsidR="001B763B" w:rsidRDefault="00000000">
            <w:pPr>
              <w:textAlignment w:val="bottom"/>
              <w:rPr>
                <w:color w:val="000000"/>
                <w:sz w:val="20"/>
                <w:szCs w:val="20"/>
              </w:rPr>
            </w:pPr>
            <w:r>
              <w:rPr>
                <w:rFonts w:eastAsia="SimSun"/>
                <w:color w:val="000000"/>
                <w:sz w:val="20"/>
                <w:szCs w:val="20"/>
                <w:lang w:val="en-US" w:eastAsia="zh-CN" w:bidi="ar"/>
              </w:rPr>
              <w:t>Astro Swami G</w:t>
            </w:r>
          </w:p>
        </w:tc>
        <w:tc>
          <w:tcPr>
            <w:tcW w:w="0" w:type="auto"/>
            <w:tcBorders>
              <w:top w:val="nil"/>
              <w:left w:val="nil"/>
              <w:bottom w:val="nil"/>
              <w:right w:val="nil"/>
            </w:tcBorders>
            <w:noWrap/>
            <w:vAlign w:val="bottom"/>
          </w:tcPr>
          <w:p w14:paraId="3390DCCE" w14:textId="77777777" w:rsidR="001B763B" w:rsidRDefault="00000000">
            <w:pPr>
              <w:jc w:val="right"/>
              <w:textAlignment w:val="bottom"/>
              <w:rPr>
                <w:color w:val="000000"/>
                <w:sz w:val="20"/>
                <w:szCs w:val="20"/>
              </w:rPr>
            </w:pPr>
            <w:r>
              <w:rPr>
                <w:rFonts w:eastAsia="SimSun"/>
                <w:color w:val="000000"/>
                <w:sz w:val="20"/>
                <w:szCs w:val="20"/>
                <w:lang w:val="en-US" w:eastAsia="zh-CN" w:bidi="ar"/>
              </w:rPr>
              <w:t>0.826086957</w:t>
            </w:r>
          </w:p>
        </w:tc>
      </w:tr>
      <w:tr w:rsidR="001B763B" w14:paraId="3390DCD2" w14:textId="77777777">
        <w:trPr>
          <w:trHeight w:val="255"/>
        </w:trPr>
        <w:tc>
          <w:tcPr>
            <w:tcW w:w="0" w:type="auto"/>
            <w:tcBorders>
              <w:top w:val="nil"/>
              <w:left w:val="nil"/>
              <w:bottom w:val="nil"/>
              <w:right w:val="nil"/>
            </w:tcBorders>
            <w:noWrap/>
            <w:vAlign w:val="bottom"/>
          </w:tcPr>
          <w:p w14:paraId="3390DCD0" w14:textId="77777777" w:rsidR="001B763B" w:rsidRDefault="00000000">
            <w:pPr>
              <w:textAlignment w:val="bottom"/>
              <w:rPr>
                <w:color w:val="000000"/>
                <w:sz w:val="20"/>
                <w:szCs w:val="20"/>
              </w:rPr>
            </w:pPr>
            <w:r>
              <w:rPr>
                <w:rFonts w:eastAsia="SimSun"/>
                <w:color w:val="000000"/>
                <w:sz w:val="20"/>
                <w:szCs w:val="20"/>
                <w:lang w:val="en-US" w:eastAsia="zh-CN" w:bidi="ar"/>
              </w:rPr>
              <w:t>Daljit Kaur</w:t>
            </w:r>
          </w:p>
        </w:tc>
        <w:tc>
          <w:tcPr>
            <w:tcW w:w="0" w:type="auto"/>
            <w:tcBorders>
              <w:top w:val="nil"/>
              <w:left w:val="nil"/>
              <w:bottom w:val="nil"/>
              <w:right w:val="nil"/>
            </w:tcBorders>
            <w:noWrap/>
            <w:vAlign w:val="bottom"/>
          </w:tcPr>
          <w:p w14:paraId="3390DCD1" w14:textId="77777777" w:rsidR="001B763B" w:rsidRDefault="00000000">
            <w:pPr>
              <w:jc w:val="right"/>
              <w:textAlignment w:val="bottom"/>
              <w:rPr>
                <w:color w:val="000000"/>
                <w:sz w:val="20"/>
                <w:szCs w:val="20"/>
              </w:rPr>
            </w:pPr>
            <w:r>
              <w:rPr>
                <w:rFonts w:eastAsia="SimSun"/>
                <w:color w:val="000000"/>
                <w:sz w:val="20"/>
                <w:szCs w:val="20"/>
                <w:lang w:val="en-US" w:eastAsia="zh-CN" w:bidi="ar"/>
              </w:rPr>
              <w:t>12.98198198</w:t>
            </w:r>
          </w:p>
        </w:tc>
      </w:tr>
      <w:tr w:rsidR="001B763B" w14:paraId="3390DCD5" w14:textId="77777777">
        <w:trPr>
          <w:trHeight w:val="255"/>
        </w:trPr>
        <w:tc>
          <w:tcPr>
            <w:tcW w:w="0" w:type="auto"/>
            <w:tcBorders>
              <w:top w:val="nil"/>
              <w:left w:val="nil"/>
              <w:bottom w:val="nil"/>
              <w:right w:val="nil"/>
            </w:tcBorders>
            <w:noWrap/>
            <w:vAlign w:val="bottom"/>
          </w:tcPr>
          <w:p w14:paraId="3390DCD3" w14:textId="77777777" w:rsidR="001B763B" w:rsidRDefault="00000000">
            <w:pPr>
              <w:textAlignment w:val="bottom"/>
              <w:rPr>
                <w:color w:val="000000"/>
                <w:sz w:val="20"/>
                <w:szCs w:val="20"/>
              </w:rPr>
            </w:pPr>
            <w:r>
              <w:rPr>
                <w:rFonts w:eastAsia="SimSun"/>
                <w:color w:val="000000"/>
                <w:sz w:val="20"/>
                <w:szCs w:val="20"/>
                <w:lang w:val="en-US" w:eastAsia="zh-CN" w:bidi="ar"/>
              </w:rPr>
              <w:t>Dr Balkrisna</w:t>
            </w:r>
          </w:p>
        </w:tc>
        <w:tc>
          <w:tcPr>
            <w:tcW w:w="0" w:type="auto"/>
            <w:tcBorders>
              <w:top w:val="nil"/>
              <w:left w:val="nil"/>
              <w:bottom w:val="nil"/>
              <w:right w:val="nil"/>
            </w:tcBorders>
            <w:noWrap/>
            <w:vAlign w:val="bottom"/>
          </w:tcPr>
          <w:p w14:paraId="3390DCD4" w14:textId="77777777" w:rsidR="001B763B" w:rsidRDefault="00000000">
            <w:pPr>
              <w:jc w:val="right"/>
              <w:textAlignment w:val="bottom"/>
              <w:rPr>
                <w:color w:val="000000"/>
                <w:sz w:val="20"/>
                <w:szCs w:val="20"/>
              </w:rPr>
            </w:pPr>
            <w:r>
              <w:rPr>
                <w:rFonts w:eastAsia="SimSun"/>
                <w:color w:val="000000"/>
                <w:sz w:val="20"/>
                <w:szCs w:val="20"/>
                <w:lang w:val="en-US" w:eastAsia="zh-CN" w:bidi="ar"/>
              </w:rPr>
              <w:t>89.28238719</w:t>
            </w:r>
          </w:p>
        </w:tc>
      </w:tr>
      <w:tr w:rsidR="001B763B" w14:paraId="3390DCD8" w14:textId="77777777">
        <w:trPr>
          <w:trHeight w:val="255"/>
        </w:trPr>
        <w:tc>
          <w:tcPr>
            <w:tcW w:w="0" w:type="auto"/>
            <w:tcBorders>
              <w:top w:val="nil"/>
              <w:left w:val="nil"/>
              <w:bottom w:val="nil"/>
              <w:right w:val="nil"/>
            </w:tcBorders>
            <w:noWrap/>
            <w:vAlign w:val="bottom"/>
          </w:tcPr>
          <w:p w14:paraId="3390DCD6" w14:textId="77777777" w:rsidR="001B763B" w:rsidRDefault="00000000">
            <w:pPr>
              <w:textAlignment w:val="bottom"/>
              <w:rPr>
                <w:color w:val="000000"/>
                <w:sz w:val="20"/>
                <w:szCs w:val="20"/>
              </w:rPr>
            </w:pPr>
            <w:r>
              <w:rPr>
                <w:rFonts w:eastAsia="SimSun"/>
                <w:color w:val="000000"/>
                <w:sz w:val="20"/>
                <w:szCs w:val="20"/>
                <w:lang w:val="en-US" w:eastAsia="zh-CN" w:bidi="ar"/>
              </w:rPr>
              <w:t>Dr.  Pratibha</w:t>
            </w:r>
          </w:p>
        </w:tc>
        <w:tc>
          <w:tcPr>
            <w:tcW w:w="0" w:type="auto"/>
            <w:tcBorders>
              <w:top w:val="nil"/>
              <w:left w:val="nil"/>
              <w:bottom w:val="nil"/>
              <w:right w:val="nil"/>
            </w:tcBorders>
            <w:noWrap/>
            <w:vAlign w:val="bottom"/>
          </w:tcPr>
          <w:p w14:paraId="3390DCD7" w14:textId="77777777" w:rsidR="001B763B" w:rsidRDefault="00000000">
            <w:pPr>
              <w:jc w:val="right"/>
              <w:textAlignment w:val="bottom"/>
              <w:rPr>
                <w:color w:val="000000"/>
                <w:sz w:val="20"/>
                <w:szCs w:val="20"/>
              </w:rPr>
            </w:pPr>
            <w:r>
              <w:rPr>
                <w:rFonts w:eastAsia="SimSun"/>
                <w:color w:val="000000"/>
                <w:sz w:val="20"/>
                <w:szCs w:val="20"/>
                <w:lang w:val="en-US" w:eastAsia="zh-CN" w:bidi="ar"/>
              </w:rPr>
              <w:t>247</w:t>
            </w:r>
          </w:p>
        </w:tc>
      </w:tr>
      <w:tr w:rsidR="001B763B" w14:paraId="3390DCDB" w14:textId="77777777">
        <w:trPr>
          <w:trHeight w:val="255"/>
        </w:trPr>
        <w:tc>
          <w:tcPr>
            <w:tcW w:w="0" w:type="auto"/>
            <w:tcBorders>
              <w:top w:val="nil"/>
              <w:left w:val="nil"/>
              <w:bottom w:val="nil"/>
              <w:right w:val="nil"/>
            </w:tcBorders>
            <w:noWrap/>
            <w:vAlign w:val="bottom"/>
          </w:tcPr>
          <w:p w14:paraId="3390DCD9" w14:textId="77777777" w:rsidR="001B763B" w:rsidRDefault="00000000">
            <w:pPr>
              <w:textAlignment w:val="bottom"/>
              <w:rPr>
                <w:color w:val="000000"/>
                <w:sz w:val="20"/>
                <w:szCs w:val="20"/>
              </w:rPr>
            </w:pPr>
            <w:r>
              <w:rPr>
                <w:rFonts w:eastAsia="SimSun"/>
                <w:color w:val="000000"/>
                <w:sz w:val="20"/>
                <w:szCs w:val="20"/>
                <w:lang w:val="en-US" w:eastAsia="zh-CN" w:bidi="ar"/>
              </w:rPr>
              <w:t>Dr. Balkrisna</w:t>
            </w:r>
          </w:p>
        </w:tc>
        <w:tc>
          <w:tcPr>
            <w:tcW w:w="0" w:type="auto"/>
            <w:tcBorders>
              <w:top w:val="nil"/>
              <w:left w:val="nil"/>
              <w:bottom w:val="nil"/>
              <w:right w:val="nil"/>
            </w:tcBorders>
            <w:noWrap/>
            <w:vAlign w:val="bottom"/>
          </w:tcPr>
          <w:p w14:paraId="3390DCDA" w14:textId="77777777" w:rsidR="001B763B" w:rsidRDefault="00000000">
            <w:pPr>
              <w:jc w:val="right"/>
              <w:textAlignment w:val="bottom"/>
              <w:rPr>
                <w:color w:val="000000"/>
                <w:sz w:val="20"/>
                <w:szCs w:val="20"/>
              </w:rPr>
            </w:pPr>
            <w:r>
              <w:rPr>
                <w:rFonts w:eastAsia="SimSun"/>
                <w:color w:val="000000"/>
                <w:sz w:val="20"/>
                <w:szCs w:val="20"/>
                <w:lang w:val="en-US" w:eastAsia="zh-CN" w:bidi="ar"/>
              </w:rPr>
              <w:t>77.35820896</w:t>
            </w:r>
          </w:p>
        </w:tc>
      </w:tr>
      <w:tr w:rsidR="001B763B" w14:paraId="3390DCDE" w14:textId="77777777">
        <w:trPr>
          <w:trHeight w:val="255"/>
        </w:trPr>
        <w:tc>
          <w:tcPr>
            <w:tcW w:w="0" w:type="auto"/>
            <w:tcBorders>
              <w:top w:val="nil"/>
              <w:left w:val="nil"/>
              <w:bottom w:val="nil"/>
              <w:right w:val="nil"/>
            </w:tcBorders>
            <w:noWrap/>
            <w:vAlign w:val="bottom"/>
          </w:tcPr>
          <w:p w14:paraId="3390DCDC" w14:textId="77777777" w:rsidR="001B763B" w:rsidRDefault="00000000">
            <w:pPr>
              <w:textAlignment w:val="bottom"/>
              <w:rPr>
                <w:color w:val="000000"/>
                <w:sz w:val="20"/>
                <w:szCs w:val="20"/>
              </w:rPr>
            </w:pPr>
            <w:r>
              <w:rPr>
                <w:rFonts w:eastAsia="SimSun"/>
                <w:color w:val="000000"/>
                <w:sz w:val="20"/>
                <w:szCs w:val="20"/>
                <w:lang w:val="en-US" w:eastAsia="zh-CN" w:bidi="ar"/>
              </w:rPr>
              <w:t>Dr. Harish</w:t>
            </w:r>
          </w:p>
        </w:tc>
        <w:tc>
          <w:tcPr>
            <w:tcW w:w="0" w:type="auto"/>
            <w:tcBorders>
              <w:top w:val="nil"/>
              <w:left w:val="nil"/>
              <w:bottom w:val="nil"/>
              <w:right w:val="nil"/>
            </w:tcBorders>
            <w:noWrap/>
            <w:vAlign w:val="bottom"/>
          </w:tcPr>
          <w:p w14:paraId="3390DCDD" w14:textId="77777777" w:rsidR="001B763B" w:rsidRDefault="00000000">
            <w:pPr>
              <w:jc w:val="right"/>
              <w:textAlignment w:val="bottom"/>
              <w:rPr>
                <w:color w:val="000000"/>
                <w:sz w:val="20"/>
                <w:szCs w:val="20"/>
              </w:rPr>
            </w:pPr>
            <w:r>
              <w:rPr>
                <w:rFonts w:eastAsia="SimSun"/>
                <w:color w:val="000000"/>
                <w:sz w:val="20"/>
                <w:szCs w:val="20"/>
                <w:lang w:val="en-US" w:eastAsia="zh-CN" w:bidi="ar"/>
              </w:rPr>
              <w:t>6.385185185</w:t>
            </w:r>
          </w:p>
        </w:tc>
      </w:tr>
      <w:tr w:rsidR="001B763B" w14:paraId="3390DCE1" w14:textId="77777777">
        <w:trPr>
          <w:trHeight w:val="255"/>
        </w:trPr>
        <w:tc>
          <w:tcPr>
            <w:tcW w:w="0" w:type="auto"/>
            <w:tcBorders>
              <w:top w:val="nil"/>
              <w:left w:val="nil"/>
              <w:bottom w:val="nil"/>
              <w:right w:val="nil"/>
            </w:tcBorders>
            <w:noWrap/>
            <w:vAlign w:val="bottom"/>
          </w:tcPr>
          <w:p w14:paraId="3390DCDF" w14:textId="77777777" w:rsidR="001B763B" w:rsidRDefault="00000000">
            <w:pPr>
              <w:textAlignment w:val="bottom"/>
              <w:rPr>
                <w:color w:val="000000"/>
                <w:sz w:val="20"/>
                <w:szCs w:val="20"/>
              </w:rPr>
            </w:pPr>
            <w:r>
              <w:rPr>
                <w:rFonts w:eastAsia="SimSun"/>
                <w:color w:val="000000"/>
                <w:sz w:val="20"/>
                <w:szCs w:val="20"/>
                <w:lang w:val="en-US" w:eastAsia="zh-CN" w:bidi="ar"/>
              </w:rPr>
              <w:t>Dr. Shrey</w:t>
            </w:r>
          </w:p>
        </w:tc>
        <w:tc>
          <w:tcPr>
            <w:tcW w:w="0" w:type="auto"/>
            <w:tcBorders>
              <w:top w:val="nil"/>
              <w:left w:val="nil"/>
              <w:bottom w:val="nil"/>
              <w:right w:val="nil"/>
            </w:tcBorders>
            <w:noWrap/>
            <w:vAlign w:val="bottom"/>
          </w:tcPr>
          <w:p w14:paraId="3390DCE0" w14:textId="77777777" w:rsidR="001B763B" w:rsidRDefault="00000000">
            <w:pPr>
              <w:jc w:val="right"/>
              <w:textAlignment w:val="bottom"/>
              <w:rPr>
                <w:color w:val="000000"/>
                <w:sz w:val="20"/>
                <w:szCs w:val="20"/>
              </w:rPr>
            </w:pPr>
            <w:r>
              <w:rPr>
                <w:rFonts w:eastAsia="SimSun"/>
                <w:color w:val="000000"/>
                <w:sz w:val="20"/>
                <w:szCs w:val="20"/>
                <w:lang w:val="en-US" w:eastAsia="zh-CN" w:bidi="ar"/>
              </w:rPr>
              <w:t>84.62105263</w:t>
            </w:r>
          </w:p>
        </w:tc>
      </w:tr>
      <w:tr w:rsidR="001B763B" w14:paraId="3390DCE4" w14:textId="77777777">
        <w:trPr>
          <w:trHeight w:val="255"/>
        </w:trPr>
        <w:tc>
          <w:tcPr>
            <w:tcW w:w="0" w:type="auto"/>
            <w:tcBorders>
              <w:top w:val="nil"/>
              <w:left w:val="nil"/>
              <w:bottom w:val="nil"/>
              <w:right w:val="nil"/>
            </w:tcBorders>
            <w:noWrap/>
            <w:vAlign w:val="bottom"/>
          </w:tcPr>
          <w:p w14:paraId="3390DCE2" w14:textId="77777777" w:rsidR="001B763B" w:rsidRDefault="00000000">
            <w:pPr>
              <w:textAlignment w:val="bottom"/>
              <w:rPr>
                <w:color w:val="000000"/>
                <w:sz w:val="20"/>
                <w:szCs w:val="20"/>
              </w:rPr>
            </w:pPr>
            <w:r>
              <w:rPr>
                <w:rFonts w:eastAsia="SimSun"/>
                <w:color w:val="000000"/>
                <w:sz w:val="20"/>
                <w:szCs w:val="20"/>
                <w:lang w:val="en-US" w:eastAsia="zh-CN" w:bidi="ar"/>
              </w:rPr>
              <w:t>Gopi  Vans</w:t>
            </w:r>
          </w:p>
        </w:tc>
        <w:tc>
          <w:tcPr>
            <w:tcW w:w="0" w:type="auto"/>
            <w:tcBorders>
              <w:top w:val="nil"/>
              <w:left w:val="nil"/>
              <w:bottom w:val="nil"/>
              <w:right w:val="nil"/>
            </w:tcBorders>
            <w:noWrap/>
            <w:vAlign w:val="bottom"/>
          </w:tcPr>
          <w:p w14:paraId="3390DCE3" w14:textId="77777777" w:rsidR="001B763B" w:rsidRDefault="00000000">
            <w:pPr>
              <w:jc w:val="right"/>
              <w:textAlignment w:val="bottom"/>
              <w:rPr>
                <w:color w:val="000000"/>
                <w:sz w:val="20"/>
                <w:szCs w:val="20"/>
              </w:rPr>
            </w:pPr>
            <w:r>
              <w:rPr>
                <w:rFonts w:eastAsia="SimSun"/>
                <w:color w:val="000000"/>
                <w:sz w:val="20"/>
                <w:szCs w:val="20"/>
                <w:lang w:val="en-US" w:eastAsia="zh-CN" w:bidi="ar"/>
              </w:rPr>
              <w:t>36</w:t>
            </w:r>
          </w:p>
        </w:tc>
      </w:tr>
      <w:tr w:rsidR="001B763B" w14:paraId="3390DCE7" w14:textId="77777777">
        <w:trPr>
          <w:trHeight w:val="255"/>
        </w:trPr>
        <w:tc>
          <w:tcPr>
            <w:tcW w:w="0" w:type="auto"/>
            <w:tcBorders>
              <w:top w:val="nil"/>
              <w:left w:val="nil"/>
              <w:bottom w:val="nil"/>
              <w:right w:val="nil"/>
            </w:tcBorders>
            <w:noWrap/>
            <w:vAlign w:val="bottom"/>
          </w:tcPr>
          <w:p w14:paraId="3390DCE5" w14:textId="77777777" w:rsidR="001B763B" w:rsidRDefault="00000000">
            <w:pPr>
              <w:textAlignment w:val="bottom"/>
              <w:rPr>
                <w:color w:val="000000"/>
                <w:sz w:val="20"/>
                <w:szCs w:val="20"/>
              </w:rPr>
            </w:pPr>
            <w:r>
              <w:rPr>
                <w:rFonts w:eastAsia="SimSun"/>
                <w:color w:val="000000"/>
                <w:sz w:val="20"/>
                <w:szCs w:val="20"/>
                <w:lang w:val="en-US" w:eastAsia="zh-CN" w:bidi="ar"/>
              </w:rPr>
              <w:t>gurucool support</w:t>
            </w:r>
          </w:p>
        </w:tc>
        <w:tc>
          <w:tcPr>
            <w:tcW w:w="0" w:type="auto"/>
            <w:tcBorders>
              <w:top w:val="nil"/>
              <w:left w:val="nil"/>
              <w:bottom w:val="nil"/>
              <w:right w:val="nil"/>
            </w:tcBorders>
            <w:noWrap/>
            <w:vAlign w:val="bottom"/>
          </w:tcPr>
          <w:p w14:paraId="3390DCE6" w14:textId="77777777" w:rsidR="001B763B" w:rsidRDefault="00000000">
            <w:pPr>
              <w:jc w:val="right"/>
              <w:textAlignment w:val="bottom"/>
              <w:rPr>
                <w:color w:val="000000"/>
                <w:sz w:val="20"/>
                <w:szCs w:val="20"/>
              </w:rPr>
            </w:pPr>
            <w:r>
              <w:rPr>
                <w:rFonts w:eastAsia="SimSun"/>
                <w:color w:val="000000"/>
                <w:sz w:val="20"/>
                <w:szCs w:val="20"/>
                <w:lang w:val="en-US" w:eastAsia="zh-CN" w:bidi="ar"/>
              </w:rPr>
              <w:t>0</w:t>
            </w:r>
          </w:p>
        </w:tc>
      </w:tr>
      <w:tr w:rsidR="001B763B" w14:paraId="3390DCEA" w14:textId="77777777">
        <w:trPr>
          <w:trHeight w:val="255"/>
        </w:trPr>
        <w:tc>
          <w:tcPr>
            <w:tcW w:w="0" w:type="auto"/>
            <w:tcBorders>
              <w:top w:val="nil"/>
              <w:left w:val="nil"/>
              <w:bottom w:val="nil"/>
              <w:right w:val="nil"/>
            </w:tcBorders>
            <w:noWrap/>
            <w:vAlign w:val="bottom"/>
          </w:tcPr>
          <w:p w14:paraId="3390DCE8" w14:textId="77777777" w:rsidR="001B763B" w:rsidRDefault="00000000">
            <w:pPr>
              <w:textAlignment w:val="bottom"/>
              <w:rPr>
                <w:color w:val="000000"/>
                <w:sz w:val="20"/>
                <w:szCs w:val="20"/>
              </w:rPr>
            </w:pPr>
            <w:r>
              <w:rPr>
                <w:rFonts w:eastAsia="SimSun"/>
                <w:color w:val="000000"/>
                <w:sz w:val="20"/>
                <w:szCs w:val="20"/>
                <w:lang w:val="en-US" w:eastAsia="zh-CN" w:bidi="ar"/>
              </w:rPr>
              <w:t>Himanshu  Pandey</w:t>
            </w:r>
          </w:p>
        </w:tc>
        <w:tc>
          <w:tcPr>
            <w:tcW w:w="0" w:type="auto"/>
            <w:tcBorders>
              <w:top w:val="nil"/>
              <w:left w:val="nil"/>
              <w:bottom w:val="nil"/>
              <w:right w:val="nil"/>
            </w:tcBorders>
            <w:noWrap/>
            <w:vAlign w:val="bottom"/>
          </w:tcPr>
          <w:p w14:paraId="3390DCE9" w14:textId="77777777" w:rsidR="001B763B" w:rsidRDefault="00000000">
            <w:pPr>
              <w:jc w:val="right"/>
              <w:textAlignment w:val="bottom"/>
              <w:rPr>
                <w:color w:val="000000"/>
                <w:sz w:val="20"/>
                <w:szCs w:val="20"/>
              </w:rPr>
            </w:pPr>
            <w:r>
              <w:rPr>
                <w:rFonts w:eastAsia="SimSun"/>
                <w:color w:val="000000"/>
                <w:sz w:val="20"/>
                <w:szCs w:val="20"/>
                <w:lang w:val="en-US" w:eastAsia="zh-CN" w:bidi="ar"/>
              </w:rPr>
              <w:t>43.625</w:t>
            </w:r>
          </w:p>
        </w:tc>
      </w:tr>
      <w:tr w:rsidR="001B763B" w14:paraId="3390DCED" w14:textId="77777777">
        <w:trPr>
          <w:trHeight w:val="255"/>
        </w:trPr>
        <w:tc>
          <w:tcPr>
            <w:tcW w:w="0" w:type="auto"/>
            <w:tcBorders>
              <w:top w:val="nil"/>
              <w:left w:val="nil"/>
              <w:bottom w:val="nil"/>
              <w:right w:val="nil"/>
            </w:tcBorders>
            <w:noWrap/>
            <w:vAlign w:val="bottom"/>
          </w:tcPr>
          <w:p w14:paraId="3390DCEB" w14:textId="77777777" w:rsidR="001B763B" w:rsidRDefault="00000000">
            <w:pPr>
              <w:textAlignment w:val="bottom"/>
              <w:rPr>
                <w:color w:val="000000"/>
                <w:sz w:val="20"/>
                <w:szCs w:val="20"/>
              </w:rPr>
            </w:pPr>
            <w:r>
              <w:rPr>
                <w:rFonts w:eastAsia="SimSun"/>
                <w:color w:val="000000"/>
                <w:sz w:val="20"/>
                <w:szCs w:val="20"/>
                <w:lang w:val="en-US" w:eastAsia="zh-CN" w:bidi="ar"/>
              </w:rPr>
              <w:t>Kaveshii  Chauhaan</w:t>
            </w:r>
          </w:p>
        </w:tc>
        <w:tc>
          <w:tcPr>
            <w:tcW w:w="0" w:type="auto"/>
            <w:tcBorders>
              <w:top w:val="nil"/>
              <w:left w:val="nil"/>
              <w:bottom w:val="nil"/>
              <w:right w:val="nil"/>
            </w:tcBorders>
            <w:noWrap/>
            <w:vAlign w:val="bottom"/>
          </w:tcPr>
          <w:p w14:paraId="3390DCEC" w14:textId="77777777" w:rsidR="001B763B" w:rsidRDefault="00000000">
            <w:pPr>
              <w:jc w:val="right"/>
              <w:textAlignment w:val="bottom"/>
              <w:rPr>
                <w:color w:val="000000"/>
                <w:sz w:val="20"/>
                <w:szCs w:val="20"/>
              </w:rPr>
            </w:pPr>
            <w:r>
              <w:rPr>
                <w:rFonts w:eastAsia="SimSun"/>
                <w:color w:val="000000"/>
                <w:sz w:val="20"/>
                <w:szCs w:val="20"/>
                <w:lang w:val="en-US" w:eastAsia="zh-CN" w:bidi="ar"/>
              </w:rPr>
              <w:t>18.79069767</w:t>
            </w:r>
          </w:p>
        </w:tc>
      </w:tr>
      <w:tr w:rsidR="001B763B" w14:paraId="3390DCF0" w14:textId="77777777">
        <w:trPr>
          <w:trHeight w:val="255"/>
        </w:trPr>
        <w:tc>
          <w:tcPr>
            <w:tcW w:w="0" w:type="auto"/>
            <w:tcBorders>
              <w:top w:val="nil"/>
              <w:left w:val="nil"/>
              <w:bottom w:val="nil"/>
              <w:right w:val="nil"/>
            </w:tcBorders>
            <w:noWrap/>
            <w:vAlign w:val="bottom"/>
          </w:tcPr>
          <w:p w14:paraId="3390DCEE" w14:textId="77777777" w:rsidR="001B763B" w:rsidRDefault="00000000">
            <w:pPr>
              <w:textAlignment w:val="bottom"/>
              <w:rPr>
                <w:color w:val="000000"/>
                <w:sz w:val="20"/>
                <w:szCs w:val="20"/>
              </w:rPr>
            </w:pPr>
            <w:r>
              <w:rPr>
                <w:rFonts w:eastAsia="SimSun"/>
                <w:color w:val="000000"/>
                <w:sz w:val="20"/>
                <w:szCs w:val="20"/>
                <w:lang w:val="en-US" w:eastAsia="zh-CN" w:bidi="ar"/>
              </w:rPr>
              <w:t>Manorma Singh</w:t>
            </w:r>
          </w:p>
        </w:tc>
        <w:tc>
          <w:tcPr>
            <w:tcW w:w="0" w:type="auto"/>
            <w:tcBorders>
              <w:top w:val="nil"/>
              <w:left w:val="nil"/>
              <w:bottom w:val="nil"/>
              <w:right w:val="nil"/>
            </w:tcBorders>
            <w:noWrap/>
            <w:vAlign w:val="bottom"/>
          </w:tcPr>
          <w:p w14:paraId="3390DCEF" w14:textId="77777777" w:rsidR="001B763B" w:rsidRDefault="00000000">
            <w:pPr>
              <w:jc w:val="right"/>
              <w:textAlignment w:val="bottom"/>
              <w:rPr>
                <w:color w:val="000000"/>
                <w:sz w:val="20"/>
                <w:szCs w:val="20"/>
              </w:rPr>
            </w:pPr>
            <w:r>
              <w:rPr>
                <w:rFonts w:eastAsia="SimSun"/>
                <w:color w:val="000000"/>
                <w:sz w:val="20"/>
                <w:szCs w:val="20"/>
                <w:lang w:val="en-US" w:eastAsia="zh-CN" w:bidi="ar"/>
              </w:rPr>
              <w:t>72.80147059</w:t>
            </w:r>
          </w:p>
        </w:tc>
      </w:tr>
      <w:tr w:rsidR="001B763B" w14:paraId="3390DCF3" w14:textId="77777777">
        <w:trPr>
          <w:trHeight w:val="255"/>
        </w:trPr>
        <w:tc>
          <w:tcPr>
            <w:tcW w:w="0" w:type="auto"/>
            <w:tcBorders>
              <w:top w:val="nil"/>
              <w:left w:val="nil"/>
              <w:bottom w:val="nil"/>
              <w:right w:val="nil"/>
            </w:tcBorders>
            <w:noWrap/>
            <w:vAlign w:val="bottom"/>
          </w:tcPr>
          <w:p w14:paraId="3390DCF1" w14:textId="77777777" w:rsidR="001B763B" w:rsidRDefault="00000000">
            <w:pPr>
              <w:textAlignment w:val="bottom"/>
              <w:rPr>
                <w:color w:val="000000"/>
                <w:sz w:val="20"/>
                <w:szCs w:val="20"/>
              </w:rPr>
            </w:pPr>
            <w:r>
              <w:rPr>
                <w:rFonts w:eastAsia="SimSun"/>
                <w:color w:val="000000"/>
                <w:sz w:val="20"/>
                <w:szCs w:val="20"/>
                <w:lang w:val="en-US" w:eastAsia="zh-CN" w:bidi="ar"/>
              </w:rPr>
              <w:t>RAKESH  KAUSHIK</w:t>
            </w:r>
          </w:p>
        </w:tc>
        <w:tc>
          <w:tcPr>
            <w:tcW w:w="0" w:type="auto"/>
            <w:tcBorders>
              <w:top w:val="nil"/>
              <w:left w:val="nil"/>
              <w:bottom w:val="nil"/>
              <w:right w:val="nil"/>
            </w:tcBorders>
            <w:noWrap/>
            <w:vAlign w:val="bottom"/>
          </w:tcPr>
          <w:p w14:paraId="3390DCF2" w14:textId="77777777" w:rsidR="001B763B" w:rsidRDefault="00000000">
            <w:pPr>
              <w:jc w:val="right"/>
              <w:textAlignment w:val="bottom"/>
              <w:rPr>
                <w:color w:val="000000"/>
                <w:sz w:val="20"/>
                <w:szCs w:val="20"/>
              </w:rPr>
            </w:pPr>
            <w:r>
              <w:rPr>
                <w:rFonts w:eastAsia="SimSun"/>
                <w:color w:val="000000"/>
                <w:sz w:val="20"/>
                <w:szCs w:val="20"/>
                <w:lang w:val="en-US" w:eastAsia="zh-CN" w:bidi="ar"/>
              </w:rPr>
              <w:t>170.0909091</w:t>
            </w:r>
          </w:p>
        </w:tc>
      </w:tr>
      <w:tr w:rsidR="001B763B" w14:paraId="3390DCF6" w14:textId="77777777">
        <w:trPr>
          <w:trHeight w:val="255"/>
        </w:trPr>
        <w:tc>
          <w:tcPr>
            <w:tcW w:w="0" w:type="auto"/>
            <w:tcBorders>
              <w:top w:val="nil"/>
              <w:left w:val="nil"/>
              <w:bottom w:val="nil"/>
              <w:right w:val="nil"/>
            </w:tcBorders>
            <w:noWrap/>
            <w:vAlign w:val="bottom"/>
          </w:tcPr>
          <w:p w14:paraId="3390DCF4" w14:textId="77777777" w:rsidR="001B763B" w:rsidRDefault="00000000">
            <w:pPr>
              <w:textAlignment w:val="bottom"/>
              <w:rPr>
                <w:color w:val="000000"/>
                <w:sz w:val="20"/>
                <w:szCs w:val="20"/>
              </w:rPr>
            </w:pPr>
            <w:r>
              <w:rPr>
                <w:rFonts w:eastAsia="SimSun"/>
                <w:color w:val="000000"/>
                <w:sz w:val="20"/>
                <w:szCs w:val="20"/>
                <w:lang w:val="en-US" w:eastAsia="zh-CN" w:bidi="ar"/>
              </w:rPr>
              <w:t>Shalini Sharma</w:t>
            </w:r>
          </w:p>
        </w:tc>
        <w:tc>
          <w:tcPr>
            <w:tcW w:w="0" w:type="auto"/>
            <w:tcBorders>
              <w:top w:val="nil"/>
              <w:left w:val="nil"/>
              <w:bottom w:val="nil"/>
              <w:right w:val="nil"/>
            </w:tcBorders>
            <w:noWrap/>
            <w:vAlign w:val="bottom"/>
          </w:tcPr>
          <w:p w14:paraId="3390DCF5" w14:textId="77777777" w:rsidR="001B763B" w:rsidRDefault="00000000">
            <w:pPr>
              <w:jc w:val="right"/>
              <w:textAlignment w:val="bottom"/>
              <w:rPr>
                <w:color w:val="000000"/>
                <w:sz w:val="20"/>
                <w:szCs w:val="20"/>
              </w:rPr>
            </w:pPr>
            <w:r>
              <w:rPr>
                <w:rFonts w:eastAsia="SimSun"/>
                <w:color w:val="000000"/>
                <w:sz w:val="20"/>
                <w:szCs w:val="20"/>
                <w:lang w:val="en-US" w:eastAsia="zh-CN" w:bidi="ar"/>
              </w:rPr>
              <w:t>40.6</w:t>
            </w:r>
          </w:p>
        </w:tc>
      </w:tr>
      <w:tr w:rsidR="001B763B" w14:paraId="3390DCF9" w14:textId="77777777">
        <w:trPr>
          <w:trHeight w:val="255"/>
        </w:trPr>
        <w:tc>
          <w:tcPr>
            <w:tcW w:w="0" w:type="auto"/>
            <w:tcBorders>
              <w:top w:val="nil"/>
              <w:left w:val="nil"/>
              <w:bottom w:val="nil"/>
              <w:right w:val="nil"/>
            </w:tcBorders>
            <w:noWrap/>
            <w:vAlign w:val="bottom"/>
          </w:tcPr>
          <w:p w14:paraId="3390DCF7" w14:textId="77777777" w:rsidR="001B763B" w:rsidRDefault="00000000">
            <w:pPr>
              <w:textAlignment w:val="bottom"/>
              <w:rPr>
                <w:color w:val="000000"/>
                <w:sz w:val="20"/>
                <w:szCs w:val="20"/>
              </w:rPr>
            </w:pPr>
            <w:r>
              <w:rPr>
                <w:rFonts w:eastAsia="SimSun"/>
                <w:color w:val="000000"/>
                <w:sz w:val="20"/>
                <w:szCs w:val="20"/>
                <w:lang w:val="en-US" w:eastAsia="zh-CN" w:bidi="ar"/>
              </w:rPr>
              <w:t>Super  Guru Ji</w:t>
            </w:r>
          </w:p>
        </w:tc>
        <w:tc>
          <w:tcPr>
            <w:tcW w:w="0" w:type="auto"/>
            <w:tcBorders>
              <w:top w:val="nil"/>
              <w:left w:val="nil"/>
              <w:bottom w:val="nil"/>
              <w:right w:val="nil"/>
            </w:tcBorders>
            <w:noWrap/>
            <w:vAlign w:val="bottom"/>
          </w:tcPr>
          <w:p w14:paraId="3390DCF8" w14:textId="77777777" w:rsidR="001B763B" w:rsidRDefault="00000000">
            <w:pPr>
              <w:jc w:val="right"/>
              <w:textAlignment w:val="bottom"/>
              <w:rPr>
                <w:color w:val="000000"/>
                <w:sz w:val="20"/>
                <w:szCs w:val="20"/>
              </w:rPr>
            </w:pPr>
            <w:r>
              <w:rPr>
                <w:rFonts w:eastAsia="SimSun"/>
                <w:color w:val="000000"/>
                <w:sz w:val="20"/>
                <w:szCs w:val="20"/>
                <w:lang w:val="en-US" w:eastAsia="zh-CN" w:bidi="ar"/>
              </w:rPr>
              <w:t>4.606382979</w:t>
            </w:r>
          </w:p>
        </w:tc>
      </w:tr>
      <w:tr w:rsidR="001B763B" w14:paraId="3390DCFC" w14:textId="77777777">
        <w:trPr>
          <w:trHeight w:val="255"/>
        </w:trPr>
        <w:tc>
          <w:tcPr>
            <w:tcW w:w="0" w:type="auto"/>
            <w:tcBorders>
              <w:top w:val="nil"/>
              <w:left w:val="nil"/>
              <w:bottom w:val="nil"/>
              <w:right w:val="nil"/>
            </w:tcBorders>
            <w:noWrap/>
            <w:vAlign w:val="bottom"/>
          </w:tcPr>
          <w:p w14:paraId="3390DCFA" w14:textId="77777777" w:rsidR="001B763B" w:rsidRDefault="00000000">
            <w:pPr>
              <w:textAlignment w:val="bottom"/>
              <w:rPr>
                <w:color w:val="000000"/>
                <w:sz w:val="20"/>
                <w:szCs w:val="20"/>
              </w:rPr>
            </w:pPr>
            <w:r>
              <w:rPr>
                <w:rFonts w:eastAsia="SimSun"/>
                <w:color w:val="000000"/>
                <w:sz w:val="20"/>
                <w:szCs w:val="20"/>
                <w:lang w:val="en-US" w:eastAsia="zh-CN" w:bidi="ar"/>
              </w:rPr>
              <w:t>Swami Chandreshwaranand��G</w:t>
            </w:r>
          </w:p>
        </w:tc>
        <w:tc>
          <w:tcPr>
            <w:tcW w:w="0" w:type="auto"/>
            <w:tcBorders>
              <w:top w:val="nil"/>
              <w:left w:val="nil"/>
              <w:bottom w:val="nil"/>
              <w:right w:val="nil"/>
            </w:tcBorders>
            <w:noWrap/>
            <w:vAlign w:val="bottom"/>
          </w:tcPr>
          <w:p w14:paraId="3390DCFB" w14:textId="77777777" w:rsidR="001B763B" w:rsidRDefault="00000000">
            <w:pPr>
              <w:jc w:val="right"/>
              <w:textAlignment w:val="bottom"/>
              <w:rPr>
                <w:color w:val="000000"/>
                <w:sz w:val="20"/>
                <w:szCs w:val="20"/>
              </w:rPr>
            </w:pPr>
            <w:r>
              <w:rPr>
                <w:rFonts w:eastAsia="SimSun"/>
                <w:color w:val="000000"/>
                <w:sz w:val="20"/>
                <w:szCs w:val="20"/>
                <w:lang w:val="en-US" w:eastAsia="zh-CN" w:bidi="ar"/>
              </w:rPr>
              <w:t>0</w:t>
            </w:r>
          </w:p>
        </w:tc>
      </w:tr>
      <w:tr w:rsidR="001B763B" w14:paraId="3390DCFF" w14:textId="77777777">
        <w:trPr>
          <w:trHeight w:val="255"/>
        </w:trPr>
        <w:tc>
          <w:tcPr>
            <w:tcW w:w="0" w:type="auto"/>
            <w:tcBorders>
              <w:top w:val="nil"/>
              <w:left w:val="nil"/>
              <w:bottom w:val="nil"/>
              <w:right w:val="nil"/>
            </w:tcBorders>
            <w:noWrap/>
            <w:vAlign w:val="bottom"/>
          </w:tcPr>
          <w:p w14:paraId="3390DCFD" w14:textId="77777777" w:rsidR="001B763B" w:rsidRDefault="00000000">
            <w:pPr>
              <w:textAlignment w:val="bottom"/>
              <w:rPr>
                <w:color w:val="000000"/>
                <w:sz w:val="20"/>
                <w:szCs w:val="20"/>
              </w:rPr>
            </w:pPr>
            <w:r>
              <w:rPr>
                <w:rFonts w:eastAsia="SimSun"/>
                <w:color w:val="000000"/>
                <w:sz w:val="20"/>
                <w:szCs w:val="20"/>
                <w:lang w:val="en-US" w:eastAsia="zh-CN" w:bidi="ar"/>
              </w:rPr>
              <w:t>Tarot  Aadhvik</w:t>
            </w:r>
          </w:p>
        </w:tc>
        <w:tc>
          <w:tcPr>
            <w:tcW w:w="0" w:type="auto"/>
            <w:tcBorders>
              <w:top w:val="nil"/>
              <w:left w:val="nil"/>
              <w:bottom w:val="nil"/>
              <w:right w:val="nil"/>
            </w:tcBorders>
            <w:noWrap/>
            <w:vAlign w:val="bottom"/>
          </w:tcPr>
          <w:p w14:paraId="3390DCFE" w14:textId="77777777" w:rsidR="001B763B" w:rsidRDefault="00000000">
            <w:pPr>
              <w:jc w:val="right"/>
              <w:textAlignment w:val="bottom"/>
              <w:rPr>
                <w:color w:val="000000"/>
                <w:sz w:val="20"/>
                <w:szCs w:val="20"/>
              </w:rPr>
            </w:pPr>
            <w:r>
              <w:rPr>
                <w:rFonts w:eastAsia="SimSun"/>
                <w:color w:val="000000"/>
                <w:sz w:val="20"/>
                <w:szCs w:val="20"/>
                <w:lang w:val="en-US" w:eastAsia="zh-CN" w:bidi="ar"/>
              </w:rPr>
              <w:t>3.078431373</w:t>
            </w:r>
          </w:p>
        </w:tc>
      </w:tr>
      <w:tr w:rsidR="001B763B" w14:paraId="3390DD02" w14:textId="77777777">
        <w:trPr>
          <w:trHeight w:val="255"/>
        </w:trPr>
        <w:tc>
          <w:tcPr>
            <w:tcW w:w="0" w:type="auto"/>
            <w:tcBorders>
              <w:top w:val="nil"/>
              <w:left w:val="nil"/>
              <w:bottom w:val="nil"/>
              <w:right w:val="nil"/>
            </w:tcBorders>
            <w:noWrap/>
            <w:vAlign w:val="bottom"/>
          </w:tcPr>
          <w:p w14:paraId="3390DD00" w14:textId="77777777" w:rsidR="001B763B" w:rsidRDefault="00000000">
            <w:pPr>
              <w:textAlignment w:val="bottom"/>
              <w:rPr>
                <w:color w:val="000000"/>
                <w:sz w:val="20"/>
                <w:szCs w:val="20"/>
              </w:rPr>
            </w:pPr>
            <w:r>
              <w:rPr>
                <w:rFonts w:eastAsia="SimSun"/>
                <w:color w:val="000000"/>
                <w:sz w:val="20"/>
                <w:szCs w:val="20"/>
                <w:lang w:val="en-US" w:eastAsia="zh-CN" w:bidi="ar"/>
              </w:rPr>
              <w:t>Tarot  Ankita</w:t>
            </w:r>
          </w:p>
        </w:tc>
        <w:tc>
          <w:tcPr>
            <w:tcW w:w="0" w:type="auto"/>
            <w:tcBorders>
              <w:top w:val="nil"/>
              <w:left w:val="nil"/>
              <w:bottom w:val="nil"/>
              <w:right w:val="nil"/>
            </w:tcBorders>
            <w:noWrap/>
            <w:vAlign w:val="bottom"/>
          </w:tcPr>
          <w:p w14:paraId="3390DD01" w14:textId="77777777" w:rsidR="001B763B" w:rsidRDefault="00000000">
            <w:pPr>
              <w:jc w:val="right"/>
              <w:textAlignment w:val="bottom"/>
              <w:rPr>
                <w:color w:val="000000"/>
                <w:sz w:val="20"/>
                <w:szCs w:val="20"/>
              </w:rPr>
            </w:pPr>
            <w:r>
              <w:rPr>
                <w:rFonts w:eastAsia="SimSun"/>
                <w:color w:val="000000"/>
                <w:sz w:val="20"/>
                <w:szCs w:val="20"/>
                <w:lang w:val="en-US" w:eastAsia="zh-CN" w:bidi="ar"/>
              </w:rPr>
              <w:t>3</w:t>
            </w:r>
          </w:p>
        </w:tc>
      </w:tr>
      <w:tr w:rsidR="001B763B" w14:paraId="3390DD05" w14:textId="77777777">
        <w:trPr>
          <w:trHeight w:val="255"/>
        </w:trPr>
        <w:tc>
          <w:tcPr>
            <w:tcW w:w="0" w:type="auto"/>
            <w:tcBorders>
              <w:top w:val="nil"/>
              <w:left w:val="nil"/>
              <w:bottom w:val="nil"/>
              <w:right w:val="nil"/>
            </w:tcBorders>
            <w:noWrap/>
            <w:vAlign w:val="bottom"/>
          </w:tcPr>
          <w:p w14:paraId="3390DD03" w14:textId="77777777" w:rsidR="001B763B" w:rsidRDefault="00000000">
            <w:pPr>
              <w:textAlignment w:val="bottom"/>
              <w:rPr>
                <w:color w:val="000000"/>
                <w:sz w:val="20"/>
                <w:szCs w:val="20"/>
              </w:rPr>
            </w:pPr>
            <w:r>
              <w:rPr>
                <w:rFonts w:eastAsia="SimSun"/>
                <w:color w:val="000000"/>
                <w:sz w:val="20"/>
                <w:szCs w:val="20"/>
                <w:lang w:val="en-US" w:eastAsia="zh-CN" w:bidi="ar"/>
              </w:rPr>
              <w:t>Tarot  Anshu</w:t>
            </w:r>
          </w:p>
        </w:tc>
        <w:tc>
          <w:tcPr>
            <w:tcW w:w="0" w:type="auto"/>
            <w:tcBorders>
              <w:top w:val="nil"/>
              <w:left w:val="nil"/>
              <w:bottom w:val="nil"/>
              <w:right w:val="nil"/>
            </w:tcBorders>
            <w:noWrap/>
            <w:vAlign w:val="bottom"/>
          </w:tcPr>
          <w:p w14:paraId="3390DD04" w14:textId="77777777" w:rsidR="001B763B" w:rsidRDefault="00000000">
            <w:pPr>
              <w:jc w:val="right"/>
              <w:textAlignment w:val="bottom"/>
              <w:rPr>
                <w:color w:val="000000"/>
                <w:sz w:val="20"/>
                <w:szCs w:val="20"/>
              </w:rPr>
            </w:pPr>
            <w:r>
              <w:rPr>
                <w:rFonts w:eastAsia="SimSun"/>
                <w:color w:val="000000"/>
                <w:sz w:val="20"/>
                <w:szCs w:val="20"/>
                <w:lang w:val="en-US" w:eastAsia="zh-CN" w:bidi="ar"/>
              </w:rPr>
              <w:t>29</w:t>
            </w:r>
          </w:p>
        </w:tc>
      </w:tr>
      <w:tr w:rsidR="001B763B" w14:paraId="3390DD08" w14:textId="77777777">
        <w:trPr>
          <w:trHeight w:val="255"/>
        </w:trPr>
        <w:tc>
          <w:tcPr>
            <w:tcW w:w="0" w:type="auto"/>
            <w:tcBorders>
              <w:top w:val="nil"/>
              <w:left w:val="nil"/>
              <w:bottom w:val="nil"/>
              <w:right w:val="nil"/>
            </w:tcBorders>
            <w:noWrap/>
            <w:vAlign w:val="bottom"/>
          </w:tcPr>
          <w:p w14:paraId="3390DD06" w14:textId="77777777" w:rsidR="001B763B" w:rsidRDefault="00000000">
            <w:pPr>
              <w:textAlignment w:val="bottom"/>
              <w:rPr>
                <w:color w:val="000000"/>
                <w:sz w:val="20"/>
                <w:szCs w:val="20"/>
              </w:rPr>
            </w:pPr>
            <w:r>
              <w:rPr>
                <w:rFonts w:eastAsia="SimSun"/>
                <w:color w:val="000000"/>
                <w:sz w:val="20"/>
                <w:szCs w:val="20"/>
                <w:lang w:val="en-US" w:eastAsia="zh-CN" w:bidi="ar"/>
              </w:rPr>
              <w:t>Tarot  Ari</w:t>
            </w:r>
          </w:p>
        </w:tc>
        <w:tc>
          <w:tcPr>
            <w:tcW w:w="0" w:type="auto"/>
            <w:tcBorders>
              <w:top w:val="nil"/>
              <w:left w:val="nil"/>
              <w:bottom w:val="nil"/>
              <w:right w:val="nil"/>
            </w:tcBorders>
            <w:noWrap/>
            <w:vAlign w:val="bottom"/>
          </w:tcPr>
          <w:p w14:paraId="3390DD07" w14:textId="77777777" w:rsidR="001B763B" w:rsidRDefault="00000000">
            <w:pPr>
              <w:jc w:val="right"/>
              <w:textAlignment w:val="bottom"/>
              <w:rPr>
                <w:color w:val="000000"/>
                <w:sz w:val="20"/>
                <w:szCs w:val="20"/>
              </w:rPr>
            </w:pPr>
            <w:r>
              <w:rPr>
                <w:rFonts w:eastAsia="SimSun"/>
                <w:color w:val="000000"/>
                <w:sz w:val="20"/>
                <w:szCs w:val="20"/>
                <w:lang w:val="en-US" w:eastAsia="zh-CN" w:bidi="ar"/>
              </w:rPr>
              <w:t>104.3065476</w:t>
            </w:r>
          </w:p>
        </w:tc>
      </w:tr>
      <w:tr w:rsidR="001B763B" w14:paraId="3390DD0B" w14:textId="77777777">
        <w:trPr>
          <w:trHeight w:val="255"/>
        </w:trPr>
        <w:tc>
          <w:tcPr>
            <w:tcW w:w="0" w:type="auto"/>
            <w:tcBorders>
              <w:top w:val="nil"/>
              <w:left w:val="nil"/>
              <w:bottom w:val="nil"/>
              <w:right w:val="nil"/>
            </w:tcBorders>
            <w:noWrap/>
            <w:vAlign w:val="bottom"/>
          </w:tcPr>
          <w:p w14:paraId="3390DD09" w14:textId="77777777" w:rsidR="001B763B" w:rsidRDefault="00000000">
            <w:pPr>
              <w:textAlignment w:val="bottom"/>
              <w:rPr>
                <w:color w:val="000000"/>
                <w:sz w:val="20"/>
                <w:szCs w:val="20"/>
              </w:rPr>
            </w:pPr>
            <w:r>
              <w:rPr>
                <w:rFonts w:eastAsia="SimSun"/>
                <w:color w:val="000000"/>
                <w:sz w:val="20"/>
                <w:szCs w:val="20"/>
                <w:lang w:val="en-US" w:eastAsia="zh-CN" w:bidi="ar"/>
              </w:rPr>
              <w:t>Tarot  Aritra C</w:t>
            </w:r>
          </w:p>
        </w:tc>
        <w:tc>
          <w:tcPr>
            <w:tcW w:w="0" w:type="auto"/>
            <w:tcBorders>
              <w:top w:val="nil"/>
              <w:left w:val="nil"/>
              <w:bottom w:val="nil"/>
              <w:right w:val="nil"/>
            </w:tcBorders>
            <w:noWrap/>
            <w:vAlign w:val="bottom"/>
          </w:tcPr>
          <w:p w14:paraId="3390DD0A" w14:textId="77777777" w:rsidR="001B763B" w:rsidRDefault="00000000">
            <w:pPr>
              <w:jc w:val="right"/>
              <w:textAlignment w:val="bottom"/>
              <w:rPr>
                <w:color w:val="000000"/>
                <w:sz w:val="20"/>
                <w:szCs w:val="20"/>
              </w:rPr>
            </w:pPr>
            <w:r>
              <w:rPr>
                <w:rFonts w:eastAsia="SimSun"/>
                <w:color w:val="000000"/>
                <w:sz w:val="20"/>
                <w:szCs w:val="20"/>
                <w:lang w:val="en-US" w:eastAsia="zh-CN" w:bidi="ar"/>
              </w:rPr>
              <w:t>56.68141593</w:t>
            </w:r>
          </w:p>
        </w:tc>
      </w:tr>
      <w:tr w:rsidR="001B763B" w14:paraId="3390DD0E" w14:textId="77777777">
        <w:trPr>
          <w:trHeight w:val="255"/>
        </w:trPr>
        <w:tc>
          <w:tcPr>
            <w:tcW w:w="0" w:type="auto"/>
            <w:tcBorders>
              <w:top w:val="nil"/>
              <w:left w:val="nil"/>
              <w:bottom w:val="nil"/>
              <w:right w:val="nil"/>
            </w:tcBorders>
            <w:noWrap/>
            <w:vAlign w:val="bottom"/>
          </w:tcPr>
          <w:p w14:paraId="3390DD0C" w14:textId="77777777" w:rsidR="001B763B" w:rsidRDefault="00000000">
            <w:pPr>
              <w:textAlignment w:val="bottom"/>
              <w:rPr>
                <w:color w:val="000000"/>
                <w:sz w:val="20"/>
                <w:szCs w:val="20"/>
              </w:rPr>
            </w:pPr>
            <w:r>
              <w:rPr>
                <w:rFonts w:eastAsia="SimSun"/>
                <w:color w:val="000000"/>
                <w:sz w:val="20"/>
                <w:szCs w:val="20"/>
                <w:lang w:val="en-US" w:eastAsia="zh-CN" w:bidi="ar"/>
              </w:rPr>
              <w:t>Tarot  Barbiie</w:t>
            </w:r>
          </w:p>
        </w:tc>
        <w:tc>
          <w:tcPr>
            <w:tcW w:w="0" w:type="auto"/>
            <w:tcBorders>
              <w:top w:val="nil"/>
              <w:left w:val="nil"/>
              <w:bottom w:val="nil"/>
              <w:right w:val="nil"/>
            </w:tcBorders>
            <w:noWrap/>
            <w:vAlign w:val="bottom"/>
          </w:tcPr>
          <w:p w14:paraId="3390DD0D" w14:textId="77777777" w:rsidR="001B763B" w:rsidRDefault="00000000">
            <w:pPr>
              <w:jc w:val="right"/>
              <w:textAlignment w:val="bottom"/>
              <w:rPr>
                <w:color w:val="000000"/>
                <w:sz w:val="20"/>
                <w:szCs w:val="20"/>
              </w:rPr>
            </w:pPr>
            <w:r>
              <w:rPr>
                <w:rFonts w:eastAsia="SimSun"/>
                <w:color w:val="000000"/>
                <w:sz w:val="20"/>
                <w:szCs w:val="20"/>
                <w:lang w:val="en-US" w:eastAsia="zh-CN" w:bidi="ar"/>
              </w:rPr>
              <w:t>104.7272727</w:t>
            </w:r>
          </w:p>
        </w:tc>
      </w:tr>
      <w:tr w:rsidR="001B763B" w14:paraId="3390DD11" w14:textId="77777777">
        <w:trPr>
          <w:trHeight w:val="255"/>
        </w:trPr>
        <w:tc>
          <w:tcPr>
            <w:tcW w:w="0" w:type="auto"/>
            <w:tcBorders>
              <w:top w:val="nil"/>
              <w:left w:val="nil"/>
              <w:bottom w:val="nil"/>
              <w:right w:val="nil"/>
            </w:tcBorders>
            <w:noWrap/>
            <w:vAlign w:val="bottom"/>
          </w:tcPr>
          <w:p w14:paraId="3390DD0F" w14:textId="77777777" w:rsidR="001B763B" w:rsidRDefault="00000000">
            <w:pPr>
              <w:textAlignment w:val="bottom"/>
              <w:rPr>
                <w:color w:val="000000"/>
                <w:sz w:val="20"/>
                <w:szCs w:val="20"/>
              </w:rPr>
            </w:pPr>
            <w:r>
              <w:rPr>
                <w:rFonts w:eastAsia="SimSun"/>
                <w:color w:val="000000"/>
                <w:sz w:val="20"/>
                <w:szCs w:val="20"/>
                <w:lang w:val="en-US" w:eastAsia="zh-CN" w:bidi="ar"/>
              </w:rPr>
              <w:t>Tarot  Bibhuti</w:t>
            </w:r>
          </w:p>
        </w:tc>
        <w:tc>
          <w:tcPr>
            <w:tcW w:w="0" w:type="auto"/>
            <w:tcBorders>
              <w:top w:val="nil"/>
              <w:left w:val="nil"/>
              <w:bottom w:val="nil"/>
              <w:right w:val="nil"/>
            </w:tcBorders>
            <w:noWrap/>
            <w:vAlign w:val="bottom"/>
          </w:tcPr>
          <w:p w14:paraId="3390DD10" w14:textId="77777777" w:rsidR="001B763B" w:rsidRDefault="00000000">
            <w:pPr>
              <w:jc w:val="right"/>
              <w:textAlignment w:val="bottom"/>
              <w:rPr>
                <w:color w:val="000000"/>
                <w:sz w:val="20"/>
                <w:szCs w:val="20"/>
              </w:rPr>
            </w:pPr>
            <w:r>
              <w:rPr>
                <w:rFonts w:eastAsia="SimSun"/>
                <w:color w:val="000000"/>
                <w:sz w:val="20"/>
                <w:szCs w:val="20"/>
                <w:lang w:val="en-US" w:eastAsia="zh-CN" w:bidi="ar"/>
              </w:rPr>
              <w:t>67.16666667</w:t>
            </w:r>
          </w:p>
        </w:tc>
      </w:tr>
      <w:tr w:rsidR="001B763B" w14:paraId="3390DD14" w14:textId="77777777">
        <w:trPr>
          <w:trHeight w:val="255"/>
        </w:trPr>
        <w:tc>
          <w:tcPr>
            <w:tcW w:w="0" w:type="auto"/>
            <w:tcBorders>
              <w:top w:val="nil"/>
              <w:left w:val="nil"/>
              <w:bottom w:val="nil"/>
              <w:right w:val="nil"/>
            </w:tcBorders>
            <w:noWrap/>
            <w:vAlign w:val="bottom"/>
          </w:tcPr>
          <w:p w14:paraId="3390DD12" w14:textId="77777777" w:rsidR="001B763B" w:rsidRDefault="00000000">
            <w:pPr>
              <w:textAlignment w:val="bottom"/>
              <w:rPr>
                <w:color w:val="000000"/>
                <w:sz w:val="20"/>
                <w:szCs w:val="20"/>
              </w:rPr>
            </w:pPr>
            <w:r>
              <w:rPr>
                <w:rFonts w:eastAsia="SimSun"/>
                <w:color w:val="000000"/>
                <w:sz w:val="20"/>
                <w:szCs w:val="20"/>
                <w:lang w:val="en-US" w:eastAsia="zh-CN" w:bidi="ar"/>
              </w:rPr>
              <w:t>Tarot  Diva Poonam</w:t>
            </w:r>
          </w:p>
        </w:tc>
        <w:tc>
          <w:tcPr>
            <w:tcW w:w="0" w:type="auto"/>
            <w:tcBorders>
              <w:top w:val="nil"/>
              <w:left w:val="nil"/>
              <w:bottom w:val="nil"/>
              <w:right w:val="nil"/>
            </w:tcBorders>
            <w:noWrap/>
            <w:vAlign w:val="bottom"/>
          </w:tcPr>
          <w:p w14:paraId="3390DD13" w14:textId="77777777" w:rsidR="001B763B" w:rsidRDefault="00000000">
            <w:pPr>
              <w:jc w:val="right"/>
              <w:textAlignment w:val="bottom"/>
              <w:rPr>
                <w:color w:val="000000"/>
                <w:sz w:val="20"/>
                <w:szCs w:val="20"/>
              </w:rPr>
            </w:pPr>
            <w:r>
              <w:rPr>
                <w:rFonts w:eastAsia="SimSun"/>
                <w:color w:val="000000"/>
                <w:sz w:val="20"/>
                <w:szCs w:val="20"/>
                <w:lang w:val="en-US" w:eastAsia="zh-CN" w:bidi="ar"/>
              </w:rPr>
              <w:t>0</w:t>
            </w:r>
          </w:p>
        </w:tc>
      </w:tr>
      <w:tr w:rsidR="001B763B" w14:paraId="3390DD17" w14:textId="77777777">
        <w:trPr>
          <w:trHeight w:val="255"/>
        </w:trPr>
        <w:tc>
          <w:tcPr>
            <w:tcW w:w="0" w:type="auto"/>
            <w:tcBorders>
              <w:top w:val="nil"/>
              <w:left w:val="nil"/>
              <w:bottom w:val="nil"/>
              <w:right w:val="nil"/>
            </w:tcBorders>
            <w:noWrap/>
            <w:vAlign w:val="bottom"/>
          </w:tcPr>
          <w:p w14:paraId="3390DD15" w14:textId="77777777" w:rsidR="001B763B" w:rsidRDefault="00000000">
            <w:pPr>
              <w:textAlignment w:val="bottom"/>
              <w:rPr>
                <w:color w:val="000000"/>
                <w:sz w:val="20"/>
                <w:szCs w:val="20"/>
              </w:rPr>
            </w:pPr>
            <w:r>
              <w:rPr>
                <w:rFonts w:eastAsia="SimSun"/>
                <w:color w:val="000000"/>
                <w:sz w:val="20"/>
                <w:szCs w:val="20"/>
                <w:lang w:val="en-US" w:eastAsia="zh-CN" w:bidi="ar"/>
              </w:rPr>
              <w:t>Tarot  Gurpreet</w:t>
            </w:r>
          </w:p>
        </w:tc>
        <w:tc>
          <w:tcPr>
            <w:tcW w:w="0" w:type="auto"/>
            <w:tcBorders>
              <w:top w:val="nil"/>
              <w:left w:val="nil"/>
              <w:bottom w:val="nil"/>
              <w:right w:val="nil"/>
            </w:tcBorders>
            <w:noWrap/>
            <w:vAlign w:val="bottom"/>
          </w:tcPr>
          <w:p w14:paraId="3390DD16" w14:textId="77777777" w:rsidR="001B763B" w:rsidRDefault="00000000">
            <w:pPr>
              <w:jc w:val="right"/>
              <w:textAlignment w:val="bottom"/>
              <w:rPr>
                <w:color w:val="000000"/>
                <w:sz w:val="20"/>
                <w:szCs w:val="20"/>
              </w:rPr>
            </w:pPr>
            <w:r>
              <w:rPr>
                <w:rFonts w:eastAsia="SimSun"/>
                <w:color w:val="000000"/>
                <w:sz w:val="20"/>
                <w:szCs w:val="20"/>
                <w:lang w:val="en-US" w:eastAsia="zh-CN" w:bidi="ar"/>
              </w:rPr>
              <w:t>40.165</w:t>
            </w:r>
          </w:p>
        </w:tc>
      </w:tr>
      <w:tr w:rsidR="001B763B" w14:paraId="3390DD1A" w14:textId="77777777">
        <w:trPr>
          <w:trHeight w:val="255"/>
        </w:trPr>
        <w:tc>
          <w:tcPr>
            <w:tcW w:w="0" w:type="auto"/>
            <w:tcBorders>
              <w:top w:val="nil"/>
              <w:left w:val="nil"/>
              <w:bottom w:val="nil"/>
              <w:right w:val="nil"/>
            </w:tcBorders>
            <w:noWrap/>
            <w:vAlign w:val="bottom"/>
          </w:tcPr>
          <w:p w14:paraId="3390DD18" w14:textId="77777777" w:rsidR="001B763B" w:rsidRDefault="00000000">
            <w:pPr>
              <w:textAlignment w:val="bottom"/>
              <w:rPr>
                <w:color w:val="000000"/>
                <w:sz w:val="20"/>
                <w:szCs w:val="20"/>
              </w:rPr>
            </w:pPr>
            <w:r>
              <w:rPr>
                <w:rFonts w:eastAsia="SimSun"/>
                <w:color w:val="000000"/>
                <w:sz w:val="20"/>
                <w:szCs w:val="20"/>
                <w:lang w:val="en-US" w:eastAsia="zh-CN" w:bidi="ar"/>
              </w:rPr>
              <w:t>Tarot  Ittishri</w:t>
            </w:r>
          </w:p>
        </w:tc>
        <w:tc>
          <w:tcPr>
            <w:tcW w:w="0" w:type="auto"/>
            <w:tcBorders>
              <w:top w:val="nil"/>
              <w:left w:val="nil"/>
              <w:bottom w:val="nil"/>
              <w:right w:val="nil"/>
            </w:tcBorders>
            <w:noWrap/>
            <w:vAlign w:val="bottom"/>
          </w:tcPr>
          <w:p w14:paraId="3390DD19" w14:textId="77777777" w:rsidR="001B763B" w:rsidRDefault="00000000">
            <w:pPr>
              <w:jc w:val="right"/>
              <w:textAlignment w:val="bottom"/>
              <w:rPr>
                <w:color w:val="000000"/>
                <w:sz w:val="20"/>
                <w:szCs w:val="20"/>
              </w:rPr>
            </w:pPr>
            <w:r>
              <w:rPr>
                <w:rFonts w:eastAsia="SimSun"/>
                <w:color w:val="000000"/>
                <w:sz w:val="20"/>
                <w:szCs w:val="20"/>
                <w:lang w:val="en-US" w:eastAsia="zh-CN" w:bidi="ar"/>
              </w:rPr>
              <w:t>5.178343949</w:t>
            </w:r>
          </w:p>
        </w:tc>
      </w:tr>
      <w:tr w:rsidR="001B763B" w14:paraId="3390DD1D" w14:textId="77777777">
        <w:trPr>
          <w:trHeight w:val="255"/>
        </w:trPr>
        <w:tc>
          <w:tcPr>
            <w:tcW w:w="0" w:type="auto"/>
            <w:tcBorders>
              <w:top w:val="nil"/>
              <w:left w:val="nil"/>
              <w:bottom w:val="nil"/>
              <w:right w:val="nil"/>
            </w:tcBorders>
            <w:noWrap/>
            <w:vAlign w:val="bottom"/>
          </w:tcPr>
          <w:p w14:paraId="3390DD1B" w14:textId="77777777" w:rsidR="001B763B" w:rsidRDefault="00000000">
            <w:pPr>
              <w:textAlignment w:val="bottom"/>
              <w:rPr>
                <w:color w:val="000000"/>
                <w:sz w:val="20"/>
                <w:szCs w:val="20"/>
              </w:rPr>
            </w:pPr>
            <w:r>
              <w:rPr>
                <w:rFonts w:eastAsia="SimSun"/>
                <w:color w:val="000000"/>
                <w:sz w:val="20"/>
                <w:szCs w:val="20"/>
                <w:lang w:val="en-US" w:eastAsia="zh-CN" w:bidi="ar"/>
              </w:rPr>
              <w:t>Tarot  Kaashvi</w:t>
            </w:r>
          </w:p>
        </w:tc>
        <w:tc>
          <w:tcPr>
            <w:tcW w:w="0" w:type="auto"/>
            <w:tcBorders>
              <w:top w:val="nil"/>
              <w:left w:val="nil"/>
              <w:bottom w:val="nil"/>
              <w:right w:val="nil"/>
            </w:tcBorders>
            <w:noWrap/>
            <w:vAlign w:val="bottom"/>
          </w:tcPr>
          <w:p w14:paraId="3390DD1C" w14:textId="77777777" w:rsidR="001B763B" w:rsidRDefault="00000000">
            <w:pPr>
              <w:jc w:val="right"/>
              <w:textAlignment w:val="bottom"/>
              <w:rPr>
                <w:color w:val="000000"/>
                <w:sz w:val="20"/>
                <w:szCs w:val="20"/>
              </w:rPr>
            </w:pPr>
            <w:r>
              <w:rPr>
                <w:rFonts w:eastAsia="SimSun"/>
                <w:color w:val="000000"/>
                <w:sz w:val="20"/>
                <w:szCs w:val="20"/>
                <w:lang w:val="en-US" w:eastAsia="zh-CN" w:bidi="ar"/>
              </w:rPr>
              <w:t>19.67857143</w:t>
            </w:r>
          </w:p>
        </w:tc>
      </w:tr>
      <w:tr w:rsidR="001B763B" w14:paraId="3390DD20" w14:textId="77777777">
        <w:trPr>
          <w:trHeight w:val="255"/>
        </w:trPr>
        <w:tc>
          <w:tcPr>
            <w:tcW w:w="0" w:type="auto"/>
            <w:tcBorders>
              <w:top w:val="nil"/>
              <w:left w:val="nil"/>
              <w:bottom w:val="nil"/>
              <w:right w:val="nil"/>
            </w:tcBorders>
            <w:noWrap/>
            <w:vAlign w:val="bottom"/>
          </w:tcPr>
          <w:p w14:paraId="3390DD1E" w14:textId="77777777" w:rsidR="001B763B" w:rsidRDefault="00000000">
            <w:pPr>
              <w:textAlignment w:val="bottom"/>
              <w:rPr>
                <w:color w:val="000000"/>
                <w:sz w:val="20"/>
                <w:szCs w:val="20"/>
              </w:rPr>
            </w:pPr>
            <w:r>
              <w:rPr>
                <w:rFonts w:eastAsia="SimSun"/>
                <w:color w:val="000000"/>
                <w:sz w:val="20"/>
                <w:szCs w:val="20"/>
                <w:lang w:val="en-US" w:eastAsia="zh-CN" w:bidi="ar"/>
              </w:rPr>
              <w:t>Tarot  Meera</w:t>
            </w:r>
          </w:p>
        </w:tc>
        <w:tc>
          <w:tcPr>
            <w:tcW w:w="0" w:type="auto"/>
            <w:tcBorders>
              <w:top w:val="nil"/>
              <w:left w:val="nil"/>
              <w:bottom w:val="nil"/>
              <w:right w:val="nil"/>
            </w:tcBorders>
            <w:noWrap/>
            <w:vAlign w:val="bottom"/>
          </w:tcPr>
          <w:p w14:paraId="3390DD1F" w14:textId="77777777" w:rsidR="001B763B" w:rsidRDefault="00000000">
            <w:pPr>
              <w:jc w:val="right"/>
              <w:textAlignment w:val="bottom"/>
              <w:rPr>
                <w:color w:val="000000"/>
                <w:sz w:val="20"/>
                <w:szCs w:val="20"/>
              </w:rPr>
            </w:pPr>
            <w:r>
              <w:rPr>
                <w:rFonts w:eastAsia="SimSun"/>
                <w:color w:val="000000"/>
                <w:sz w:val="20"/>
                <w:szCs w:val="20"/>
                <w:lang w:val="en-US" w:eastAsia="zh-CN" w:bidi="ar"/>
              </w:rPr>
              <w:t>0</w:t>
            </w:r>
          </w:p>
        </w:tc>
      </w:tr>
      <w:tr w:rsidR="001B763B" w14:paraId="3390DD23" w14:textId="77777777">
        <w:trPr>
          <w:trHeight w:val="255"/>
        </w:trPr>
        <w:tc>
          <w:tcPr>
            <w:tcW w:w="0" w:type="auto"/>
            <w:tcBorders>
              <w:top w:val="nil"/>
              <w:left w:val="nil"/>
              <w:bottom w:val="nil"/>
              <w:right w:val="nil"/>
            </w:tcBorders>
            <w:noWrap/>
            <w:vAlign w:val="bottom"/>
          </w:tcPr>
          <w:p w14:paraId="3390DD21" w14:textId="77777777" w:rsidR="001B763B" w:rsidRDefault="00000000">
            <w:pPr>
              <w:textAlignment w:val="bottom"/>
              <w:rPr>
                <w:color w:val="000000"/>
                <w:sz w:val="20"/>
                <w:szCs w:val="20"/>
              </w:rPr>
            </w:pPr>
            <w:r>
              <w:rPr>
                <w:rFonts w:eastAsia="SimSun"/>
                <w:color w:val="000000"/>
                <w:sz w:val="20"/>
                <w:szCs w:val="20"/>
                <w:lang w:val="en-US" w:eastAsia="zh-CN" w:bidi="ar"/>
              </w:rPr>
              <w:t>Tarot  Muskaan</w:t>
            </w:r>
          </w:p>
        </w:tc>
        <w:tc>
          <w:tcPr>
            <w:tcW w:w="0" w:type="auto"/>
            <w:tcBorders>
              <w:top w:val="nil"/>
              <w:left w:val="nil"/>
              <w:bottom w:val="nil"/>
              <w:right w:val="nil"/>
            </w:tcBorders>
            <w:noWrap/>
            <w:vAlign w:val="bottom"/>
          </w:tcPr>
          <w:p w14:paraId="3390DD22" w14:textId="77777777" w:rsidR="001B763B" w:rsidRDefault="00000000">
            <w:pPr>
              <w:jc w:val="right"/>
              <w:textAlignment w:val="bottom"/>
              <w:rPr>
                <w:color w:val="000000"/>
                <w:sz w:val="20"/>
                <w:szCs w:val="20"/>
              </w:rPr>
            </w:pPr>
            <w:r>
              <w:rPr>
                <w:rFonts w:eastAsia="SimSun"/>
                <w:color w:val="000000"/>
                <w:sz w:val="20"/>
                <w:szCs w:val="20"/>
                <w:lang w:val="en-US" w:eastAsia="zh-CN" w:bidi="ar"/>
              </w:rPr>
              <w:t>40.56962025</w:t>
            </w:r>
          </w:p>
        </w:tc>
      </w:tr>
      <w:tr w:rsidR="001B763B" w14:paraId="3390DD26" w14:textId="77777777">
        <w:trPr>
          <w:trHeight w:val="255"/>
        </w:trPr>
        <w:tc>
          <w:tcPr>
            <w:tcW w:w="0" w:type="auto"/>
            <w:tcBorders>
              <w:top w:val="nil"/>
              <w:left w:val="nil"/>
              <w:bottom w:val="nil"/>
              <w:right w:val="nil"/>
            </w:tcBorders>
            <w:noWrap/>
            <w:vAlign w:val="bottom"/>
          </w:tcPr>
          <w:p w14:paraId="3390DD24" w14:textId="77777777" w:rsidR="001B763B" w:rsidRDefault="00000000">
            <w:pPr>
              <w:textAlignment w:val="bottom"/>
              <w:rPr>
                <w:color w:val="000000"/>
                <w:sz w:val="20"/>
                <w:szCs w:val="20"/>
              </w:rPr>
            </w:pPr>
            <w:r>
              <w:rPr>
                <w:rFonts w:eastAsia="SimSun"/>
                <w:color w:val="000000"/>
                <w:sz w:val="20"/>
                <w:szCs w:val="20"/>
                <w:lang w:val="en-US" w:eastAsia="zh-CN" w:bidi="ar"/>
              </w:rPr>
              <w:lastRenderedPageBreak/>
              <w:t>Tarot  Mystical</w:t>
            </w:r>
          </w:p>
        </w:tc>
        <w:tc>
          <w:tcPr>
            <w:tcW w:w="0" w:type="auto"/>
            <w:tcBorders>
              <w:top w:val="nil"/>
              <w:left w:val="nil"/>
              <w:bottom w:val="nil"/>
              <w:right w:val="nil"/>
            </w:tcBorders>
            <w:noWrap/>
            <w:vAlign w:val="bottom"/>
          </w:tcPr>
          <w:p w14:paraId="3390DD25" w14:textId="77777777" w:rsidR="001B763B" w:rsidRDefault="00000000">
            <w:pPr>
              <w:jc w:val="right"/>
              <w:textAlignment w:val="bottom"/>
              <w:rPr>
                <w:color w:val="000000"/>
                <w:sz w:val="20"/>
                <w:szCs w:val="20"/>
              </w:rPr>
            </w:pPr>
            <w:r>
              <w:rPr>
                <w:rFonts w:eastAsia="SimSun"/>
                <w:color w:val="000000"/>
                <w:sz w:val="20"/>
                <w:szCs w:val="20"/>
                <w:lang w:val="en-US" w:eastAsia="zh-CN" w:bidi="ar"/>
              </w:rPr>
              <w:t>0</w:t>
            </w:r>
          </w:p>
        </w:tc>
      </w:tr>
      <w:tr w:rsidR="001B763B" w14:paraId="3390DD29" w14:textId="77777777">
        <w:trPr>
          <w:trHeight w:val="255"/>
        </w:trPr>
        <w:tc>
          <w:tcPr>
            <w:tcW w:w="0" w:type="auto"/>
            <w:tcBorders>
              <w:top w:val="nil"/>
              <w:left w:val="nil"/>
              <w:bottom w:val="nil"/>
              <w:right w:val="nil"/>
            </w:tcBorders>
            <w:noWrap/>
            <w:vAlign w:val="bottom"/>
          </w:tcPr>
          <w:p w14:paraId="3390DD27" w14:textId="77777777" w:rsidR="001B763B" w:rsidRDefault="00000000">
            <w:pPr>
              <w:textAlignment w:val="bottom"/>
              <w:rPr>
                <w:color w:val="000000"/>
                <w:sz w:val="20"/>
                <w:szCs w:val="20"/>
              </w:rPr>
            </w:pPr>
            <w:r>
              <w:rPr>
                <w:rFonts w:eastAsia="SimSun"/>
                <w:color w:val="000000"/>
                <w:sz w:val="20"/>
                <w:szCs w:val="20"/>
                <w:lang w:val="en-US" w:eastAsia="zh-CN" w:bidi="ar"/>
              </w:rPr>
              <w:t>Tarot  Neha R</w:t>
            </w:r>
          </w:p>
        </w:tc>
        <w:tc>
          <w:tcPr>
            <w:tcW w:w="0" w:type="auto"/>
            <w:tcBorders>
              <w:top w:val="nil"/>
              <w:left w:val="nil"/>
              <w:bottom w:val="nil"/>
              <w:right w:val="nil"/>
            </w:tcBorders>
            <w:noWrap/>
            <w:vAlign w:val="bottom"/>
          </w:tcPr>
          <w:p w14:paraId="3390DD28" w14:textId="77777777" w:rsidR="001B763B" w:rsidRDefault="00000000">
            <w:pPr>
              <w:jc w:val="right"/>
              <w:textAlignment w:val="bottom"/>
              <w:rPr>
                <w:color w:val="000000"/>
                <w:sz w:val="20"/>
                <w:szCs w:val="20"/>
              </w:rPr>
            </w:pPr>
            <w:r>
              <w:rPr>
                <w:rFonts w:eastAsia="SimSun"/>
                <w:color w:val="000000"/>
                <w:sz w:val="20"/>
                <w:szCs w:val="20"/>
                <w:lang w:val="en-US" w:eastAsia="zh-CN" w:bidi="ar"/>
              </w:rPr>
              <w:t>2.417721519</w:t>
            </w:r>
          </w:p>
        </w:tc>
      </w:tr>
      <w:tr w:rsidR="001B763B" w14:paraId="3390DD2C" w14:textId="77777777">
        <w:trPr>
          <w:trHeight w:val="255"/>
        </w:trPr>
        <w:tc>
          <w:tcPr>
            <w:tcW w:w="0" w:type="auto"/>
            <w:tcBorders>
              <w:top w:val="nil"/>
              <w:left w:val="nil"/>
              <w:bottom w:val="nil"/>
              <w:right w:val="nil"/>
            </w:tcBorders>
            <w:noWrap/>
            <w:vAlign w:val="bottom"/>
          </w:tcPr>
          <w:p w14:paraId="3390DD2A" w14:textId="77777777" w:rsidR="001B763B" w:rsidRDefault="00000000">
            <w:pPr>
              <w:textAlignment w:val="bottom"/>
              <w:rPr>
                <w:color w:val="000000"/>
                <w:sz w:val="20"/>
                <w:szCs w:val="20"/>
              </w:rPr>
            </w:pPr>
            <w:r>
              <w:rPr>
                <w:rFonts w:eastAsia="SimSun"/>
                <w:color w:val="000000"/>
                <w:sz w:val="20"/>
                <w:szCs w:val="20"/>
                <w:lang w:val="en-US" w:eastAsia="zh-CN" w:bidi="ar"/>
              </w:rPr>
              <w:t>Tarot  Oormika</w:t>
            </w:r>
          </w:p>
        </w:tc>
        <w:tc>
          <w:tcPr>
            <w:tcW w:w="0" w:type="auto"/>
            <w:tcBorders>
              <w:top w:val="nil"/>
              <w:left w:val="nil"/>
              <w:bottom w:val="nil"/>
              <w:right w:val="nil"/>
            </w:tcBorders>
            <w:noWrap/>
            <w:vAlign w:val="bottom"/>
          </w:tcPr>
          <w:p w14:paraId="3390DD2B" w14:textId="77777777" w:rsidR="001B763B" w:rsidRDefault="00000000">
            <w:pPr>
              <w:jc w:val="right"/>
              <w:textAlignment w:val="bottom"/>
              <w:rPr>
                <w:color w:val="000000"/>
                <w:sz w:val="20"/>
                <w:szCs w:val="20"/>
              </w:rPr>
            </w:pPr>
            <w:r>
              <w:rPr>
                <w:rFonts w:eastAsia="SimSun"/>
                <w:color w:val="000000"/>
                <w:sz w:val="20"/>
                <w:szCs w:val="20"/>
                <w:lang w:val="en-US" w:eastAsia="zh-CN" w:bidi="ar"/>
              </w:rPr>
              <w:t>13</w:t>
            </w:r>
          </w:p>
        </w:tc>
      </w:tr>
      <w:tr w:rsidR="001B763B" w14:paraId="3390DD2F" w14:textId="77777777">
        <w:trPr>
          <w:trHeight w:val="255"/>
        </w:trPr>
        <w:tc>
          <w:tcPr>
            <w:tcW w:w="0" w:type="auto"/>
            <w:tcBorders>
              <w:top w:val="nil"/>
              <w:left w:val="nil"/>
              <w:bottom w:val="nil"/>
              <w:right w:val="nil"/>
            </w:tcBorders>
            <w:noWrap/>
            <w:vAlign w:val="bottom"/>
          </w:tcPr>
          <w:p w14:paraId="3390DD2D" w14:textId="77777777" w:rsidR="001B763B" w:rsidRDefault="00000000">
            <w:pPr>
              <w:textAlignment w:val="bottom"/>
              <w:rPr>
                <w:color w:val="000000"/>
                <w:sz w:val="20"/>
                <w:szCs w:val="20"/>
              </w:rPr>
            </w:pPr>
            <w:r>
              <w:rPr>
                <w:rFonts w:eastAsia="SimSun"/>
                <w:color w:val="000000"/>
                <w:sz w:val="20"/>
                <w:szCs w:val="20"/>
                <w:lang w:val="en-US" w:eastAsia="zh-CN" w:bidi="ar"/>
              </w:rPr>
              <w:t>Tarot  preet</w:t>
            </w:r>
          </w:p>
        </w:tc>
        <w:tc>
          <w:tcPr>
            <w:tcW w:w="0" w:type="auto"/>
            <w:tcBorders>
              <w:top w:val="nil"/>
              <w:left w:val="nil"/>
              <w:bottom w:val="nil"/>
              <w:right w:val="nil"/>
            </w:tcBorders>
            <w:noWrap/>
            <w:vAlign w:val="bottom"/>
          </w:tcPr>
          <w:p w14:paraId="3390DD2E" w14:textId="77777777" w:rsidR="001B763B" w:rsidRDefault="00000000">
            <w:pPr>
              <w:jc w:val="right"/>
              <w:textAlignment w:val="bottom"/>
              <w:rPr>
                <w:color w:val="000000"/>
                <w:sz w:val="20"/>
                <w:szCs w:val="20"/>
              </w:rPr>
            </w:pPr>
            <w:r>
              <w:rPr>
                <w:rFonts w:eastAsia="SimSun"/>
                <w:color w:val="000000"/>
                <w:sz w:val="20"/>
                <w:szCs w:val="20"/>
                <w:lang w:val="en-US" w:eastAsia="zh-CN" w:bidi="ar"/>
              </w:rPr>
              <w:t>74.55294118</w:t>
            </w:r>
          </w:p>
        </w:tc>
      </w:tr>
      <w:tr w:rsidR="001B763B" w14:paraId="3390DD32" w14:textId="77777777">
        <w:trPr>
          <w:trHeight w:val="255"/>
        </w:trPr>
        <w:tc>
          <w:tcPr>
            <w:tcW w:w="0" w:type="auto"/>
            <w:tcBorders>
              <w:top w:val="nil"/>
              <w:left w:val="nil"/>
              <w:bottom w:val="nil"/>
              <w:right w:val="nil"/>
            </w:tcBorders>
            <w:noWrap/>
            <w:vAlign w:val="bottom"/>
          </w:tcPr>
          <w:p w14:paraId="3390DD30" w14:textId="77777777" w:rsidR="001B763B" w:rsidRDefault="00000000">
            <w:pPr>
              <w:textAlignment w:val="bottom"/>
              <w:rPr>
                <w:color w:val="000000"/>
                <w:sz w:val="20"/>
                <w:szCs w:val="20"/>
              </w:rPr>
            </w:pPr>
            <w:r>
              <w:rPr>
                <w:rFonts w:eastAsia="SimSun"/>
                <w:color w:val="000000"/>
                <w:sz w:val="20"/>
                <w:szCs w:val="20"/>
                <w:lang w:val="en-US" w:eastAsia="zh-CN" w:bidi="ar"/>
              </w:rPr>
              <w:t>Tarot  Priya S</w:t>
            </w:r>
          </w:p>
        </w:tc>
        <w:tc>
          <w:tcPr>
            <w:tcW w:w="0" w:type="auto"/>
            <w:tcBorders>
              <w:top w:val="nil"/>
              <w:left w:val="nil"/>
              <w:bottom w:val="nil"/>
              <w:right w:val="nil"/>
            </w:tcBorders>
            <w:noWrap/>
            <w:vAlign w:val="bottom"/>
          </w:tcPr>
          <w:p w14:paraId="3390DD31" w14:textId="77777777" w:rsidR="001B763B" w:rsidRDefault="00000000">
            <w:pPr>
              <w:jc w:val="right"/>
              <w:textAlignment w:val="bottom"/>
              <w:rPr>
                <w:color w:val="000000"/>
                <w:sz w:val="20"/>
                <w:szCs w:val="20"/>
              </w:rPr>
            </w:pPr>
            <w:r>
              <w:rPr>
                <w:rFonts w:eastAsia="SimSun"/>
                <w:color w:val="000000"/>
                <w:sz w:val="20"/>
                <w:szCs w:val="20"/>
                <w:lang w:val="en-US" w:eastAsia="zh-CN" w:bidi="ar"/>
              </w:rPr>
              <w:t>9.95</w:t>
            </w:r>
          </w:p>
        </w:tc>
      </w:tr>
      <w:tr w:rsidR="001B763B" w14:paraId="3390DD35" w14:textId="77777777">
        <w:trPr>
          <w:trHeight w:val="255"/>
        </w:trPr>
        <w:tc>
          <w:tcPr>
            <w:tcW w:w="0" w:type="auto"/>
            <w:tcBorders>
              <w:top w:val="nil"/>
              <w:left w:val="nil"/>
              <w:bottom w:val="nil"/>
              <w:right w:val="nil"/>
            </w:tcBorders>
            <w:noWrap/>
            <w:vAlign w:val="bottom"/>
          </w:tcPr>
          <w:p w14:paraId="3390DD33" w14:textId="77777777" w:rsidR="001B763B" w:rsidRDefault="00000000">
            <w:pPr>
              <w:textAlignment w:val="bottom"/>
              <w:rPr>
                <w:color w:val="000000"/>
                <w:sz w:val="20"/>
                <w:szCs w:val="20"/>
              </w:rPr>
            </w:pPr>
            <w:r>
              <w:rPr>
                <w:rFonts w:eastAsia="SimSun"/>
                <w:color w:val="000000"/>
                <w:sz w:val="20"/>
                <w:szCs w:val="20"/>
                <w:lang w:val="en-US" w:eastAsia="zh-CN" w:bidi="ar"/>
              </w:rPr>
              <w:t>Tarot  Punam</w:t>
            </w:r>
          </w:p>
        </w:tc>
        <w:tc>
          <w:tcPr>
            <w:tcW w:w="0" w:type="auto"/>
            <w:tcBorders>
              <w:top w:val="nil"/>
              <w:left w:val="nil"/>
              <w:bottom w:val="nil"/>
              <w:right w:val="nil"/>
            </w:tcBorders>
            <w:noWrap/>
            <w:vAlign w:val="bottom"/>
          </w:tcPr>
          <w:p w14:paraId="3390DD34" w14:textId="77777777" w:rsidR="001B763B" w:rsidRDefault="00000000">
            <w:pPr>
              <w:jc w:val="right"/>
              <w:textAlignment w:val="bottom"/>
              <w:rPr>
                <w:color w:val="000000"/>
                <w:sz w:val="20"/>
                <w:szCs w:val="20"/>
              </w:rPr>
            </w:pPr>
            <w:r>
              <w:rPr>
                <w:rFonts w:eastAsia="SimSun"/>
                <w:color w:val="000000"/>
                <w:sz w:val="20"/>
                <w:szCs w:val="20"/>
                <w:lang w:val="en-US" w:eastAsia="zh-CN" w:bidi="ar"/>
              </w:rPr>
              <w:t>0.986928105</w:t>
            </w:r>
          </w:p>
        </w:tc>
      </w:tr>
      <w:tr w:rsidR="001B763B" w14:paraId="3390DD38" w14:textId="77777777">
        <w:trPr>
          <w:trHeight w:val="255"/>
        </w:trPr>
        <w:tc>
          <w:tcPr>
            <w:tcW w:w="0" w:type="auto"/>
            <w:tcBorders>
              <w:top w:val="nil"/>
              <w:left w:val="nil"/>
              <w:bottom w:val="nil"/>
              <w:right w:val="nil"/>
            </w:tcBorders>
            <w:noWrap/>
            <w:vAlign w:val="bottom"/>
          </w:tcPr>
          <w:p w14:paraId="3390DD36" w14:textId="77777777" w:rsidR="001B763B" w:rsidRDefault="00000000">
            <w:pPr>
              <w:textAlignment w:val="bottom"/>
              <w:rPr>
                <w:color w:val="000000"/>
                <w:sz w:val="20"/>
                <w:szCs w:val="20"/>
              </w:rPr>
            </w:pPr>
            <w:r>
              <w:rPr>
                <w:rFonts w:eastAsia="SimSun"/>
                <w:color w:val="000000"/>
                <w:sz w:val="20"/>
                <w:szCs w:val="20"/>
                <w:lang w:val="en-US" w:eastAsia="zh-CN" w:bidi="ar"/>
              </w:rPr>
              <w:t>Tarot  Rupanshi</w:t>
            </w:r>
          </w:p>
        </w:tc>
        <w:tc>
          <w:tcPr>
            <w:tcW w:w="0" w:type="auto"/>
            <w:tcBorders>
              <w:top w:val="nil"/>
              <w:left w:val="nil"/>
              <w:bottom w:val="nil"/>
              <w:right w:val="nil"/>
            </w:tcBorders>
            <w:noWrap/>
            <w:vAlign w:val="bottom"/>
          </w:tcPr>
          <w:p w14:paraId="3390DD37" w14:textId="77777777" w:rsidR="001B763B" w:rsidRDefault="00000000">
            <w:pPr>
              <w:jc w:val="right"/>
              <w:textAlignment w:val="bottom"/>
              <w:rPr>
                <w:color w:val="000000"/>
                <w:sz w:val="20"/>
                <w:szCs w:val="20"/>
              </w:rPr>
            </w:pPr>
            <w:r>
              <w:rPr>
                <w:rFonts w:eastAsia="SimSun"/>
                <w:color w:val="000000"/>
                <w:sz w:val="20"/>
                <w:szCs w:val="20"/>
                <w:lang w:val="en-US" w:eastAsia="zh-CN" w:bidi="ar"/>
              </w:rPr>
              <w:t>0</w:t>
            </w:r>
          </w:p>
        </w:tc>
      </w:tr>
      <w:tr w:rsidR="001B763B" w14:paraId="3390DD3B" w14:textId="77777777">
        <w:trPr>
          <w:trHeight w:val="255"/>
        </w:trPr>
        <w:tc>
          <w:tcPr>
            <w:tcW w:w="0" w:type="auto"/>
            <w:tcBorders>
              <w:top w:val="nil"/>
              <w:left w:val="nil"/>
              <w:bottom w:val="nil"/>
              <w:right w:val="nil"/>
            </w:tcBorders>
            <w:noWrap/>
            <w:vAlign w:val="bottom"/>
          </w:tcPr>
          <w:p w14:paraId="3390DD39" w14:textId="77777777" w:rsidR="001B763B" w:rsidRDefault="00000000">
            <w:pPr>
              <w:textAlignment w:val="bottom"/>
              <w:rPr>
                <w:color w:val="000000"/>
                <w:sz w:val="20"/>
                <w:szCs w:val="20"/>
              </w:rPr>
            </w:pPr>
            <w:r>
              <w:rPr>
                <w:rFonts w:eastAsia="SimSun"/>
                <w:color w:val="000000"/>
                <w:sz w:val="20"/>
                <w:szCs w:val="20"/>
                <w:lang w:val="en-US" w:eastAsia="zh-CN" w:bidi="ar"/>
              </w:rPr>
              <w:t>Tarot  Rushali</w:t>
            </w:r>
          </w:p>
        </w:tc>
        <w:tc>
          <w:tcPr>
            <w:tcW w:w="0" w:type="auto"/>
            <w:tcBorders>
              <w:top w:val="nil"/>
              <w:left w:val="nil"/>
              <w:bottom w:val="nil"/>
              <w:right w:val="nil"/>
            </w:tcBorders>
            <w:noWrap/>
            <w:vAlign w:val="bottom"/>
          </w:tcPr>
          <w:p w14:paraId="3390DD3A" w14:textId="77777777" w:rsidR="001B763B" w:rsidRDefault="00000000">
            <w:pPr>
              <w:jc w:val="right"/>
              <w:textAlignment w:val="bottom"/>
              <w:rPr>
                <w:color w:val="000000"/>
                <w:sz w:val="20"/>
                <w:szCs w:val="20"/>
              </w:rPr>
            </w:pPr>
            <w:r>
              <w:rPr>
                <w:rFonts w:eastAsia="SimSun"/>
                <w:color w:val="000000"/>
                <w:sz w:val="20"/>
                <w:szCs w:val="20"/>
                <w:lang w:val="en-US" w:eastAsia="zh-CN" w:bidi="ar"/>
              </w:rPr>
              <w:t>83.2</w:t>
            </w:r>
          </w:p>
        </w:tc>
      </w:tr>
      <w:tr w:rsidR="001B763B" w14:paraId="3390DD3E" w14:textId="77777777">
        <w:trPr>
          <w:trHeight w:val="255"/>
        </w:trPr>
        <w:tc>
          <w:tcPr>
            <w:tcW w:w="0" w:type="auto"/>
            <w:tcBorders>
              <w:top w:val="nil"/>
              <w:left w:val="nil"/>
              <w:bottom w:val="nil"/>
              <w:right w:val="nil"/>
            </w:tcBorders>
            <w:noWrap/>
            <w:vAlign w:val="bottom"/>
          </w:tcPr>
          <w:p w14:paraId="3390DD3C" w14:textId="77777777" w:rsidR="001B763B" w:rsidRDefault="00000000">
            <w:pPr>
              <w:textAlignment w:val="bottom"/>
              <w:rPr>
                <w:color w:val="000000"/>
                <w:sz w:val="20"/>
                <w:szCs w:val="20"/>
              </w:rPr>
            </w:pPr>
            <w:r>
              <w:rPr>
                <w:rFonts w:eastAsia="SimSun"/>
                <w:color w:val="000000"/>
                <w:sz w:val="20"/>
                <w:szCs w:val="20"/>
                <w:lang w:val="en-US" w:eastAsia="zh-CN" w:bidi="ar"/>
              </w:rPr>
              <w:t>Tarot  SampritaP</w:t>
            </w:r>
          </w:p>
        </w:tc>
        <w:tc>
          <w:tcPr>
            <w:tcW w:w="0" w:type="auto"/>
            <w:tcBorders>
              <w:top w:val="nil"/>
              <w:left w:val="nil"/>
              <w:bottom w:val="nil"/>
              <w:right w:val="nil"/>
            </w:tcBorders>
            <w:noWrap/>
            <w:vAlign w:val="bottom"/>
          </w:tcPr>
          <w:p w14:paraId="3390DD3D" w14:textId="77777777" w:rsidR="001B763B" w:rsidRDefault="00000000">
            <w:pPr>
              <w:jc w:val="right"/>
              <w:textAlignment w:val="bottom"/>
              <w:rPr>
                <w:color w:val="000000"/>
                <w:sz w:val="20"/>
                <w:szCs w:val="20"/>
              </w:rPr>
            </w:pPr>
            <w:r>
              <w:rPr>
                <w:rFonts w:eastAsia="SimSun"/>
                <w:color w:val="000000"/>
                <w:sz w:val="20"/>
                <w:szCs w:val="20"/>
                <w:lang w:val="en-US" w:eastAsia="zh-CN" w:bidi="ar"/>
              </w:rPr>
              <w:t>4.222222222</w:t>
            </w:r>
          </w:p>
        </w:tc>
      </w:tr>
      <w:tr w:rsidR="001B763B" w14:paraId="3390DD41" w14:textId="77777777">
        <w:trPr>
          <w:trHeight w:val="255"/>
        </w:trPr>
        <w:tc>
          <w:tcPr>
            <w:tcW w:w="0" w:type="auto"/>
            <w:tcBorders>
              <w:top w:val="nil"/>
              <w:left w:val="nil"/>
              <w:bottom w:val="nil"/>
              <w:right w:val="nil"/>
            </w:tcBorders>
            <w:noWrap/>
            <w:vAlign w:val="bottom"/>
          </w:tcPr>
          <w:p w14:paraId="3390DD3F" w14:textId="77777777" w:rsidR="001B763B" w:rsidRDefault="00000000">
            <w:pPr>
              <w:textAlignment w:val="bottom"/>
              <w:rPr>
                <w:color w:val="000000"/>
                <w:sz w:val="20"/>
                <w:szCs w:val="20"/>
              </w:rPr>
            </w:pPr>
            <w:r>
              <w:rPr>
                <w:rFonts w:eastAsia="SimSun"/>
                <w:color w:val="000000"/>
                <w:sz w:val="20"/>
                <w:szCs w:val="20"/>
                <w:lang w:val="en-US" w:eastAsia="zh-CN" w:bidi="ar"/>
              </w:rPr>
              <w:t>Tarot  Seema</w:t>
            </w:r>
          </w:p>
        </w:tc>
        <w:tc>
          <w:tcPr>
            <w:tcW w:w="0" w:type="auto"/>
            <w:tcBorders>
              <w:top w:val="nil"/>
              <w:left w:val="nil"/>
              <w:bottom w:val="nil"/>
              <w:right w:val="nil"/>
            </w:tcBorders>
            <w:noWrap/>
            <w:vAlign w:val="bottom"/>
          </w:tcPr>
          <w:p w14:paraId="3390DD40" w14:textId="77777777" w:rsidR="001B763B" w:rsidRDefault="00000000">
            <w:pPr>
              <w:jc w:val="right"/>
              <w:textAlignment w:val="bottom"/>
              <w:rPr>
                <w:color w:val="000000"/>
                <w:sz w:val="20"/>
                <w:szCs w:val="20"/>
              </w:rPr>
            </w:pPr>
            <w:r>
              <w:rPr>
                <w:rFonts w:eastAsia="SimSun"/>
                <w:color w:val="000000"/>
                <w:sz w:val="20"/>
                <w:szCs w:val="20"/>
                <w:lang w:val="en-US" w:eastAsia="zh-CN" w:bidi="ar"/>
              </w:rPr>
              <w:t>64.08163265</w:t>
            </w:r>
          </w:p>
        </w:tc>
      </w:tr>
      <w:tr w:rsidR="001B763B" w14:paraId="3390DD44" w14:textId="77777777">
        <w:trPr>
          <w:trHeight w:val="255"/>
        </w:trPr>
        <w:tc>
          <w:tcPr>
            <w:tcW w:w="0" w:type="auto"/>
            <w:tcBorders>
              <w:top w:val="nil"/>
              <w:left w:val="nil"/>
              <w:bottom w:val="nil"/>
              <w:right w:val="nil"/>
            </w:tcBorders>
            <w:noWrap/>
            <w:vAlign w:val="bottom"/>
          </w:tcPr>
          <w:p w14:paraId="3390DD42" w14:textId="77777777" w:rsidR="001B763B" w:rsidRDefault="00000000">
            <w:pPr>
              <w:textAlignment w:val="bottom"/>
              <w:rPr>
                <w:color w:val="000000"/>
                <w:sz w:val="20"/>
                <w:szCs w:val="20"/>
              </w:rPr>
            </w:pPr>
            <w:r>
              <w:rPr>
                <w:rFonts w:eastAsia="SimSun"/>
                <w:color w:val="000000"/>
                <w:sz w:val="20"/>
                <w:szCs w:val="20"/>
                <w:lang w:val="en-US" w:eastAsia="zh-CN" w:bidi="ar"/>
              </w:rPr>
              <w:t>Tarot  Shakti</w:t>
            </w:r>
          </w:p>
        </w:tc>
        <w:tc>
          <w:tcPr>
            <w:tcW w:w="0" w:type="auto"/>
            <w:tcBorders>
              <w:top w:val="nil"/>
              <w:left w:val="nil"/>
              <w:bottom w:val="nil"/>
              <w:right w:val="nil"/>
            </w:tcBorders>
            <w:noWrap/>
            <w:vAlign w:val="bottom"/>
          </w:tcPr>
          <w:p w14:paraId="3390DD43" w14:textId="77777777" w:rsidR="001B763B" w:rsidRDefault="00000000">
            <w:pPr>
              <w:jc w:val="right"/>
              <w:textAlignment w:val="bottom"/>
              <w:rPr>
                <w:color w:val="000000"/>
                <w:sz w:val="20"/>
                <w:szCs w:val="20"/>
              </w:rPr>
            </w:pPr>
            <w:r>
              <w:rPr>
                <w:rFonts w:eastAsia="SimSun"/>
                <w:color w:val="000000"/>
                <w:sz w:val="20"/>
                <w:szCs w:val="20"/>
                <w:lang w:val="en-US" w:eastAsia="zh-CN" w:bidi="ar"/>
              </w:rPr>
              <w:t>0</w:t>
            </w:r>
          </w:p>
        </w:tc>
      </w:tr>
      <w:tr w:rsidR="001B763B" w14:paraId="3390DD47" w14:textId="77777777">
        <w:trPr>
          <w:trHeight w:val="255"/>
        </w:trPr>
        <w:tc>
          <w:tcPr>
            <w:tcW w:w="0" w:type="auto"/>
            <w:tcBorders>
              <w:top w:val="nil"/>
              <w:left w:val="nil"/>
              <w:bottom w:val="nil"/>
              <w:right w:val="nil"/>
            </w:tcBorders>
            <w:noWrap/>
            <w:vAlign w:val="bottom"/>
          </w:tcPr>
          <w:p w14:paraId="3390DD45" w14:textId="77777777" w:rsidR="001B763B" w:rsidRDefault="00000000">
            <w:pPr>
              <w:textAlignment w:val="bottom"/>
              <w:rPr>
                <w:color w:val="000000"/>
                <w:sz w:val="20"/>
                <w:szCs w:val="20"/>
              </w:rPr>
            </w:pPr>
            <w:r>
              <w:rPr>
                <w:rFonts w:eastAsia="SimSun"/>
                <w:color w:val="000000"/>
                <w:sz w:val="20"/>
                <w:szCs w:val="20"/>
                <w:lang w:val="en-US" w:eastAsia="zh-CN" w:bidi="ar"/>
              </w:rPr>
              <w:t>Tarot  Shilpa P</w:t>
            </w:r>
          </w:p>
        </w:tc>
        <w:tc>
          <w:tcPr>
            <w:tcW w:w="0" w:type="auto"/>
            <w:tcBorders>
              <w:top w:val="nil"/>
              <w:left w:val="nil"/>
              <w:bottom w:val="nil"/>
              <w:right w:val="nil"/>
            </w:tcBorders>
            <w:noWrap/>
            <w:vAlign w:val="bottom"/>
          </w:tcPr>
          <w:p w14:paraId="3390DD46" w14:textId="77777777" w:rsidR="001B763B" w:rsidRDefault="00000000">
            <w:pPr>
              <w:jc w:val="right"/>
              <w:textAlignment w:val="bottom"/>
              <w:rPr>
                <w:color w:val="000000"/>
                <w:sz w:val="20"/>
                <w:szCs w:val="20"/>
              </w:rPr>
            </w:pPr>
            <w:r>
              <w:rPr>
                <w:rFonts w:eastAsia="SimSun"/>
                <w:color w:val="000000"/>
                <w:sz w:val="20"/>
                <w:szCs w:val="20"/>
                <w:lang w:val="en-US" w:eastAsia="zh-CN" w:bidi="ar"/>
              </w:rPr>
              <w:t>15.66666667</w:t>
            </w:r>
          </w:p>
        </w:tc>
      </w:tr>
      <w:tr w:rsidR="001B763B" w14:paraId="3390DD4A" w14:textId="77777777">
        <w:trPr>
          <w:trHeight w:val="255"/>
        </w:trPr>
        <w:tc>
          <w:tcPr>
            <w:tcW w:w="0" w:type="auto"/>
            <w:tcBorders>
              <w:top w:val="nil"/>
              <w:left w:val="nil"/>
              <w:bottom w:val="nil"/>
              <w:right w:val="nil"/>
            </w:tcBorders>
            <w:noWrap/>
            <w:vAlign w:val="bottom"/>
          </w:tcPr>
          <w:p w14:paraId="3390DD48" w14:textId="77777777" w:rsidR="001B763B" w:rsidRDefault="00000000">
            <w:pPr>
              <w:textAlignment w:val="bottom"/>
              <w:rPr>
                <w:color w:val="000000"/>
                <w:sz w:val="20"/>
                <w:szCs w:val="20"/>
              </w:rPr>
            </w:pPr>
            <w:r>
              <w:rPr>
                <w:rFonts w:eastAsia="SimSun"/>
                <w:color w:val="000000"/>
                <w:sz w:val="20"/>
                <w:szCs w:val="20"/>
                <w:lang w:val="en-US" w:eastAsia="zh-CN" w:bidi="ar"/>
              </w:rPr>
              <w:t>Tarot  Sunita</w:t>
            </w:r>
          </w:p>
        </w:tc>
        <w:tc>
          <w:tcPr>
            <w:tcW w:w="0" w:type="auto"/>
            <w:tcBorders>
              <w:top w:val="nil"/>
              <w:left w:val="nil"/>
              <w:bottom w:val="nil"/>
              <w:right w:val="nil"/>
            </w:tcBorders>
            <w:noWrap/>
            <w:vAlign w:val="bottom"/>
          </w:tcPr>
          <w:p w14:paraId="3390DD49" w14:textId="77777777" w:rsidR="001B763B" w:rsidRDefault="00000000">
            <w:pPr>
              <w:jc w:val="right"/>
              <w:textAlignment w:val="bottom"/>
              <w:rPr>
                <w:color w:val="000000"/>
                <w:sz w:val="20"/>
                <w:szCs w:val="20"/>
              </w:rPr>
            </w:pPr>
            <w:r>
              <w:rPr>
                <w:rFonts w:eastAsia="SimSun"/>
                <w:color w:val="000000"/>
                <w:sz w:val="20"/>
                <w:szCs w:val="20"/>
                <w:lang w:val="en-US" w:eastAsia="zh-CN" w:bidi="ar"/>
              </w:rPr>
              <w:t>57.75</w:t>
            </w:r>
          </w:p>
        </w:tc>
      </w:tr>
      <w:tr w:rsidR="001B763B" w14:paraId="3390DD4D" w14:textId="77777777">
        <w:trPr>
          <w:trHeight w:val="255"/>
        </w:trPr>
        <w:tc>
          <w:tcPr>
            <w:tcW w:w="0" w:type="auto"/>
            <w:tcBorders>
              <w:top w:val="nil"/>
              <w:left w:val="nil"/>
              <w:bottom w:val="nil"/>
              <w:right w:val="nil"/>
            </w:tcBorders>
            <w:noWrap/>
            <w:vAlign w:val="bottom"/>
          </w:tcPr>
          <w:p w14:paraId="3390DD4B" w14:textId="77777777" w:rsidR="001B763B" w:rsidRDefault="00000000">
            <w:pPr>
              <w:textAlignment w:val="bottom"/>
              <w:rPr>
                <w:color w:val="000000"/>
                <w:sz w:val="20"/>
                <w:szCs w:val="20"/>
              </w:rPr>
            </w:pPr>
            <w:r>
              <w:rPr>
                <w:rFonts w:eastAsia="SimSun"/>
                <w:color w:val="000000"/>
                <w:sz w:val="20"/>
                <w:szCs w:val="20"/>
                <w:lang w:val="en-US" w:eastAsia="zh-CN" w:bidi="ar"/>
              </w:rPr>
              <w:t>Tarot  Supriya Suri</w:t>
            </w:r>
          </w:p>
        </w:tc>
        <w:tc>
          <w:tcPr>
            <w:tcW w:w="0" w:type="auto"/>
            <w:tcBorders>
              <w:top w:val="nil"/>
              <w:left w:val="nil"/>
              <w:bottom w:val="nil"/>
              <w:right w:val="nil"/>
            </w:tcBorders>
            <w:noWrap/>
            <w:vAlign w:val="bottom"/>
          </w:tcPr>
          <w:p w14:paraId="3390DD4C" w14:textId="77777777" w:rsidR="001B763B" w:rsidRDefault="00000000">
            <w:pPr>
              <w:jc w:val="right"/>
              <w:textAlignment w:val="bottom"/>
              <w:rPr>
                <w:color w:val="000000"/>
                <w:sz w:val="20"/>
                <w:szCs w:val="20"/>
              </w:rPr>
            </w:pPr>
            <w:r>
              <w:rPr>
                <w:rFonts w:eastAsia="SimSun"/>
                <w:color w:val="000000"/>
                <w:sz w:val="20"/>
                <w:szCs w:val="20"/>
                <w:lang w:val="en-US" w:eastAsia="zh-CN" w:bidi="ar"/>
              </w:rPr>
              <w:t>41.91891892</w:t>
            </w:r>
          </w:p>
        </w:tc>
      </w:tr>
      <w:tr w:rsidR="001B763B" w14:paraId="3390DD50" w14:textId="77777777">
        <w:trPr>
          <w:trHeight w:val="255"/>
        </w:trPr>
        <w:tc>
          <w:tcPr>
            <w:tcW w:w="0" w:type="auto"/>
            <w:tcBorders>
              <w:top w:val="nil"/>
              <w:left w:val="nil"/>
              <w:bottom w:val="nil"/>
              <w:right w:val="nil"/>
            </w:tcBorders>
            <w:noWrap/>
            <w:vAlign w:val="bottom"/>
          </w:tcPr>
          <w:p w14:paraId="3390DD4E" w14:textId="77777777" w:rsidR="001B763B" w:rsidRDefault="00000000">
            <w:pPr>
              <w:textAlignment w:val="bottom"/>
              <w:rPr>
                <w:color w:val="000000"/>
                <w:sz w:val="20"/>
                <w:szCs w:val="20"/>
              </w:rPr>
            </w:pPr>
            <w:r>
              <w:rPr>
                <w:rFonts w:eastAsia="SimSun"/>
                <w:color w:val="000000"/>
                <w:sz w:val="20"/>
                <w:szCs w:val="20"/>
                <w:lang w:val="en-US" w:eastAsia="zh-CN" w:bidi="ar"/>
              </w:rPr>
              <w:t>Tarot  Yashita</w:t>
            </w:r>
          </w:p>
        </w:tc>
        <w:tc>
          <w:tcPr>
            <w:tcW w:w="0" w:type="auto"/>
            <w:tcBorders>
              <w:top w:val="nil"/>
              <w:left w:val="nil"/>
              <w:bottom w:val="nil"/>
              <w:right w:val="nil"/>
            </w:tcBorders>
            <w:noWrap/>
            <w:vAlign w:val="bottom"/>
          </w:tcPr>
          <w:p w14:paraId="3390DD4F" w14:textId="77777777" w:rsidR="001B763B" w:rsidRDefault="00000000">
            <w:pPr>
              <w:jc w:val="right"/>
              <w:textAlignment w:val="bottom"/>
              <w:rPr>
                <w:color w:val="000000"/>
                <w:sz w:val="20"/>
                <w:szCs w:val="20"/>
              </w:rPr>
            </w:pPr>
            <w:r>
              <w:rPr>
                <w:rFonts w:eastAsia="SimSun"/>
                <w:color w:val="000000"/>
                <w:sz w:val="20"/>
                <w:szCs w:val="20"/>
                <w:lang w:val="en-US" w:eastAsia="zh-CN" w:bidi="ar"/>
              </w:rPr>
              <w:t>45.37288136</w:t>
            </w:r>
          </w:p>
        </w:tc>
      </w:tr>
      <w:tr w:rsidR="001B763B" w14:paraId="3390DD53" w14:textId="77777777">
        <w:trPr>
          <w:trHeight w:val="255"/>
        </w:trPr>
        <w:tc>
          <w:tcPr>
            <w:tcW w:w="0" w:type="auto"/>
            <w:tcBorders>
              <w:top w:val="nil"/>
              <w:left w:val="nil"/>
              <w:bottom w:val="nil"/>
              <w:right w:val="nil"/>
            </w:tcBorders>
            <w:noWrap/>
            <w:vAlign w:val="bottom"/>
          </w:tcPr>
          <w:p w14:paraId="3390DD51" w14:textId="77777777" w:rsidR="001B763B" w:rsidRDefault="00000000">
            <w:pPr>
              <w:textAlignment w:val="bottom"/>
              <w:rPr>
                <w:color w:val="000000"/>
                <w:sz w:val="20"/>
                <w:szCs w:val="20"/>
              </w:rPr>
            </w:pPr>
            <w:r>
              <w:rPr>
                <w:rFonts w:eastAsia="SimSun"/>
                <w:color w:val="000000"/>
                <w:sz w:val="20"/>
                <w:szCs w:val="20"/>
                <w:lang w:val="en-US" w:eastAsia="zh-CN" w:bidi="ar"/>
              </w:rPr>
              <w:t>Tarot Akshay</w:t>
            </w:r>
          </w:p>
        </w:tc>
        <w:tc>
          <w:tcPr>
            <w:tcW w:w="0" w:type="auto"/>
            <w:tcBorders>
              <w:top w:val="nil"/>
              <w:left w:val="nil"/>
              <w:bottom w:val="nil"/>
              <w:right w:val="nil"/>
            </w:tcBorders>
            <w:noWrap/>
            <w:vAlign w:val="bottom"/>
          </w:tcPr>
          <w:p w14:paraId="3390DD52" w14:textId="77777777" w:rsidR="001B763B" w:rsidRDefault="00000000">
            <w:pPr>
              <w:jc w:val="right"/>
              <w:textAlignment w:val="bottom"/>
              <w:rPr>
                <w:color w:val="000000"/>
                <w:sz w:val="20"/>
                <w:szCs w:val="20"/>
              </w:rPr>
            </w:pPr>
            <w:r>
              <w:rPr>
                <w:rFonts w:eastAsia="SimSun"/>
                <w:color w:val="000000"/>
                <w:sz w:val="20"/>
                <w:szCs w:val="20"/>
                <w:lang w:val="en-US" w:eastAsia="zh-CN" w:bidi="ar"/>
              </w:rPr>
              <w:t>100.5568182</w:t>
            </w:r>
          </w:p>
        </w:tc>
      </w:tr>
      <w:tr w:rsidR="001B763B" w14:paraId="3390DD56" w14:textId="77777777">
        <w:trPr>
          <w:trHeight w:val="255"/>
        </w:trPr>
        <w:tc>
          <w:tcPr>
            <w:tcW w:w="0" w:type="auto"/>
            <w:tcBorders>
              <w:top w:val="nil"/>
              <w:left w:val="nil"/>
              <w:bottom w:val="nil"/>
              <w:right w:val="nil"/>
            </w:tcBorders>
            <w:noWrap/>
            <w:vAlign w:val="bottom"/>
          </w:tcPr>
          <w:p w14:paraId="3390DD54" w14:textId="77777777" w:rsidR="001B763B" w:rsidRDefault="00000000">
            <w:pPr>
              <w:textAlignment w:val="bottom"/>
              <w:rPr>
                <w:color w:val="000000"/>
                <w:sz w:val="20"/>
                <w:szCs w:val="20"/>
              </w:rPr>
            </w:pPr>
            <w:r>
              <w:rPr>
                <w:rFonts w:eastAsia="SimSun"/>
                <w:color w:val="000000"/>
                <w:sz w:val="20"/>
                <w:szCs w:val="20"/>
                <w:lang w:val="en-US" w:eastAsia="zh-CN" w:bidi="ar"/>
              </w:rPr>
              <w:t>Tarot Bee Riya</w:t>
            </w:r>
          </w:p>
        </w:tc>
        <w:tc>
          <w:tcPr>
            <w:tcW w:w="0" w:type="auto"/>
            <w:tcBorders>
              <w:top w:val="nil"/>
              <w:left w:val="nil"/>
              <w:bottom w:val="nil"/>
              <w:right w:val="nil"/>
            </w:tcBorders>
            <w:noWrap/>
            <w:vAlign w:val="bottom"/>
          </w:tcPr>
          <w:p w14:paraId="3390DD55" w14:textId="77777777" w:rsidR="001B763B" w:rsidRDefault="00000000">
            <w:pPr>
              <w:jc w:val="right"/>
              <w:textAlignment w:val="bottom"/>
              <w:rPr>
                <w:color w:val="000000"/>
                <w:sz w:val="20"/>
                <w:szCs w:val="20"/>
              </w:rPr>
            </w:pPr>
            <w:r>
              <w:rPr>
                <w:rFonts w:eastAsia="SimSun"/>
                <w:color w:val="000000"/>
                <w:sz w:val="20"/>
                <w:szCs w:val="20"/>
                <w:lang w:val="en-US" w:eastAsia="zh-CN" w:bidi="ar"/>
              </w:rPr>
              <w:t>26.30820996</w:t>
            </w:r>
          </w:p>
        </w:tc>
      </w:tr>
      <w:tr w:rsidR="001B763B" w14:paraId="3390DD59" w14:textId="77777777">
        <w:trPr>
          <w:trHeight w:val="255"/>
        </w:trPr>
        <w:tc>
          <w:tcPr>
            <w:tcW w:w="0" w:type="auto"/>
            <w:tcBorders>
              <w:top w:val="nil"/>
              <w:left w:val="nil"/>
              <w:bottom w:val="nil"/>
              <w:right w:val="nil"/>
            </w:tcBorders>
            <w:noWrap/>
            <w:vAlign w:val="bottom"/>
          </w:tcPr>
          <w:p w14:paraId="3390DD57" w14:textId="77777777" w:rsidR="001B763B" w:rsidRDefault="00000000">
            <w:pPr>
              <w:textAlignment w:val="bottom"/>
              <w:rPr>
                <w:color w:val="000000"/>
                <w:sz w:val="20"/>
                <w:szCs w:val="20"/>
              </w:rPr>
            </w:pPr>
            <w:r>
              <w:rPr>
                <w:rFonts w:eastAsia="SimSun"/>
                <w:color w:val="000000"/>
                <w:sz w:val="20"/>
                <w:szCs w:val="20"/>
                <w:lang w:val="en-US" w:eastAsia="zh-CN" w:bidi="ar"/>
              </w:rPr>
              <w:t>Tarot Chanchal</w:t>
            </w:r>
          </w:p>
        </w:tc>
        <w:tc>
          <w:tcPr>
            <w:tcW w:w="0" w:type="auto"/>
            <w:tcBorders>
              <w:top w:val="nil"/>
              <w:left w:val="nil"/>
              <w:bottom w:val="nil"/>
              <w:right w:val="nil"/>
            </w:tcBorders>
            <w:noWrap/>
            <w:vAlign w:val="bottom"/>
          </w:tcPr>
          <w:p w14:paraId="3390DD58" w14:textId="77777777" w:rsidR="001B763B" w:rsidRDefault="00000000">
            <w:pPr>
              <w:jc w:val="right"/>
              <w:textAlignment w:val="bottom"/>
              <w:rPr>
                <w:color w:val="000000"/>
                <w:sz w:val="20"/>
                <w:szCs w:val="20"/>
              </w:rPr>
            </w:pPr>
            <w:r>
              <w:rPr>
                <w:rFonts w:eastAsia="SimSun"/>
                <w:color w:val="000000"/>
                <w:sz w:val="20"/>
                <w:szCs w:val="20"/>
                <w:lang w:val="en-US" w:eastAsia="zh-CN" w:bidi="ar"/>
              </w:rPr>
              <w:t>82.51785714</w:t>
            </w:r>
          </w:p>
        </w:tc>
      </w:tr>
      <w:tr w:rsidR="001B763B" w14:paraId="3390DD5C" w14:textId="77777777">
        <w:trPr>
          <w:trHeight w:val="255"/>
        </w:trPr>
        <w:tc>
          <w:tcPr>
            <w:tcW w:w="0" w:type="auto"/>
            <w:tcBorders>
              <w:top w:val="nil"/>
              <w:left w:val="nil"/>
              <w:bottom w:val="nil"/>
              <w:right w:val="nil"/>
            </w:tcBorders>
            <w:noWrap/>
            <w:vAlign w:val="bottom"/>
          </w:tcPr>
          <w:p w14:paraId="3390DD5A" w14:textId="77777777" w:rsidR="001B763B" w:rsidRDefault="00000000">
            <w:pPr>
              <w:textAlignment w:val="bottom"/>
              <w:rPr>
                <w:color w:val="000000"/>
                <w:sz w:val="20"/>
                <w:szCs w:val="20"/>
              </w:rPr>
            </w:pPr>
            <w:r>
              <w:rPr>
                <w:rFonts w:eastAsia="SimSun"/>
                <w:color w:val="000000"/>
                <w:sz w:val="20"/>
                <w:szCs w:val="20"/>
                <w:lang w:val="en-US" w:eastAsia="zh-CN" w:bidi="ar"/>
              </w:rPr>
              <w:t>Tarot Chanchal singh</w:t>
            </w:r>
          </w:p>
        </w:tc>
        <w:tc>
          <w:tcPr>
            <w:tcW w:w="0" w:type="auto"/>
            <w:tcBorders>
              <w:top w:val="nil"/>
              <w:left w:val="nil"/>
              <w:bottom w:val="nil"/>
              <w:right w:val="nil"/>
            </w:tcBorders>
            <w:noWrap/>
            <w:vAlign w:val="bottom"/>
          </w:tcPr>
          <w:p w14:paraId="3390DD5B" w14:textId="77777777" w:rsidR="001B763B" w:rsidRDefault="00000000">
            <w:pPr>
              <w:jc w:val="right"/>
              <w:textAlignment w:val="bottom"/>
              <w:rPr>
                <w:color w:val="000000"/>
                <w:sz w:val="20"/>
                <w:szCs w:val="20"/>
              </w:rPr>
            </w:pPr>
            <w:r>
              <w:rPr>
                <w:rFonts w:eastAsia="SimSun"/>
                <w:color w:val="000000"/>
                <w:sz w:val="20"/>
                <w:szCs w:val="20"/>
                <w:lang w:val="en-US" w:eastAsia="zh-CN" w:bidi="ar"/>
              </w:rPr>
              <w:t>105.8148148</w:t>
            </w:r>
          </w:p>
        </w:tc>
      </w:tr>
      <w:tr w:rsidR="001B763B" w14:paraId="3390DD5F" w14:textId="77777777">
        <w:trPr>
          <w:trHeight w:val="255"/>
        </w:trPr>
        <w:tc>
          <w:tcPr>
            <w:tcW w:w="0" w:type="auto"/>
            <w:tcBorders>
              <w:top w:val="nil"/>
              <w:left w:val="nil"/>
              <w:bottom w:val="nil"/>
              <w:right w:val="nil"/>
            </w:tcBorders>
            <w:noWrap/>
            <w:vAlign w:val="bottom"/>
          </w:tcPr>
          <w:p w14:paraId="3390DD5D" w14:textId="77777777" w:rsidR="001B763B" w:rsidRDefault="00000000">
            <w:pPr>
              <w:textAlignment w:val="bottom"/>
              <w:rPr>
                <w:color w:val="000000"/>
                <w:sz w:val="20"/>
                <w:szCs w:val="20"/>
              </w:rPr>
            </w:pPr>
            <w:r>
              <w:rPr>
                <w:rFonts w:eastAsia="SimSun"/>
                <w:color w:val="000000"/>
                <w:sz w:val="20"/>
                <w:szCs w:val="20"/>
                <w:lang w:val="en-US" w:eastAsia="zh-CN" w:bidi="ar"/>
              </w:rPr>
              <w:t>Tarot Daljit</w:t>
            </w:r>
          </w:p>
        </w:tc>
        <w:tc>
          <w:tcPr>
            <w:tcW w:w="0" w:type="auto"/>
            <w:tcBorders>
              <w:top w:val="nil"/>
              <w:left w:val="nil"/>
              <w:bottom w:val="nil"/>
              <w:right w:val="nil"/>
            </w:tcBorders>
            <w:noWrap/>
            <w:vAlign w:val="bottom"/>
          </w:tcPr>
          <w:p w14:paraId="3390DD5E" w14:textId="77777777" w:rsidR="001B763B" w:rsidRDefault="00000000">
            <w:pPr>
              <w:jc w:val="right"/>
              <w:textAlignment w:val="bottom"/>
              <w:rPr>
                <w:color w:val="000000"/>
                <w:sz w:val="20"/>
                <w:szCs w:val="20"/>
              </w:rPr>
            </w:pPr>
            <w:r>
              <w:rPr>
                <w:rFonts w:eastAsia="SimSun"/>
                <w:color w:val="000000"/>
                <w:sz w:val="20"/>
                <w:szCs w:val="20"/>
                <w:lang w:val="en-US" w:eastAsia="zh-CN" w:bidi="ar"/>
              </w:rPr>
              <w:t>40.07142857</w:t>
            </w:r>
          </w:p>
        </w:tc>
      </w:tr>
      <w:tr w:rsidR="001B763B" w14:paraId="3390DD62" w14:textId="77777777">
        <w:trPr>
          <w:trHeight w:val="255"/>
        </w:trPr>
        <w:tc>
          <w:tcPr>
            <w:tcW w:w="0" w:type="auto"/>
            <w:tcBorders>
              <w:top w:val="nil"/>
              <w:left w:val="nil"/>
              <w:bottom w:val="nil"/>
              <w:right w:val="nil"/>
            </w:tcBorders>
            <w:noWrap/>
            <w:vAlign w:val="bottom"/>
          </w:tcPr>
          <w:p w14:paraId="3390DD60" w14:textId="77777777" w:rsidR="001B763B" w:rsidRDefault="00000000">
            <w:pPr>
              <w:textAlignment w:val="bottom"/>
              <w:rPr>
                <w:color w:val="000000"/>
                <w:sz w:val="20"/>
                <w:szCs w:val="20"/>
              </w:rPr>
            </w:pPr>
            <w:r>
              <w:rPr>
                <w:rFonts w:eastAsia="SimSun"/>
                <w:color w:val="000000"/>
                <w:sz w:val="20"/>
                <w:szCs w:val="20"/>
                <w:lang w:val="en-US" w:eastAsia="zh-CN" w:bidi="ar"/>
              </w:rPr>
              <w:t>Tarot Esha</w:t>
            </w:r>
          </w:p>
        </w:tc>
        <w:tc>
          <w:tcPr>
            <w:tcW w:w="0" w:type="auto"/>
            <w:tcBorders>
              <w:top w:val="nil"/>
              <w:left w:val="nil"/>
              <w:bottom w:val="nil"/>
              <w:right w:val="nil"/>
            </w:tcBorders>
            <w:noWrap/>
            <w:vAlign w:val="bottom"/>
          </w:tcPr>
          <w:p w14:paraId="3390DD61" w14:textId="77777777" w:rsidR="001B763B" w:rsidRDefault="00000000">
            <w:pPr>
              <w:jc w:val="right"/>
              <w:textAlignment w:val="bottom"/>
              <w:rPr>
                <w:color w:val="000000"/>
                <w:sz w:val="20"/>
                <w:szCs w:val="20"/>
              </w:rPr>
            </w:pPr>
            <w:r>
              <w:rPr>
                <w:rFonts w:eastAsia="SimSun"/>
                <w:color w:val="000000"/>
                <w:sz w:val="20"/>
                <w:szCs w:val="20"/>
                <w:lang w:val="en-US" w:eastAsia="zh-CN" w:bidi="ar"/>
              </w:rPr>
              <w:t>50.58823529</w:t>
            </w:r>
          </w:p>
        </w:tc>
      </w:tr>
      <w:tr w:rsidR="001B763B" w14:paraId="3390DD65" w14:textId="77777777">
        <w:trPr>
          <w:trHeight w:val="255"/>
        </w:trPr>
        <w:tc>
          <w:tcPr>
            <w:tcW w:w="0" w:type="auto"/>
            <w:tcBorders>
              <w:top w:val="nil"/>
              <w:left w:val="nil"/>
              <w:bottom w:val="nil"/>
              <w:right w:val="nil"/>
            </w:tcBorders>
            <w:noWrap/>
            <w:vAlign w:val="bottom"/>
          </w:tcPr>
          <w:p w14:paraId="3390DD63" w14:textId="77777777" w:rsidR="001B763B" w:rsidRDefault="00000000">
            <w:pPr>
              <w:textAlignment w:val="bottom"/>
              <w:rPr>
                <w:color w:val="000000"/>
                <w:sz w:val="20"/>
                <w:szCs w:val="20"/>
              </w:rPr>
            </w:pPr>
            <w:r>
              <w:rPr>
                <w:rFonts w:eastAsia="SimSun"/>
                <w:color w:val="000000"/>
                <w:sz w:val="20"/>
                <w:szCs w:val="20"/>
                <w:lang w:val="en-US" w:eastAsia="zh-CN" w:bidi="ar"/>
              </w:rPr>
              <w:t>Tarot Gargi</w:t>
            </w:r>
          </w:p>
        </w:tc>
        <w:tc>
          <w:tcPr>
            <w:tcW w:w="0" w:type="auto"/>
            <w:tcBorders>
              <w:top w:val="nil"/>
              <w:left w:val="nil"/>
              <w:bottom w:val="nil"/>
              <w:right w:val="nil"/>
            </w:tcBorders>
            <w:noWrap/>
            <w:vAlign w:val="bottom"/>
          </w:tcPr>
          <w:p w14:paraId="3390DD64" w14:textId="77777777" w:rsidR="001B763B" w:rsidRDefault="00000000">
            <w:pPr>
              <w:jc w:val="right"/>
              <w:textAlignment w:val="bottom"/>
              <w:rPr>
                <w:color w:val="000000"/>
                <w:sz w:val="20"/>
                <w:szCs w:val="20"/>
              </w:rPr>
            </w:pPr>
            <w:r>
              <w:rPr>
                <w:rFonts w:eastAsia="SimSun"/>
                <w:color w:val="000000"/>
                <w:sz w:val="20"/>
                <w:szCs w:val="20"/>
                <w:lang w:val="en-US" w:eastAsia="zh-CN" w:bidi="ar"/>
              </w:rPr>
              <w:t>44.18918919</w:t>
            </w:r>
          </w:p>
        </w:tc>
      </w:tr>
      <w:tr w:rsidR="001B763B" w14:paraId="3390DD68" w14:textId="77777777">
        <w:trPr>
          <w:trHeight w:val="255"/>
        </w:trPr>
        <w:tc>
          <w:tcPr>
            <w:tcW w:w="0" w:type="auto"/>
            <w:tcBorders>
              <w:top w:val="nil"/>
              <w:left w:val="nil"/>
              <w:bottom w:val="nil"/>
              <w:right w:val="nil"/>
            </w:tcBorders>
            <w:noWrap/>
            <w:vAlign w:val="bottom"/>
          </w:tcPr>
          <w:p w14:paraId="3390DD66" w14:textId="77777777" w:rsidR="001B763B" w:rsidRDefault="00000000">
            <w:pPr>
              <w:textAlignment w:val="bottom"/>
              <w:rPr>
                <w:color w:val="000000"/>
                <w:sz w:val="20"/>
                <w:szCs w:val="20"/>
              </w:rPr>
            </w:pPr>
            <w:r>
              <w:rPr>
                <w:rFonts w:eastAsia="SimSun"/>
                <w:color w:val="000000"/>
                <w:sz w:val="20"/>
                <w:szCs w:val="20"/>
                <w:lang w:val="en-US" w:eastAsia="zh-CN" w:bidi="ar"/>
              </w:rPr>
              <w:t>Tarot Gauri</w:t>
            </w:r>
          </w:p>
        </w:tc>
        <w:tc>
          <w:tcPr>
            <w:tcW w:w="0" w:type="auto"/>
            <w:tcBorders>
              <w:top w:val="nil"/>
              <w:left w:val="nil"/>
              <w:bottom w:val="nil"/>
              <w:right w:val="nil"/>
            </w:tcBorders>
            <w:noWrap/>
            <w:vAlign w:val="bottom"/>
          </w:tcPr>
          <w:p w14:paraId="3390DD67" w14:textId="77777777" w:rsidR="001B763B" w:rsidRDefault="00000000">
            <w:pPr>
              <w:jc w:val="right"/>
              <w:textAlignment w:val="bottom"/>
              <w:rPr>
                <w:color w:val="000000"/>
                <w:sz w:val="20"/>
                <w:szCs w:val="20"/>
              </w:rPr>
            </w:pPr>
            <w:r>
              <w:rPr>
                <w:rFonts w:eastAsia="SimSun"/>
                <w:color w:val="000000"/>
                <w:sz w:val="20"/>
                <w:szCs w:val="20"/>
                <w:lang w:val="en-US" w:eastAsia="zh-CN" w:bidi="ar"/>
              </w:rPr>
              <w:t>71.19151847</w:t>
            </w:r>
          </w:p>
        </w:tc>
      </w:tr>
      <w:tr w:rsidR="001B763B" w14:paraId="3390DD6B" w14:textId="77777777">
        <w:trPr>
          <w:trHeight w:val="255"/>
        </w:trPr>
        <w:tc>
          <w:tcPr>
            <w:tcW w:w="0" w:type="auto"/>
            <w:tcBorders>
              <w:top w:val="nil"/>
              <w:left w:val="nil"/>
              <w:bottom w:val="nil"/>
              <w:right w:val="nil"/>
            </w:tcBorders>
            <w:noWrap/>
            <w:vAlign w:val="bottom"/>
          </w:tcPr>
          <w:p w14:paraId="3390DD69" w14:textId="77777777" w:rsidR="001B763B" w:rsidRDefault="00000000">
            <w:pPr>
              <w:textAlignment w:val="bottom"/>
              <w:rPr>
                <w:color w:val="000000"/>
                <w:sz w:val="20"/>
                <w:szCs w:val="20"/>
              </w:rPr>
            </w:pPr>
            <w:r>
              <w:rPr>
                <w:rFonts w:eastAsia="SimSun"/>
                <w:color w:val="000000"/>
                <w:sz w:val="20"/>
                <w:szCs w:val="20"/>
                <w:lang w:val="en-US" w:eastAsia="zh-CN" w:bidi="ar"/>
              </w:rPr>
              <w:t>Tarot Gurpreet Kaur</w:t>
            </w:r>
          </w:p>
        </w:tc>
        <w:tc>
          <w:tcPr>
            <w:tcW w:w="0" w:type="auto"/>
            <w:tcBorders>
              <w:top w:val="nil"/>
              <w:left w:val="nil"/>
              <w:bottom w:val="nil"/>
              <w:right w:val="nil"/>
            </w:tcBorders>
            <w:noWrap/>
            <w:vAlign w:val="bottom"/>
          </w:tcPr>
          <w:p w14:paraId="3390DD6A" w14:textId="77777777" w:rsidR="001B763B" w:rsidRDefault="00000000">
            <w:pPr>
              <w:jc w:val="right"/>
              <w:textAlignment w:val="bottom"/>
              <w:rPr>
                <w:color w:val="000000"/>
                <w:sz w:val="20"/>
                <w:szCs w:val="20"/>
              </w:rPr>
            </w:pPr>
            <w:r>
              <w:rPr>
                <w:rFonts w:eastAsia="SimSun"/>
                <w:color w:val="000000"/>
                <w:sz w:val="20"/>
                <w:szCs w:val="20"/>
                <w:lang w:val="en-US" w:eastAsia="zh-CN" w:bidi="ar"/>
              </w:rPr>
              <w:t>18.54487179</w:t>
            </w:r>
          </w:p>
        </w:tc>
      </w:tr>
      <w:tr w:rsidR="001B763B" w14:paraId="3390DD6E" w14:textId="77777777">
        <w:trPr>
          <w:trHeight w:val="255"/>
        </w:trPr>
        <w:tc>
          <w:tcPr>
            <w:tcW w:w="0" w:type="auto"/>
            <w:tcBorders>
              <w:top w:val="nil"/>
              <w:left w:val="nil"/>
              <w:bottom w:val="nil"/>
              <w:right w:val="nil"/>
            </w:tcBorders>
            <w:noWrap/>
            <w:vAlign w:val="bottom"/>
          </w:tcPr>
          <w:p w14:paraId="3390DD6C" w14:textId="77777777" w:rsidR="001B763B" w:rsidRDefault="00000000">
            <w:pPr>
              <w:textAlignment w:val="bottom"/>
              <w:rPr>
                <w:color w:val="000000"/>
                <w:sz w:val="20"/>
                <w:szCs w:val="20"/>
              </w:rPr>
            </w:pPr>
            <w:r>
              <w:rPr>
                <w:rFonts w:eastAsia="SimSun"/>
                <w:color w:val="000000"/>
                <w:sz w:val="20"/>
                <w:szCs w:val="20"/>
                <w:lang w:val="en-US" w:eastAsia="zh-CN" w:bidi="ar"/>
              </w:rPr>
              <w:t>Tarot Harleen</w:t>
            </w:r>
          </w:p>
        </w:tc>
        <w:tc>
          <w:tcPr>
            <w:tcW w:w="0" w:type="auto"/>
            <w:tcBorders>
              <w:top w:val="nil"/>
              <w:left w:val="nil"/>
              <w:bottom w:val="nil"/>
              <w:right w:val="nil"/>
            </w:tcBorders>
            <w:noWrap/>
            <w:vAlign w:val="bottom"/>
          </w:tcPr>
          <w:p w14:paraId="3390DD6D" w14:textId="77777777" w:rsidR="001B763B" w:rsidRDefault="00000000">
            <w:pPr>
              <w:jc w:val="right"/>
              <w:textAlignment w:val="bottom"/>
              <w:rPr>
                <w:color w:val="000000"/>
                <w:sz w:val="20"/>
                <w:szCs w:val="20"/>
              </w:rPr>
            </w:pPr>
            <w:r>
              <w:rPr>
                <w:rFonts w:eastAsia="SimSun"/>
                <w:color w:val="000000"/>
                <w:sz w:val="20"/>
                <w:szCs w:val="20"/>
                <w:lang w:val="en-US" w:eastAsia="zh-CN" w:bidi="ar"/>
              </w:rPr>
              <w:t>89.13043478</w:t>
            </w:r>
          </w:p>
        </w:tc>
      </w:tr>
      <w:tr w:rsidR="001B763B" w14:paraId="3390DD71" w14:textId="77777777">
        <w:trPr>
          <w:trHeight w:val="255"/>
        </w:trPr>
        <w:tc>
          <w:tcPr>
            <w:tcW w:w="0" w:type="auto"/>
            <w:tcBorders>
              <w:top w:val="nil"/>
              <w:left w:val="nil"/>
              <w:bottom w:val="nil"/>
              <w:right w:val="nil"/>
            </w:tcBorders>
            <w:noWrap/>
            <w:vAlign w:val="bottom"/>
          </w:tcPr>
          <w:p w14:paraId="3390DD6F" w14:textId="77777777" w:rsidR="001B763B" w:rsidRDefault="00000000">
            <w:pPr>
              <w:textAlignment w:val="bottom"/>
              <w:rPr>
                <w:color w:val="000000"/>
                <w:sz w:val="20"/>
                <w:szCs w:val="20"/>
              </w:rPr>
            </w:pPr>
            <w:r>
              <w:rPr>
                <w:rFonts w:eastAsia="SimSun"/>
                <w:color w:val="000000"/>
                <w:sz w:val="20"/>
                <w:szCs w:val="20"/>
                <w:lang w:val="en-US" w:eastAsia="zh-CN" w:bidi="ar"/>
              </w:rPr>
              <w:t>Tarot Keshmin</w:t>
            </w:r>
          </w:p>
        </w:tc>
        <w:tc>
          <w:tcPr>
            <w:tcW w:w="0" w:type="auto"/>
            <w:tcBorders>
              <w:top w:val="nil"/>
              <w:left w:val="nil"/>
              <w:bottom w:val="nil"/>
              <w:right w:val="nil"/>
            </w:tcBorders>
            <w:noWrap/>
            <w:vAlign w:val="bottom"/>
          </w:tcPr>
          <w:p w14:paraId="3390DD70" w14:textId="77777777" w:rsidR="001B763B" w:rsidRDefault="00000000">
            <w:pPr>
              <w:jc w:val="right"/>
              <w:textAlignment w:val="bottom"/>
              <w:rPr>
                <w:color w:val="000000"/>
                <w:sz w:val="20"/>
                <w:szCs w:val="20"/>
              </w:rPr>
            </w:pPr>
            <w:r>
              <w:rPr>
                <w:rFonts w:eastAsia="SimSun"/>
                <w:color w:val="000000"/>
                <w:sz w:val="20"/>
                <w:szCs w:val="20"/>
                <w:lang w:val="en-US" w:eastAsia="zh-CN" w:bidi="ar"/>
              </w:rPr>
              <w:t>9.073529412</w:t>
            </w:r>
          </w:p>
        </w:tc>
      </w:tr>
      <w:tr w:rsidR="001B763B" w14:paraId="3390DD74" w14:textId="77777777">
        <w:trPr>
          <w:trHeight w:val="255"/>
        </w:trPr>
        <w:tc>
          <w:tcPr>
            <w:tcW w:w="0" w:type="auto"/>
            <w:tcBorders>
              <w:top w:val="nil"/>
              <w:left w:val="nil"/>
              <w:bottom w:val="nil"/>
              <w:right w:val="nil"/>
            </w:tcBorders>
            <w:noWrap/>
            <w:vAlign w:val="bottom"/>
          </w:tcPr>
          <w:p w14:paraId="3390DD72" w14:textId="77777777" w:rsidR="001B763B" w:rsidRDefault="00000000">
            <w:pPr>
              <w:textAlignment w:val="bottom"/>
              <w:rPr>
                <w:color w:val="000000"/>
                <w:sz w:val="20"/>
                <w:szCs w:val="20"/>
              </w:rPr>
            </w:pPr>
            <w:r>
              <w:rPr>
                <w:rFonts w:eastAsia="SimSun"/>
                <w:color w:val="000000"/>
                <w:sz w:val="20"/>
                <w:szCs w:val="20"/>
                <w:lang w:val="en-US" w:eastAsia="zh-CN" w:bidi="ar"/>
              </w:rPr>
              <w:t>Tarot Leena</w:t>
            </w:r>
          </w:p>
        </w:tc>
        <w:tc>
          <w:tcPr>
            <w:tcW w:w="0" w:type="auto"/>
            <w:tcBorders>
              <w:top w:val="nil"/>
              <w:left w:val="nil"/>
              <w:bottom w:val="nil"/>
              <w:right w:val="nil"/>
            </w:tcBorders>
            <w:noWrap/>
            <w:vAlign w:val="bottom"/>
          </w:tcPr>
          <w:p w14:paraId="3390DD73" w14:textId="77777777" w:rsidR="001B763B" w:rsidRDefault="00000000">
            <w:pPr>
              <w:jc w:val="right"/>
              <w:textAlignment w:val="bottom"/>
              <w:rPr>
                <w:color w:val="000000"/>
                <w:sz w:val="20"/>
                <w:szCs w:val="20"/>
              </w:rPr>
            </w:pPr>
            <w:r>
              <w:rPr>
                <w:rFonts w:eastAsia="SimSun"/>
                <w:color w:val="000000"/>
                <w:sz w:val="20"/>
                <w:szCs w:val="20"/>
                <w:lang w:val="en-US" w:eastAsia="zh-CN" w:bidi="ar"/>
              </w:rPr>
              <w:t>1.148837209</w:t>
            </w:r>
          </w:p>
        </w:tc>
      </w:tr>
      <w:tr w:rsidR="001B763B" w14:paraId="3390DD77" w14:textId="77777777">
        <w:trPr>
          <w:trHeight w:val="255"/>
        </w:trPr>
        <w:tc>
          <w:tcPr>
            <w:tcW w:w="0" w:type="auto"/>
            <w:tcBorders>
              <w:top w:val="nil"/>
              <w:left w:val="nil"/>
              <w:bottom w:val="nil"/>
              <w:right w:val="nil"/>
            </w:tcBorders>
            <w:noWrap/>
            <w:vAlign w:val="bottom"/>
          </w:tcPr>
          <w:p w14:paraId="3390DD75" w14:textId="77777777" w:rsidR="001B763B" w:rsidRDefault="00000000">
            <w:pPr>
              <w:textAlignment w:val="bottom"/>
              <w:rPr>
                <w:color w:val="000000"/>
                <w:sz w:val="20"/>
                <w:szCs w:val="20"/>
              </w:rPr>
            </w:pPr>
            <w:r>
              <w:rPr>
                <w:rFonts w:eastAsia="SimSun"/>
                <w:color w:val="000000"/>
                <w:sz w:val="20"/>
                <w:szCs w:val="20"/>
                <w:lang w:val="en-US" w:eastAsia="zh-CN" w:bidi="ar"/>
              </w:rPr>
              <w:t>Tarot Mamta D</w:t>
            </w:r>
          </w:p>
        </w:tc>
        <w:tc>
          <w:tcPr>
            <w:tcW w:w="0" w:type="auto"/>
            <w:tcBorders>
              <w:top w:val="nil"/>
              <w:left w:val="nil"/>
              <w:bottom w:val="nil"/>
              <w:right w:val="nil"/>
            </w:tcBorders>
            <w:noWrap/>
            <w:vAlign w:val="bottom"/>
          </w:tcPr>
          <w:p w14:paraId="3390DD76" w14:textId="77777777" w:rsidR="001B763B" w:rsidRDefault="00000000">
            <w:pPr>
              <w:jc w:val="right"/>
              <w:textAlignment w:val="bottom"/>
              <w:rPr>
                <w:color w:val="000000"/>
                <w:sz w:val="20"/>
                <w:szCs w:val="20"/>
              </w:rPr>
            </w:pPr>
            <w:r>
              <w:rPr>
                <w:rFonts w:eastAsia="SimSun"/>
                <w:color w:val="000000"/>
                <w:sz w:val="20"/>
                <w:szCs w:val="20"/>
                <w:lang w:val="en-US" w:eastAsia="zh-CN" w:bidi="ar"/>
              </w:rPr>
              <w:t>23.29338843</w:t>
            </w:r>
          </w:p>
        </w:tc>
      </w:tr>
      <w:tr w:rsidR="001B763B" w14:paraId="3390DD7A" w14:textId="77777777">
        <w:trPr>
          <w:trHeight w:val="255"/>
        </w:trPr>
        <w:tc>
          <w:tcPr>
            <w:tcW w:w="0" w:type="auto"/>
            <w:tcBorders>
              <w:top w:val="nil"/>
              <w:left w:val="nil"/>
              <w:bottom w:val="nil"/>
              <w:right w:val="nil"/>
            </w:tcBorders>
            <w:noWrap/>
            <w:vAlign w:val="bottom"/>
          </w:tcPr>
          <w:p w14:paraId="3390DD78" w14:textId="77777777" w:rsidR="001B763B" w:rsidRDefault="00000000">
            <w:pPr>
              <w:textAlignment w:val="bottom"/>
              <w:rPr>
                <w:color w:val="000000"/>
                <w:sz w:val="20"/>
                <w:szCs w:val="20"/>
              </w:rPr>
            </w:pPr>
            <w:r>
              <w:rPr>
                <w:rFonts w:eastAsia="SimSun"/>
                <w:color w:val="000000"/>
                <w:sz w:val="20"/>
                <w:szCs w:val="20"/>
                <w:lang w:val="en-US" w:eastAsia="zh-CN" w:bidi="ar"/>
              </w:rPr>
              <w:t>Tarot Monika</w:t>
            </w:r>
          </w:p>
        </w:tc>
        <w:tc>
          <w:tcPr>
            <w:tcW w:w="0" w:type="auto"/>
            <w:tcBorders>
              <w:top w:val="nil"/>
              <w:left w:val="nil"/>
              <w:bottom w:val="nil"/>
              <w:right w:val="nil"/>
            </w:tcBorders>
            <w:noWrap/>
            <w:vAlign w:val="bottom"/>
          </w:tcPr>
          <w:p w14:paraId="3390DD79" w14:textId="77777777" w:rsidR="001B763B" w:rsidRDefault="00000000">
            <w:pPr>
              <w:jc w:val="right"/>
              <w:textAlignment w:val="bottom"/>
              <w:rPr>
                <w:color w:val="000000"/>
                <w:sz w:val="20"/>
                <w:szCs w:val="20"/>
              </w:rPr>
            </w:pPr>
            <w:r>
              <w:rPr>
                <w:rFonts w:eastAsia="SimSun"/>
                <w:color w:val="000000"/>
                <w:sz w:val="20"/>
                <w:szCs w:val="20"/>
                <w:lang w:val="en-US" w:eastAsia="zh-CN" w:bidi="ar"/>
              </w:rPr>
              <w:t>113.8</w:t>
            </w:r>
          </w:p>
        </w:tc>
      </w:tr>
      <w:tr w:rsidR="001B763B" w14:paraId="3390DD7D" w14:textId="77777777">
        <w:trPr>
          <w:trHeight w:val="255"/>
        </w:trPr>
        <w:tc>
          <w:tcPr>
            <w:tcW w:w="0" w:type="auto"/>
            <w:tcBorders>
              <w:top w:val="nil"/>
              <w:left w:val="nil"/>
              <w:bottom w:val="nil"/>
              <w:right w:val="nil"/>
            </w:tcBorders>
            <w:noWrap/>
            <w:vAlign w:val="bottom"/>
          </w:tcPr>
          <w:p w14:paraId="3390DD7B" w14:textId="77777777" w:rsidR="001B763B" w:rsidRDefault="00000000">
            <w:pPr>
              <w:textAlignment w:val="bottom"/>
              <w:rPr>
                <w:color w:val="000000"/>
                <w:sz w:val="20"/>
                <w:szCs w:val="20"/>
              </w:rPr>
            </w:pPr>
            <w:r>
              <w:rPr>
                <w:rFonts w:eastAsia="SimSun"/>
                <w:color w:val="000000"/>
                <w:sz w:val="20"/>
                <w:szCs w:val="20"/>
                <w:lang w:val="en-US" w:eastAsia="zh-CN" w:bidi="ar"/>
              </w:rPr>
              <w:t>Tarot Nipamani</w:t>
            </w:r>
          </w:p>
        </w:tc>
        <w:tc>
          <w:tcPr>
            <w:tcW w:w="0" w:type="auto"/>
            <w:tcBorders>
              <w:top w:val="nil"/>
              <w:left w:val="nil"/>
              <w:bottom w:val="nil"/>
              <w:right w:val="nil"/>
            </w:tcBorders>
            <w:noWrap/>
            <w:vAlign w:val="bottom"/>
          </w:tcPr>
          <w:p w14:paraId="3390DD7C" w14:textId="77777777" w:rsidR="001B763B" w:rsidRDefault="00000000">
            <w:pPr>
              <w:jc w:val="right"/>
              <w:textAlignment w:val="bottom"/>
              <w:rPr>
                <w:color w:val="000000"/>
                <w:sz w:val="20"/>
                <w:szCs w:val="20"/>
              </w:rPr>
            </w:pPr>
            <w:r>
              <w:rPr>
                <w:rFonts w:eastAsia="SimSun"/>
                <w:color w:val="000000"/>
                <w:sz w:val="20"/>
                <w:szCs w:val="20"/>
                <w:lang w:val="en-US" w:eastAsia="zh-CN" w:bidi="ar"/>
              </w:rPr>
              <w:t>0.255319149</w:t>
            </w:r>
          </w:p>
        </w:tc>
      </w:tr>
      <w:tr w:rsidR="001B763B" w14:paraId="3390DD80" w14:textId="77777777">
        <w:trPr>
          <w:trHeight w:val="255"/>
        </w:trPr>
        <w:tc>
          <w:tcPr>
            <w:tcW w:w="0" w:type="auto"/>
            <w:tcBorders>
              <w:top w:val="nil"/>
              <w:left w:val="nil"/>
              <w:bottom w:val="nil"/>
              <w:right w:val="nil"/>
            </w:tcBorders>
            <w:noWrap/>
            <w:vAlign w:val="bottom"/>
          </w:tcPr>
          <w:p w14:paraId="3390DD7E" w14:textId="77777777" w:rsidR="001B763B" w:rsidRDefault="00000000">
            <w:pPr>
              <w:textAlignment w:val="bottom"/>
              <w:rPr>
                <w:color w:val="000000"/>
                <w:sz w:val="20"/>
                <w:szCs w:val="20"/>
              </w:rPr>
            </w:pPr>
            <w:r>
              <w:rPr>
                <w:rFonts w:eastAsia="SimSun"/>
                <w:color w:val="000000"/>
                <w:sz w:val="20"/>
                <w:szCs w:val="20"/>
                <w:lang w:val="en-US" w:eastAsia="zh-CN" w:bidi="ar"/>
              </w:rPr>
              <w:t>Tarot Pooja</w:t>
            </w:r>
          </w:p>
        </w:tc>
        <w:tc>
          <w:tcPr>
            <w:tcW w:w="0" w:type="auto"/>
            <w:tcBorders>
              <w:top w:val="nil"/>
              <w:left w:val="nil"/>
              <w:bottom w:val="nil"/>
              <w:right w:val="nil"/>
            </w:tcBorders>
            <w:noWrap/>
            <w:vAlign w:val="bottom"/>
          </w:tcPr>
          <w:p w14:paraId="3390DD7F" w14:textId="77777777" w:rsidR="001B763B" w:rsidRDefault="00000000">
            <w:pPr>
              <w:jc w:val="right"/>
              <w:textAlignment w:val="bottom"/>
              <w:rPr>
                <w:color w:val="000000"/>
                <w:sz w:val="20"/>
                <w:szCs w:val="20"/>
              </w:rPr>
            </w:pPr>
            <w:r>
              <w:rPr>
                <w:rFonts w:eastAsia="SimSun"/>
                <w:color w:val="000000"/>
                <w:sz w:val="20"/>
                <w:szCs w:val="20"/>
                <w:lang w:val="en-US" w:eastAsia="zh-CN" w:bidi="ar"/>
              </w:rPr>
              <w:t>0</w:t>
            </w:r>
          </w:p>
        </w:tc>
      </w:tr>
      <w:tr w:rsidR="001B763B" w14:paraId="3390DD83" w14:textId="77777777">
        <w:trPr>
          <w:trHeight w:val="255"/>
        </w:trPr>
        <w:tc>
          <w:tcPr>
            <w:tcW w:w="0" w:type="auto"/>
            <w:tcBorders>
              <w:top w:val="nil"/>
              <w:left w:val="nil"/>
              <w:bottom w:val="nil"/>
              <w:right w:val="nil"/>
            </w:tcBorders>
            <w:noWrap/>
            <w:vAlign w:val="bottom"/>
          </w:tcPr>
          <w:p w14:paraId="3390DD81" w14:textId="77777777" w:rsidR="001B763B" w:rsidRDefault="00000000">
            <w:pPr>
              <w:textAlignment w:val="bottom"/>
              <w:rPr>
                <w:color w:val="000000"/>
                <w:sz w:val="20"/>
                <w:szCs w:val="20"/>
              </w:rPr>
            </w:pPr>
            <w:r>
              <w:rPr>
                <w:rFonts w:eastAsia="SimSun"/>
                <w:color w:val="000000"/>
                <w:sz w:val="20"/>
                <w:szCs w:val="20"/>
                <w:lang w:val="en-US" w:eastAsia="zh-CN" w:bidi="ar"/>
              </w:rPr>
              <w:t>Tarot Priyal</w:t>
            </w:r>
          </w:p>
        </w:tc>
        <w:tc>
          <w:tcPr>
            <w:tcW w:w="0" w:type="auto"/>
            <w:tcBorders>
              <w:top w:val="nil"/>
              <w:left w:val="nil"/>
              <w:bottom w:val="nil"/>
              <w:right w:val="nil"/>
            </w:tcBorders>
            <w:noWrap/>
            <w:vAlign w:val="bottom"/>
          </w:tcPr>
          <w:p w14:paraId="3390DD82" w14:textId="77777777" w:rsidR="001B763B" w:rsidRDefault="00000000">
            <w:pPr>
              <w:jc w:val="right"/>
              <w:textAlignment w:val="bottom"/>
              <w:rPr>
                <w:color w:val="000000"/>
                <w:sz w:val="20"/>
                <w:szCs w:val="20"/>
              </w:rPr>
            </w:pPr>
            <w:r>
              <w:rPr>
                <w:rFonts w:eastAsia="SimSun"/>
                <w:color w:val="000000"/>
                <w:sz w:val="20"/>
                <w:szCs w:val="20"/>
                <w:lang w:val="en-US" w:eastAsia="zh-CN" w:bidi="ar"/>
              </w:rPr>
              <w:t>0</w:t>
            </w:r>
          </w:p>
        </w:tc>
      </w:tr>
      <w:tr w:rsidR="001B763B" w14:paraId="3390DD86" w14:textId="77777777">
        <w:trPr>
          <w:trHeight w:val="255"/>
        </w:trPr>
        <w:tc>
          <w:tcPr>
            <w:tcW w:w="0" w:type="auto"/>
            <w:tcBorders>
              <w:top w:val="nil"/>
              <w:left w:val="nil"/>
              <w:bottom w:val="nil"/>
              <w:right w:val="nil"/>
            </w:tcBorders>
            <w:noWrap/>
            <w:vAlign w:val="bottom"/>
          </w:tcPr>
          <w:p w14:paraId="3390DD84" w14:textId="77777777" w:rsidR="001B763B" w:rsidRDefault="00000000">
            <w:pPr>
              <w:textAlignment w:val="bottom"/>
              <w:rPr>
                <w:color w:val="000000"/>
                <w:sz w:val="20"/>
                <w:szCs w:val="20"/>
              </w:rPr>
            </w:pPr>
            <w:r>
              <w:rPr>
                <w:rFonts w:eastAsia="SimSun"/>
                <w:color w:val="000000"/>
                <w:sz w:val="20"/>
                <w:szCs w:val="20"/>
                <w:lang w:val="en-US" w:eastAsia="zh-CN" w:bidi="ar"/>
              </w:rPr>
              <w:t>Tarot Rachana</w:t>
            </w:r>
          </w:p>
        </w:tc>
        <w:tc>
          <w:tcPr>
            <w:tcW w:w="0" w:type="auto"/>
            <w:tcBorders>
              <w:top w:val="nil"/>
              <w:left w:val="nil"/>
              <w:bottom w:val="nil"/>
              <w:right w:val="nil"/>
            </w:tcBorders>
            <w:noWrap/>
            <w:vAlign w:val="bottom"/>
          </w:tcPr>
          <w:p w14:paraId="3390DD85" w14:textId="77777777" w:rsidR="001B763B" w:rsidRDefault="00000000">
            <w:pPr>
              <w:jc w:val="right"/>
              <w:textAlignment w:val="bottom"/>
              <w:rPr>
                <w:color w:val="000000"/>
                <w:sz w:val="20"/>
                <w:szCs w:val="20"/>
              </w:rPr>
            </w:pPr>
            <w:r>
              <w:rPr>
                <w:rFonts w:eastAsia="SimSun"/>
                <w:color w:val="000000"/>
                <w:sz w:val="20"/>
                <w:szCs w:val="20"/>
                <w:lang w:val="en-US" w:eastAsia="zh-CN" w:bidi="ar"/>
              </w:rPr>
              <w:t>9.119521912</w:t>
            </w:r>
          </w:p>
        </w:tc>
      </w:tr>
      <w:tr w:rsidR="001B763B" w14:paraId="3390DD89" w14:textId="77777777">
        <w:trPr>
          <w:trHeight w:val="255"/>
        </w:trPr>
        <w:tc>
          <w:tcPr>
            <w:tcW w:w="0" w:type="auto"/>
            <w:tcBorders>
              <w:top w:val="nil"/>
              <w:left w:val="nil"/>
              <w:bottom w:val="nil"/>
              <w:right w:val="nil"/>
            </w:tcBorders>
            <w:noWrap/>
            <w:vAlign w:val="bottom"/>
          </w:tcPr>
          <w:p w14:paraId="3390DD87" w14:textId="77777777" w:rsidR="001B763B" w:rsidRDefault="00000000">
            <w:pPr>
              <w:textAlignment w:val="bottom"/>
              <w:rPr>
                <w:color w:val="000000"/>
                <w:sz w:val="20"/>
                <w:szCs w:val="20"/>
              </w:rPr>
            </w:pPr>
            <w:r>
              <w:rPr>
                <w:rFonts w:eastAsia="SimSun"/>
                <w:color w:val="000000"/>
                <w:sz w:val="20"/>
                <w:szCs w:val="20"/>
                <w:lang w:val="en-US" w:eastAsia="zh-CN" w:bidi="ar"/>
              </w:rPr>
              <w:t>Tarot Raghavi</w:t>
            </w:r>
          </w:p>
        </w:tc>
        <w:tc>
          <w:tcPr>
            <w:tcW w:w="0" w:type="auto"/>
            <w:tcBorders>
              <w:top w:val="nil"/>
              <w:left w:val="nil"/>
              <w:bottom w:val="nil"/>
              <w:right w:val="nil"/>
            </w:tcBorders>
            <w:noWrap/>
            <w:vAlign w:val="bottom"/>
          </w:tcPr>
          <w:p w14:paraId="3390DD88" w14:textId="77777777" w:rsidR="001B763B" w:rsidRDefault="00000000">
            <w:pPr>
              <w:jc w:val="right"/>
              <w:textAlignment w:val="bottom"/>
              <w:rPr>
                <w:color w:val="000000"/>
                <w:sz w:val="20"/>
                <w:szCs w:val="20"/>
              </w:rPr>
            </w:pPr>
            <w:r>
              <w:rPr>
                <w:rFonts w:eastAsia="SimSun"/>
                <w:color w:val="000000"/>
                <w:sz w:val="20"/>
                <w:szCs w:val="20"/>
                <w:lang w:val="en-US" w:eastAsia="zh-CN" w:bidi="ar"/>
              </w:rPr>
              <w:t>22.80597015</w:t>
            </w:r>
          </w:p>
        </w:tc>
      </w:tr>
      <w:tr w:rsidR="001B763B" w14:paraId="3390DD8C" w14:textId="77777777">
        <w:trPr>
          <w:trHeight w:val="255"/>
        </w:trPr>
        <w:tc>
          <w:tcPr>
            <w:tcW w:w="0" w:type="auto"/>
            <w:tcBorders>
              <w:top w:val="nil"/>
              <w:left w:val="nil"/>
              <w:bottom w:val="nil"/>
              <w:right w:val="nil"/>
            </w:tcBorders>
            <w:noWrap/>
            <w:vAlign w:val="bottom"/>
          </w:tcPr>
          <w:p w14:paraId="3390DD8A" w14:textId="77777777" w:rsidR="001B763B" w:rsidRDefault="00000000">
            <w:pPr>
              <w:textAlignment w:val="bottom"/>
              <w:rPr>
                <w:color w:val="000000"/>
                <w:sz w:val="20"/>
                <w:szCs w:val="20"/>
              </w:rPr>
            </w:pPr>
            <w:r>
              <w:rPr>
                <w:rFonts w:eastAsia="SimSun"/>
                <w:color w:val="000000"/>
                <w:sz w:val="20"/>
                <w:szCs w:val="20"/>
                <w:lang w:val="en-US" w:eastAsia="zh-CN" w:bidi="ar"/>
              </w:rPr>
              <w:t>Tarot Rhea</w:t>
            </w:r>
          </w:p>
        </w:tc>
        <w:tc>
          <w:tcPr>
            <w:tcW w:w="0" w:type="auto"/>
            <w:tcBorders>
              <w:top w:val="nil"/>
              <w:left w:val="nil"/>
              <w:bottom w:val="nil"/>
              <w:right w:val="nil"/>
            </w:tcBorders>
            <w:noWrap/>
            <w:vAlign w:val="bottom"/>
          </w:tcPr>
          <w:p w14:paraId="3390DD8B" w14:textId="77777777" w:rsidR="001B763B" w:rsidRDefault="00000000">
            <w:pPr>
              <w:jc w:val="right"/>
              <w:textAlignment w:val="bottom"/>
              <w:rPr>
                <w:color w:val="000000"/>
                <w:sz w:val="20"/>
                <w:szCs w:val="20"/>
              </w:rPr>
            </w:pPr>
            <w:r>
              <w:rPr>
                <w:rFonts w:eastAsia="SimSun"/>
                <w:color w:val="000000"/>
                <w:sz w:val="20"/>
                <w:szCs w:val="20"/>
                <w:lang w:val="en-US" w:eastAsia="zh-CN" w:bidi="ar"/>
              </w:rPr>
              <w:t>17.44444444</w:t>
            </w:r>
          </w:p>
        </w:tc>
      </w:tr>
      <w:tr w:rsidR="001B763B" w14:paraId="3390DD8F" w14:textId="77777777">
        <w:trPr>
          <w:trHeight w:val="255"/>
        </w:trPr>
        <w:tc>
          <w:tcPr>
            <w:tcW w:w="0" w:type="auto"/>
            <w:tcBorders>
              <w:top w:val="nil"/>
              <w:left w:val="nil"/>
              <w:bottom w:val="nil"/>
              <w:right w:val="nil"/>
            </w:tcBorders>
            <w:noWrap/>
            <w:vAlign w:val="bottom"/>
          </w:tcPr>
          <w:p w14:paraId="3390DD8D" w14:textId="77777777" w:rsidR="001B763B" w:rsidRDefault="00000000">
            <w:pPr>
              <w:textAlignment w:val="bottom"/>
              <w:rPr>
                <w:color w:val="000000"/>
                <w:sz w:val="20"/>
                <w:szCs w:val="20"/>
              </w:rPr>
            </w:pPr>
            <w:r>
              <w:rPr>
                <w:rFonts w:eastAsia="SimSun"/>
                <w:color w:val="000000"/>
                <w:sz w:val="20"/>
                <w:szCs w:val="20"/>
                <w:lang w:val="en-US" w:eastAsia="zh-CN" w:bidi="ar"/>
              </w:rPr>
              <w:t>Tarot Ria</w:t>
            </w:r>
          </w:p>
        </w:tc>
        <w:tc>
          <w:tcPr>
            <w:tcW w:w="0" w:type="auto"/>
            <w:tcBorders>
              <w:top w:val="nil"/>
              <w:left w:val="nil"/>
              <w:bottom w:val="nil"/>
              <w:right w:val="nil"/>
            </w:tcBorders>
            <w:noWrap/>
            <w:vAlign w:val="bottom"/>
          </w:tcPr>
          <w:p w14:paraId="3390DD8E" w14:textId="77777777" w:rsidR="001B763B" w:rsidRDefault="00000000">
            <w:pPr>
              <w:jc w:val="right"/>
              <w:textAlignment w:val="bottom"/>
              <w:rPr>
                <w:color w:val="000000"/>
                <w:sz w:val="20"/>
                <w:szCs w:val="20"/>
              </w:rPr>
            </w:pPr>
            <w:r>
              <w:rPr>
                <w:rFonts w:eastAsia="SimSun"/>
                <w:color w:val="000000"/>
                <w:sz w:val="20"/>
                <w:szCs w:val="20"/>
                <w:lang w:val="en-US" w:eastAsia="zh-CN" w:bidi="ar"/>
              </w:rPr>
              <w:t>11.44615385</w:t>
            </w:r>
          </w:p>
        </w:tc>
      </w:tr>
      <w:tr w:rsidR="001B763B" w14:paraId="3390DD92" w14:textId="77777777">
        <w:trPr>
          <w:trHeight w:val="255"/>
        </w:trPr>
        <w:tc>
          <w:tcPr>
            <w:tcW w:w="0" w:type="auto"/>
            <w:tcBorders>
              <w:top w:val="nil"/>
              <w:left w:val="nil"/>
              <w:bottom w:val="nil"/>
              <w:right w:val="nil"/>
            </w:tcBorders>
            <w:noWrap/>
            <w:vAlign w:val="bottom"/>
          </w:tcPr>
          <w:p w14:paraId="3390DD90" w14:textId="77777777" w:rsidR="001B763B" w:rsidRDefault="00000000">
            <w:pPr>
              <w:textAlignment w:val="bottom"/>
              <w:rPr>
                <w:color w:val="000000"/>
                <w:sz w:val="20"/>
                <w:szCs w:val="20"/>
              </w:rPr>
            </w:pPr>
            <w:r>
              <w:rPr>
                <w:rFonts w:eastAsia="SimSun"/>
                <w:color w:val="000000"/>
                <w:sz w:val="20"/>
                <w:szCs w:val="20"/>
                <w:lang w:val="en-US" w:eastAsia="zh-CN" w:bidi="ar"/>
              </w:rPr>
              <w:t>Tarot Rittika</w:t>
            </w:r>
          </w:p>
        </w:tc>
        <w:tc>
          <w:tcPr>
            <w:tcW w:w="0" w:type="auto"/>
            <w:tcBorders>
              <w:top w:val="nil"/>
              <w:left w:val="nil"/>
              <w:bottom w:val="nil"/>
              <w:right w:val="nil"/>
            </w:tcBorders>
            <w:noWrap/>
            <w:vAlign w:val="bottom"/>
          </w:tcPr>
          <w:p w14:paraId="3390DD91" w14:textId="77777777" w:rsidR="001B763B" w:rsidRDefault="00000000">
            <w:pPr>
              <w:jc w:val="right"/>
              <w:textAlignment w:val="bottom"/>
              <w:rPr>
                <w:color w:val="000000"/>
                <w:sz w:val="20"/>
                <w:szCs w:val="20"/>
              </w:rPr>
            </w:pPr>
            <w:r>
              <w:rPr>
                <w:rFonts w:eastAsia="SimSun"/>
                <w:color w:val="000000"/>
                <w:sz w:val="20"/>
                <w:szCs w:val="20"/>
                <w:lang w:val="en-US" w:eastAsia="zh-CN" w:bidi="ar"/>
              </w:rPr>
              <w:t>0</w:t>
            </w:r>
          </w:p>
        </w:tc>
      </w:tr>
      <w:tr w:rsidR="001B763B" w14:paraId="3390DD95" w14:textId="77777777">
        <w:trPr>
          <w:trHeight w:val="255"/>
        </w:trPr>
        <w:tc>
          <w:tcPr>
            <w:tcW w:w="0" w:type="auto"/>
            <w:tcBorders>
              <w:top w:val="nil"/>
              <w:left w:val="nil"/>
              <w:bottom w:val="nil"/>
              <w:right w:val="nil"/>
            </w:tcBorders>
            <w:noWrap/>
            <w:vAlign w:val="bottom"/>
          </w:tcPr>
          <w:p w14:paraId="3390DD93" w14:textId="77777777" w:rsidR="001B763B" w:rsidRDefault="00000000">
            <w:pPr>
              <w:textAlignment w:val="bottom"/>
              <w:rPr>
                <w:color w:val="000000"/>
                <w:sz w:val="20"/>
                <w:szCs w:val="20"/>
              </w:rPr>
            </w:pPr>
            <w:r>
              <w:rPr>
                <w:rFonts w:eastAsia="SimSun"/>
                <w:color w:val="000000"/>
                <w:sz w:val="20"/>
                <w:szCs w:val="20"/>
                <w:lang w:val="en-US" w:eastAsia="zh-CN" w:bidi="ar"/>
              </w:rPr>
              <w:t>Tarot Riya</w:t>
            </w:r>
          </w:p>
        </w:tc>
        <w:tc>
          <w:tcPr>
            <w:tcW w:w="0" w:type="auto"/>
            <w:tcBorders>
              <w:top w:val="nil"/>
              <w:left w:val="nil"/>
              <w:bottom w:val="nil"/>
              <w:right w:val="nil"/>
            </w:tcBorders>
            <w:noWrap/>
            <w:vAlign w:val="bottom"/>
          </w:tcPr>
          <w:p w14:paraId="3390DD94" w14:textId="77777777" w:rsidR="001B763B" w:rsidRDefault="00000000">
            <w:pPr>
              <w:jc w:val="right"/>
              <w:textAlignment w:val="bottom"/>
              <w:rPr>
                <w:color w:val="000000"/>
                <w:sz w:val="20"/>
                <w:szCs w:val="20"/>
              </w:rPr>
            </w:pPr>
            <w:r>
              <w:rPr>
                <w:rFonts w:eastAsia="SimSun"/>
                <w:color w:val="000000"/>
                <w:sz w:val="20"/>
                <w:szCs w:val="20"/>
                <w:lang w:val="en-US" w:eastAsia="zh-CN" w:bidi="ar"/>
              </w:rPr>
              <w:t>4.208333333</w:t>
            </w:r>
          </w:p>
        </w:tc>
      </w:tr>
      <w:tr w:rsidR="001B763B" w14:paraId="3390DD98" w14:textId="77777777">
        <w:trPr>
          <w:trHeight w:val="255"/>
        </w:trPr>
        <w:tc>
          <w:tcPr>
            <w:tcW w:w="0" w:type="auto"/>
            <w:tcBorders>
              <w:top w:val="nil"/>
              <w:left w:val="nil"/>
              <w:bottom w:val="nil"/>
              <w:right w:val="nil"/>
            </w:tcBorders>
            <w:noWrap/>
            <w:vAlign w:val="bottom"/>
          </w:tcPr>
          <w:p w14:paraId="3390DD96" w14:textId="77777777" w:rsidR="001B763B" w:rsidRDefault="00000000">
            <w:pPr>
              <w:textAlignment w:val="bottom"/>
              <w:rPr>
                <w:color w:val="000000"/>
                <w:sz w:val="20"/>
                <w:szCs w:val="20"/>
              </w:rPr>
            </w:pPr>
            <w:r>
              <w:rPr>
                <w:rFonts w:eastAsia="SimSun"/>
                <w:color w:val="000000"/>
                <w:sz w:val="20"/>
                <w:szCs w:val="20"/>
                <w:lang w:val="en-US" w:eastAsia="zh-CN" w:bidi="ar"/>
              </w:rPr>
              <w:t>Tarot Rupika</w:t>
            </w:r>
          </w:p>
        </w:tc>
        <w:tc>
          <w:tcPr>
            <w:tcW w:w="0" w:type="auto"/>
            <w:tcBorders>
              <w:top w:val="nil"/>
              <w:left w:val="nil"/>
              <w:bottom w:val="nil"/>
              <w:right w:val="nil"/>
            </w:tcBorders>
            <w:noWrap/>
            <w:vAlign w:val="bottom"/>
          </w:tcPr>
          <w:p w14:paraId="3390DD97" w14:textId="77777777" w:rsidR="001B763B" w:rsidRDefault="00000000">
            <w:pPr>
              <w:jc w:val="right"/>
              <w:textAlignment w:val="bottom"/>
              <w:rPr>
                <w:color w:val="000000"/>
                <w:sz w:val="20"/>
                <w:szCs w:val="20"/>
              </w:rPr>
            </w:pPr>
            <w:r>
              <w:rPr>
                <w:rFonts w:eastAsia="SimSun"/>
                <w:color w:val="000000"/>
                <w:sz w:val="20"/>
                <w:szCs w:val="20"/>
                <w:lang w:val="en-US" w:eastAsia="zh-CN" w:bidi="ar"/>
              </w:rPr>
              <w:t>71.03174603</w:t>
            </w:r>
          </w:p>
        </w:tc>
      </w:tr>
      <w:tr w:rsidR="001B763B" w14:paraId="3390DD9B" w14:textId="77777777">
        <w:trPr>
          <w:trHeight w:val="255"/>
        </w:trPr>
        <w:tc>
          <w:tcPr>
            <w:tcW w:w="0" w:type="auto"/>
            <w:tcBorders>
              <w:top w:val="nil"/>
              <w:left w:val="nil"/>
              <w:bottom w:val="nil"/>
              <w:right w:val="nil"/>
            </w:tcBorders>
            <w:noWrap/>
            <w:vAlign w:val="bottom"/>
          </w:tcPr>
          <w:p w14:paraId="3390DD99" w14:textId="77777777" w:rsidR="001B763B" w:rsidRDefault="00000000">
            <w:pPr>
              <w:textAlignment w:val="bottom"/>
              <w:rPr>
                <w:color w:val="000000"/>
                <w:sz w:val="20"/>
                <w:szCs w:val="20"/>
              </w:rPr>
            </w:pPr>
            <w:r>
              <w:rPr>
                <w:rFonts w:eastAsia="SimSun"/>
                <w:color w:val="000000"/>
                <w:sz w:val="20"/>
                <w:szCs w:val="20"/>
                <w:lang w:val="en-US" w:eastAsia="zh-CN" w:bidi="ar"/>
              </w:rPr>
              <w:t>Tarot Srishti</w:t>
            </w:r>
          </w:p>
        </w:tc>
        <w:tc>
          <w:tcPr>
            <w:tcW w:w="0" w:type="auto"/>
            <w:tcBorders>
              <w:top w:val="nil"/>
              <w:left w:val="nil"/>
              <w:bottom w:val="nil"/>
              <w:right w:val="nil"/>
            </w:tcBorders>
            <w:noWrap/>
            <w:vAlign w:val="bottom"/>
          </w:tcPr>
          <w:p w14:paraId="3390DD9A" w14:textId="77777777" w:rsidR="001B763B" w:rsidRDefault="00000000">
            <w:pPr>
              <w:jc w:val="right"/>
              <w:textAlignment w:val="bottom"/>
              <w:rPr>
                <w:color w:val="000000"/>
                <w:sz w:val="20"/>
                <w:szCs w:val="20"/>
              </w:rPr>
            </w:pPr>
            <w:r>
              <w:rPr>
                <w:rFonts w:eastAsia="SimSun"/>
                <w:color w:val="000000"/>
                <w:sz w:val="20"/>
                <w:szCs w:val="20"/>
                <w:lang w:val="en-US" w:eastAsia="zh-CN" w:bidi="ar"/>
              </w:rPr>
              <w:t>147.9444444</w:t>
            </w:r>
          </w:p>
        </w:tc>
      </w:tr>
      <w:tr w:rsidR="001B763B" w14:paraId="3390DD9E" w14:textId="77777777">
        <w:trPr>
          <w:trHeight w:val="255"/>
        </w:trPr>
        <w:tc>
          <w:tcPr>
            <w:tcW w:w="0" w:type="auto"/>
            <w:tcBorders>
              <w:top w:val="nil"/>
              <w:left w:val="nil"/>
              <w:bottom w:val="nil"/>
              <w:right w:val="nil"/>
            </w:tcBorders>
            <w:noWrap/>
            <w:vAlign w:val="bottom"/>
          </w:tcPr>
          <w:p w14:paraId="3390DD9C" w14:textId="77777777" w:rsidR="001B763B" w:rsidRDefault="00000000">
            <w:pPr>
              <w:textAlignment w:val="bottom"/>
              <w:rPr>
                <w:color w:val="000000"/>
                <w:sz w:val="20"/>
                <w:szCs w:val="20"/>
              </w:rPr>
            </w:pPr>
            <w:r>
              <w:rPr>
                <w:rFonts w:eastAsia="SimSun"/>
                <w:color w:val="000000"/>
                <w:sz w:val="20"/>
                <w:szCs w:val="20"/>
                <w:lang w:val="en-US" w:eastAsia="zh-CN" w:bidi="ar"/>
              </w:rPr>
              <w:t>Tarot Surbi</w:t>
            </w:r>
          </w:p>
        </w:tc>
        <w:tc>
          <w:tcPr>
            <w:tcW w:w="0" w:type="auto"/>
            <w:tcBorders>
              <w:top w:val="nil"/>
              <w:left w:val="nil"/>
              <w:bottom w:val="nil"/>
              <w:right w:val="nil"/>
            </w:tcBorders>
            <w:noWrap/>
            <w:vAlign w:val="bottom"/>
          </w:tcPr>
          <w:p w14:paraId="3390DD9D" w14:textId="77777777" w:rsidR="001B763B" w:rsidRDefault="00000000">
            <w:pPr>
              <w:jc w:val="right"/>
              <w:textAlignment w:val="bottom"/>
              <w:rPr>
                <w:color w:val="000000"/>
                <w:sz w:val="20"/>
                <w:szCs w:val="20"/>
              </w:rPr>
            </w:pPr>
            <w:r>
              <w:rPr>
                <w:rFonts w:eastAsia="SimSun"/>
                <w:color w:val="000000"/>
                <w:sz w:val="20"/>
                <w:szCs w:val="20"/>
                <w:lang w:val="en-US" w:eastAsia="zh-CN" w:bidi="ar"/>
              </w:rPr>
              <w:t>0.826086957</w:t>
            </w:r>
          </w:p>
        </w:tc>
      </w:tr>
      <w:tr w:rsidR="001B763B" w14:paraId="3390DDA1" w14:textId="77777777">
        <w:trPr>
          <w:trHeight w:val="255"/>
        </w:trPr>
        <w:tc>
          <w:tcPr>
            <w:tcW w:w="0" w:type="auto"/>
            <w:tcBorders>
              <w:top w:val="nil"/>
              <w:left w:val="nil"/>
              <w:bottom w:val="nil"/>
              <w:right w:val="nil"/>
            </w:tcBorders>
            <w:noWrap/>
            <w:vAlign w:val="bottom"/>
          </w:tcPr>
          <w:p w14:paraId="3390DD9F" w14:textId="77777777" w:rsidR="001B763B" w:rsidRDefault="00000000">
            <w:pPr>
              <w:textAlignment w:val="bottom"/>
              <w:rPr>
                <w:color w:val="000000"/>
                <w:sz w:val="20"/>
                <w:szCs w:val="20"/>
              </w:rPr>
            </w:pPr>
            <w:r>
              <w:rPr>
                <w:rFonts w:eastAsia="SimSun"/>
                <w:color w:val="000000"/>
                <w:sz w:val="20"/>
                <w:szCs w:val="20"/>
                <w:lang w:val="en-US" w:eastAsia="zh-CN" w:bidi="ar"/>
              </w:rPr>
              <w:t>Tarot Swati</w:t>
            </w:r>
          </w:p>
        </w:tc>
        <w:tc>
          <w:tcPr>
            <w:tcW w:w="0" w:type="auto"/>
            <w:tcBorders>
              <w:top w:val="nil"/>
              <w:left w:val="nil"/>
              <w:bottom w:val="nil"/>
              <w:right w:val="nil"/>
            </w:tcBorders>
            <w:noWrap/>
            <w:vAlign w:val="bottom"/>
          </w:tcPr>
          <w:p w14:paraId="3390DDA0" w14:textId="77777777" w:rsidR="001B763B" w:rsidRDefault="00000000">
            <w:pPr>
              <w:jc w:val="right"/>
              <w:textAlignment w:val="bottom"/>
              <w:rPr>
                <w:color w:val="000000"/>
                <w:sz w:val="20"/>
                <w:szCs w:val="20"/>
              </w:rPr>
            </w:pPr>
            <w:r>
              <w:rPr>
                <w:rFonts w:eastAsia="SimSun"/>
                <w:color w:val="000000"/>
                <w:sz w:val="20"/>
                <w:szCs w:val="20"/>
                <w:lang w:val="en-US" w:eastAsia="zh-CN" w:bidi="ar"/>
              </w:rPr>
              <w:t>52.78571429</w:t>
            </w:r>
          </w:p>
        </w:tc>
      </w:tr>
      <w:tr w:rsidR="001B763B" w14:paraId="3390DDA4" w14:textId="77777777">
        <w:trPr>
          <w:trHeight w:val="255"/>
        </w:trPr>
        <w:tc>
          <w:tcPr>
            <w:tcW w:w="0" w:type="auto"/>
            <w:tcBorders>
              <w:top w:val="nil"/>
              <w:left w:val="nil"/>
              <w:bottom w:val="nil"/>
              <w:right w:val="nil"/>
            </w:tcBorders>
            <w:noWrap/>
            <w:vAlign w:val="bottom"/>
          </w:tcPr>
          <w:p w14:paraId="3390DDA2" w14:textId="77777777" w:rsidR="001B763B" w:rsidRDefault="00000000">
            <w:pPr>
              <w:textAlignment w:val="bottom"/>
              <w:rPr>
                <w:color w:val="000000"/>
                <w:sz w:val="20"/>
                <w:szCs w:val="20"/>
              </w:rPr>
            </w:pPr>
            <w:r>
              <w:rPr>
                <w:rFonts w:eastAsia="SimSun"/>
                <w:color w:val="000000"/>
                <w:sz w:val="20"/>
                <w:szCs w:val="20"/>
                <w:lang w:val="en-US" w:eastAsia="zh-CN" w:bidi="ar"/>
              </w:rPr>
              <w:t>Tarot Vedika</w:t>
            </w:r>
          </w:p>
        </w:tc>
        <w:tc>
          <w:tcPr>
            <w:tcW w:w="0" w:type="auto"/>
            <w:tcBorders>
              <w:top w:val="nil"/>
              <w:left w:val="nil"/>
              <w:bottom w:val="nil"/>
              <w:right w:val="nil"/>
            </w:tcBorders>
            <w:noWrap/>
            <w:vAlign w:val="bottom"/>
          </w:tcPr>
          <w:p w14:paraId="3390DDA3" w14:textId="77777777" w:rsidR="001B763B" w:rsidRDefault="00000000">
            <w:pPr>
              <w:jc w:val="right"/>
              <w:textAlignment w:val="bottom"/>
              <w:rPr>
                <w:color w:val="000000"/>
                <w:sz w:val="20"/>
                <w:szCs w:val="20"/>
              </w:rPr>
            </w:pPr>
            <w:r>
              <w:rPr>
                <w:rFonts w:eastAsia="SimSun"/>
                <w:color w:val="000000"/>
                <w:sz w:val="20"/>
                <w:szCs w:val="20"/>
                <w:lang w:val="en-US" w:eastAsia="zh-CN" w:bidi="ar"/>
              </w:rPr>
              <w:t>0</w:t>
            </w:r>
          </w:p>
        </w:tc>
      </w:tr>
      <w:tr w:rsidR="001B763B" w14:paraId="3390DDA7" w14:textId="77777777">
        <w:trPr>
          <w:trHeight w:val="255"/>
        </w:trPr>
        <w:tc>
          <w:tcPr>
            <w:tcW w:w="0" w:type="auto"/>
            <w:tcBorders>
              <w:top w:val="nil"/>
              <w:left w:val="nil"/>
              <w:bottom w:val="nil"/>
              <w:right w:val="nil"/>
            </w:tcBorders>
            <w:noWrap/>
            <w:vAlign w:val="bottom"/>
          </w:tcPr>
          <w:p w14:paraId="3390DDA5" w14:textId="77777777" w:rsidR="001B763B" w:rsidRDefault="00000000">
            <w:pPr>
              <w:textAlignment w:val="bottom"/>
              <w:rPr>
                <w:color w:val="000000"/>
                <w:sz w:val="20"/>
                <w:szCs w:val="20"/>
              </w:rPr>
            </w:pPr>
            <w:r>
              <w:rPr>
                <w:rFonts w:eastAsia="SimSun"/>
                <w:color w:val="000000"/>
                <w:sz w:val="20"/>
                <w:szCs w:val="20"/>
                <w:lang w:val="en-US" w:eastAsia="zh-CN" w:bidi="ar"/>
              </w:rPr>
              <w:t>Tarrot Ria</w:t>
            </w:r>
          </w:p>
        </w:tc>
        <w:tc>
          <w:tcPr>
            <w:tcW w:w="0" w:type="auto"/>
            <w:tcBorders>
              <w:top w:val="nil"/>
              <w:left w:val="nil"/>
              <w:bottom w:val="nil"/>
              <w:right w:val="nil"/>
            </w:tcBorders>
            <w:noWrap/>
            <w:vAlign w:val="bottom"/>
          </w:tcPr>
          <w:p w14:paraId="3390DDA6" w14:textId="77777777" w:rsidR="001B763B" w:rsidRDefault="00000000">
            <w:pPr>
              <w:jc w:val="right"/>
              <w:textAlignment w:val="bottom"/>
              <w:rPr>
                <w:color w:val="000000"/>
                <w:sz w:val="20"/>
                <w:szCs w:val="20"/>
              </w:rPr>
            </w:pPr>
            <w:r>
              <w:rPr>
                <w:rFonts w:eastAsia="SimSun"/>
                <w:color w:val="000000"/>
                <w:sz w:val="20"/>
                <w:szCs w:val="20"/>
                <w:lang w:val="en-US" w:eastAsia="zh-CN" w:bidi="ar"/>
              </w:rPr>
              <w:t>0</w:t>
            </w:r>
          </w:p>
        </w:tc>
      </w:tr>
      <w:tr w:rsidR="001B763B" w14:paraId="3390DDAA" w14:textId="77777777">
        <w:trPr>
          <w:trHeight w:val="255"/>
        </w:trPr>
        <w:tc>
          <w:tcPr>
            <w:tcW w:w="0" w:type="auto"/>
            <w:tcBorders>
              <w:top w:val="nil"/>
              <w:left w:val="nil"/>
              <w:bottom w:val="nil"/>
              <w:right w:val="nil"/>
            </w:tcBorders>
            <w:noWrap/>
            <w:vAlign w:val="bottom"/>
          </w:tcPr>
          <w:p w14:paraId="3390DDA8" w14:textId="77777777" w:rsidR="001B763B" w:rsidRDefault="00000000">
            <w:pPr>
              <w:textAlignment w:val="bottom"/>
              <w:rPr>
                <w:color w:val="000000"/>
                <w:sz w:val="20"/>
                <w:szCs w:val="20"/>
              </w:rPr>
            </w:pPr>
            <w:r>
              <w:rPr>
                <w:rFonts w:eastAsia="SimSun"/>
                <w:color w:val="000000"/>
                <w:sz w:val="20"/>
                <w:szCs w:val="20"/>
                <w:lang w:val="en-US" w:eastAsia="zh-CN" w:bidi="ar"/>
              </w:rPr>
              <w:t>Usha Siingh</w:t>
            </w:r>
          </w:p>
        </w:tc>
        <w:tc>
          <w:tcPr>
            <w:tcW w:w="0" w:type="auto"/>
            <w:tcBorders>
              <w:top w:val="nil"/>
              <w:left w:val="nil"/>
              <w:bottom w:val="nil"/>
              <w:right w:val="nil"/>
            </w:tcBorders>
            <w:noWrap/>
            <w:vAlign w:val="bottom"/>
          </w:tcPr>
          <w:p w14:paraId="3390DDA9" w14:textId="77777777" w:rsidR="001B763B" w:rsidRDefault="00000000">
            <w:pPr>
              <w:jc w:val="right"/>
              <w:textAlignment w:val="bottom"/>
              <w:rPr>
                <w:color w:val="000000"/>
                <w:sz w:val="20"/>
                <w:szCs w:val="20"/>
              </w:rPr>
            </w:pPr>
            <w:r>
              <w:rPr>
                <w:rFonts w:eastAsia="SimSun"/>
                <w:color w:val="000000"/>
                <w:sz w:val="20"/>
                <w:szCs w:val="20"/>
                <w:lang w:val="en-US" w:eastAsia="zh-CN" w:bidi="ar"/>
              </w:rPr>
              <w:t>51.975</w:t>
            </w:r>
          </w:p>
        </w:tc>
      </w:tr>
      <w:tr w:rsidR="001B763B" w14:paraId="3390DDAD" w14:textId="77777777">
        <w:trPr>
          <w:trHeight w:val="255"/>
        </w:trPr>
        <w:tc>
          <w:tcPr>
            <w:tcW w:w="0" w:type="auto"/>
            <w:tcBorders>
              <w:top w:val="nil"/>
              <w:left w:val="nil"/>
              <w:bottom w:val="nil"/>
              <w:right w:val="nil"/>
            </w:tcBorders>
            <w:noWrap/>
            <w:vAlign w:val="bottom"/>
          </w:tcPr>
          <w:p w14:paraId="3390DDAB" w14:textId="77777777" w:rsidR="001B763B" w:rsidRDefault="00000000">
            <w:pPr>
              <w:textAlignment w:val="bottom"/>
              <w:rPr>
                <w:color w:val="000000"/>
                <w:sz w:val="20"/>
                <w:szCs w:val="20"/>
              </w:rPr>
            </w:pPr>
            <w:r>
              <w:rPr>
                <w:rFonts w:eastAsia="SimSun"/>
                <w:color w:val="000000"/>
                <w:sz w:val="20"/>
                <w:szCs w:val="20"/>
                <w:lang w:val="en-US" w:eastAsia="zh-CN" w:bidi="ar"/>
              </w:rPr>
              <w:t>Vandana Bhutani</w:t>
            </w:r>
          </w:p>
        </w:tc>
        <w:tc>
          <w:tcPr>
            <w:tcW w:w="0" w:type="auto"/>
            <w:tcBorders>
              <w:top w:val="nil"/>
              <w:left w:val="nil"/>
              <w:bottom w:val="nil"/>
              <w:right w:val="nil"/>
            </w:tcBorders>
            <w:noWrap/>
            <w:vAlign w:val="bottom"/>
          </w:tcPr>
          <w:p w14:paraId="3390DDAC" w14:textId="77777777" w:rsidR="001B763B" w:rsidRDefault="00000000">
            <w:pPr>
              <w:jc w:val="right"/>
              <w:textAlignment w:val="bottom"/>
              <w:rPr>
                <w:color w:val="000000"/>
                <w:sz w:val="20"/>
                <w:szCs w:val="20"/>
              </w:rPr>
            </w:pPr>
            <w:r>
              <w:rPr>
                <w:rFonts w:eastAsia="SimSun"/>
                <w:color w:val="000000"/>
                <w:sz w:val="20"/>
                <w:szCs w:val="20"/>
                <w:lang w:val="en-US" w:eastAsia="zh-CN" w:bidi="ar"/>
              </w:rPr>
              <w:t>0</w:t>
            </w:r>
          </w:p>
        </w:tc>
      </w:tr>
      <w:tr w:rsidR="001B763B" w14:paraId="3390DDB0" w14:textId="77777777">
        <w:trPr>
          <w:trHeight w:val="255"/>
        </w:trPr>
        <w:tc>
          <w:tcPr>
            <w:tcW w:w="0" w:type="auto"/>
            <w:tcBorders>
              <w:top w:val="single" w:sz="4" w:space="0" w:color="8CB5F9"/>
              <w:left w:val="nil"/>
              <w:bottom w:val="nil"/>
              <w:right w:val="nil"/>
            </w:tcBorders>
            <w:shd w:val="clear" w:color="D9E7FD" w:fill="D9E7FD"/>
            <w:noWrap/>
            <w:vAlign w:val="bottom"/>
          </w:tcPr>
          <w:p w14:paraId="3390DDAE" w14:textId="77777777" w:rsidR="001B763B" w:rsidRDefault="00000000">
            <w:pPr>
              <w:textAlignment w:val="bottom"/>
              <w:rPr>
                <w:b/>
                <w:bCs/>
                <w:color w:val="000000"/>
                <w:sz w:val="20"/>
                <w:szCs w:val="20"/>
              </w:rPr>
            </w:pPr>
            <w:r>
              <w:rPr>
                <w:rFonts w:eastAsia="SimSun"/>
                <w:b/>
                <w:bCs/>
                <w:color w:val="000000"/>
                <w:sz w:val="20"/>
                <w:szCs w:val="20"/>
                <w:lang w:val="en-US" w:eastAsia="zh-CN" w:bidi="ar"/>
              </w:rPr>
              <w:t>Grand Total</w:t>
            </w:r>
          </w:p>
        </w:tc>
        <w:tc>
          <w:tcPr>
            <w:tcW w:w="0" w:type="auto"/>
            <w:tcBorders>
              <w:top w:val="single" w:sz="4" w:space="0" w:color="8CB5F9"/>
              <w:left w:val="nil"/>
              <w:bottom w:val="nil"/>
              <w:right w:val="nil"/>
            </w:tcBorders>
            <w:shd w:val="clear" w:color="D9E7FD" w:fill="D9E7FD"/>
            <w:noWrap/>
            <w:vAlign w:val="bottom"/>
          </w:tcPr>
          <w:p w14:paraId="3390DDAF" w14:textId="77777777" w:rsidR="001B763B" w:rsidRDefault="00000000">
            <w:pPr>
              <w:jc w:val="right"/>
              <w:textAlignment w:val="bottom"/>
              <w:rPr>
                <w:b/>
                <w:bCs/>
                <w:color w:val="000000"/>
                <w:sz w:val="20"/>
                <w:szCs w:val="20"/>
              </w:rPr>
            </w:pPr>
            <w:r>
              <w:rPr>
                <w:rFonts w:eastAsia="SimSun"/>
                <w:b/>
                <w:bCs/>
                <w:color w:val="000000"/>
                <w:sz w:val="20"/>
                <w:szCs w:val="20"/>
                <w:lang w:val="en-US" w:eastAsia="zh-CN" w:bidi="ar"/>
              </w:rPr>
              <w:t>38.43950476</w:t>
            </w:r>
          </w:p>
        </w:tc>
      </w:tr>
    </w:tbl>
    <w:p w14:paraId="3390DDB1" w14:textId="77777777" w:rsidR="001B763B" w:rsidRDefault="001B763B">
      <w:pPr>
        <w:spacing w:before="240" w:after="240"/>
        <w:rPr>
          <w:rFonts w:eastAsia="Times New Roman"/>
          <w:b/>
          <w:bCs/>
          <w:sz w:val="24"/>
          <w:szCs w:val="24"/>
        </w:rPr>
      </w:pPr>
    </w:p>
    <w:p w14:paraId="3390DDB2" w14:textId="77777777" w:rsidR="001B763B" w:rsidRDefault="00000000">
      <w:pPr>
        <w:pStyle w:val="Heading2"/>
        <w:keepNext w:val="0"/>
        <w:keepLines w:val="0"/>
        <w:numPr>
          <w:ilvl w:val="0"/>
          <w:numId w:val="36"/>
        </w:numPr>
        <w:spacing w:after="80"/>
        <w:rPr>
          <w:rFonts w:eastAsia="Times New Roman"/>
          <w:sz w:val="24"/>
          <w:szCs w:val="24"/>
        </w:rPr>
      </w:pPr>
      <w:bookmarkStart w:id="50" w:name="_f8wg69xvl1nv" w:colFirst="0" w:colLast="0"/>
      <w:bookmarkEnd w:id="50"/>
      <w:r>
        <w:rPr>
          <w:rFonts w:eastAsia="Times New Roman"/>
          <w:b/>
          <w:bCs/>
          <w:sz w:val="34"/>
          <w:szCs w:val="34"/>
        </w:rPr>
        <w:lastRenderedPageBreak/>
        <w:t>Balancing Workload Among Agents to Maintain Performance and Prevent Burnout</w:t>
      </w:r>
    </w:p>
    <w:p w14:paraId="3390DDB3" w14:textId="77777777" w:rsidR="001B763B" w:rsidRDefault="00000000">
      <w:pPr>
        <w:pStyle w:val="Heading2"/>
        <w:keepNext w:val="0"/>
        <w:keepLines w:val="0"/>
        <w:spacing w:after="80"/>
        <w:ind w:left="720"/>
        <w:rPr>
          <w:rFonts w:eastAsia="Times New Roman"/>
          <w:sz w:val="24"/>
          <w:szCs w:val="24"/>
        </w:rPr>
      </w:pPr>
      <w:bookmarkStart w:id="51" w:name="_wbve06w7k479" w:colFirst="0" w:colLast="0"/>
      <w:bookmarkEnd w:id="51"/>
      <w:r>
        <w:rPr>
          <w:rFonts w:eastAsia="Times New Roman"/>
          <w:sz w:val="24"/>
          <w:szCs w:val="24"/>
        </w:rPr>
        <w:t>Keeping agent workload balanced is one of the easiest ways to maintain call center performance and avoid burnout. Here’s how to approach it in a practical, data-driven way.</w:t>
      </w:r>
    </w:p>
    <w:p w14:paraId="3390DDB4" w14:textId="77777777" w:rsidR="001B763B" w:rsidRDefault="00000000">
      <w:pPr>
        <w:spacing w:before="240" w:after="240"/>
        <w:rPr>
          <w:rFonts w:eastAsia="Times New Roman"/>
          <w:b/>
          <w:bCs/>
          <w:sz w:val="34"/>
          <w:szCs w:val="34"/>
        </w:rPr>
      </w:pPr>
      <w:r>
        <w:rPr>
          <w:rFonts w:eastAsia="Times New Roman"/>
          <w:b/>
          <w:bCs/>
          <w:sz w:val="34"/>
          <w:szCs w:val="34"/>
        </w:rPr>
        <w:t>1. Monitor Each Agent’s Workload</w:t>
      </w:r>
    </w:p>
    <w:p w14:paraId="3390DDB5" w14:textId="77777777" w:rsidR="001B763B" w:rsidRDefault="00000000">
      <w:pPr>
        <w:numPr>
          <w:ilvl w:val="0"/>
          <w:numId w:val="36"/>
        </w:numPr>
        <w:spacing w:before="240"/>
        <w:rPr>
          <w:rFonts w:eastAsia="Times New Roman"/>
          <w:sz w:val="24"/>
          <w:szCs w:val="24"/>
        </w:rPr>
      </w:pPr>
      <w:r>
        <w:rPr>
          <w:rFonts w:eastAsia="Times New Roman"/>
          <w:sz w:val="24"/>
          <w:szCs w:val="24"/>
        </w:rPr>
        <w:t>You can’t balance workload if you don’t know who is doing how much.</w:t>
      </w:r>
    </w:p>
    <w:p w14:paraId="3390DDB6" w14:textId="77777777" w:rsidR="001B763B" w:rsidRDefault="00000000">
      <w:pPr>
        <w:numPr>
          <w:ilvl w:val="0"/>
          <w:numId w:val="36"/>
        </w:numPr>
        <w:rPr>
          <w:rFonts w:eastAsia="Times New Roman"/>
          <w:sz w:val="24"/>
          <w:szCs w:val="24"/>
        </w:rPr>
      </w:pPr>
      <w:r>
        <w:rPr>
          <w:rFonts w:eastAsia="Times New Roman"/>
          <w:b/>
          <w:bCs/>
          <w:sz w:val="24"/>
          <w:szCs w:val="24"/>
        </w:rPr>
        <w:t>What to track:</w:t>
      </w:r>
      <w:r>
        <w:rPr>
          <w:rFonts w:eastAsia="Times New Roman"/>
          <w:b/>
          <w:bCs/>
          <w:sz w:val="24"/>
          <w:szCs w:val="24"/>
        </w:rPr>
        <w:br/>
      </w:r>
      <w:r>
        <w:rPr>
          <w:rFonts w:eastAsia="Times New Roman"/>
          <w:sz w:val="24"/>
          <w:szCs w:val="24"/>
        </w:rPr>
        <w:t xml:space="preserve"> • number of calls handled</w:t>
      </w:r>
      <w:r>
        <w:rPr>
          <w:rFonts w:eastAsia="Times New Roman"/>
          <w:sz w:val="24"/>
          <w:szCs w:val="24"/>
        </w:rPr>
        <w:br/>
        <w:t xml:space="preserve"> • time spent per call</w:t>
      </w:r>
      <w:r>
        <w:rPr>
          <w:rFonts w:eastAsia="Times New Roman"/>
          <w:sz w:val="24"/>
          <w:szCs w:val="24"/>
        </w:rPr>
        <w:br/>
        <w:t xml:space="preserve"> • volume handled per shift</w:t>
      </w:r>
    </w:p>
    <w:p w14:paraId="3390DDB7" w14:textId="77777777" w:rsidR="001B763B" w:rsidRDefault="00000000">
      <w:pPr>
        <w:numPr>
          <w:ilvl w:val="0"/>
          <w:numId w:val="36"/>
        </w:numPr>
        <w:rPr>
          <w:rFonts w:eastAsia="Times New Roman"/>
          <w:sz w:val="24"/>
          <w:szCs w:val="24"/>
        </w:rPr>
      </w:pPr>
      <w:r>
        <w:rPr>
          <w:rFonts w:eastAsia="Times New Roman"/>
          <w:b/>
          <w:bCs/>
          <w:sz w:val="24"/>
          <w:szCs w:val="24"/>
        </w:rPr>
        <w:t>Excel method:</w:t>
      </w:r>
      <w:r>
        <w:rPr>
          <w:rFonts w:eastAsia="Times New Roman"/>
          <w:b/>
          <w:bCs/>
          <w:sz w:val="24"/>
          <w:szCs w:val="24"/>
        </w:rPr>
        <w:br/>
      </w:r>
      <w:r>
        <w:rPr>
          <w:rFonts w:eastAsia="Times New Roman"/>
          <w:sz w:val="24"/>
          <w:szCs w:val="24"/>
        </w:rPr>
        <w:t xml:space="preserve"> Use </w:t>
      </w:r>
      <w:r>
        <w:rPr>
          <w:rFonts w:eastAsia="Times New Roman"/>
          <w:b/>
          <w:bCs/>
          <w:sz w:val="24"/>
          <w:szCs w:val="24"/>
        </w:rPr>
        <w:t>COUNTIF</w:t>
      </w:r>
      <w:r>
        <w:rPr>
          <w:rFonts w:eastAsia="Times New Roman"/>
          <w:sz w:val="24"/>
          <w:szCs w:val="24"/>
        </w:rPr>
        <w:t xml:space="preserve"> or </w:t>
      </w:r>
      <w:r>
        <w:rPr>
          <w:rFonts w:eastAsia="Times New Roman"/>
          <w:b/>
          <w:bCs/>
          <w:sz w:val="24"/>
          <w:szCs w:val="24"/>
        </w:rPr>
        <w:t>COUNTIFS</w:t>
      </w:r>
      <w:r>
        <w:rPr>
          <w:rFonts w:eastAsia="Times New Roman"/>
          <w:sz w:val="24"/>
          <w:szCs w:val="24"/>
        </w:rPr>
        <w:t xml:space="preserve"> to see how many calls each agent handled.</w:t>
      </w:r>
    </w:p>
    <w:p w14:paraId="3390DDB8" w14:textId="77777777" w:rsidR="001B763B" w:rsidRDefault="00000000">
      <w:pPr>
        <w:numPr>
          <w:ilvl w:val="0"/>
          <w:numId w:val="36"/>
        </w:numPr>
        <w:rPr>
          <w:rFonts w:eastAsia="Times New Roman"/>
          <w:sz w:val="24"/>
          <w:szCs w:val="24"/>
        </w:rPr>
      </w:pPr>
      <w:r>
        <w:rPr>
          <w:rFonts w:eastAsia="Times New Roman"/>
          <w:sz w:val="24"/>
          <w:szCs w:val="24"/>
        </w:rPr>
        <w:t>Example:</w:t>
      </w:r>
      <w:r>
        <w:rPr>
          <w:rFonts w:eastAsia="Times New Roman"/>
          <w:sz w:val="24"/>
          <w:szCs w:val="24"/>
        </w:rPr>
        <w:br/>
        <w:t xml:space="preserve"> </w:t>
      </w:r>
      <w:r>
        <w:rPr>
          <w:rFonts w:eastAsia="Roboto Mono"/>
          <w:color w:val="188038"/>
          <w:sz w:val="24"/>
          <w:szCs w:val="24"/>
        </w:rPr>
        <w:t>=COUNTIF(AgentColumn, "Agent Name")</w:t>
      </w:r>
      <w:r>
        <w:rPr>
          <w:rFonts w:eastAsia="Roboto Mono"/>
          <w:color w:val="188038"/>
          <w:sz w:val="24"/>
          <w:szCs w:val="24"/>
        </w:rPr>
        <w:br/>
      </w:r>
      <w:r>
        <w:rPr>
          <w:rFonts w:eastAsia="Times New Roman"/>
          <w:sz w:val="24"/>
          <w:szCs w:val="24"/>
        </w:rPr>
        <w:t xml:space="preserve"> or</w:t>
      </w:r>
      <w:r>
        <w:rPr>
          <w:rFonts w:eastAsia="Times New Roman"/>
          <w:sz w:val="24"/>
          <w:szCs w:val="24"/>
        </w:rPr>
        <w:br/>
        <w:t xml:space="preserve"> </w:t>
      </w:r>
      <w:r>
        <w:rPr>
          <w:rFonts w:eastAsia="Roboto Mono"/>
          <w:color w:val="188038"/>
          <w:sz w:val="24"/>
          <w:szCs w:val="24"/>
        </w:rPr>
        <w:t>=COUNTIFS(AgentColumn, "Agent Name", DateColumn, "Date")</w:t>
      </w:r>
    </w:p>
    <w:p w14:paraId="3390DDB9" w14:textId="77777777" w:rsidR="001B763B" w:rsidRDefault="00000000">
      <w:pPr>
        <w:numPr>
          <w:ilvl w:val="0"/>
          <w:numId w:val="36"/>
        </w:numPr>
        <w:spacing w:after="240"/>
        <w:rPr>
          <w:rFonts w:eastAsia="Times New Roman"/>
          <w:sz w:val="24"/>
          <w:szCs w:val="24"/>
        </w:rPr>
      </w:pPr>
      <w:r>
        <w:rPr>
          <w:rFonts w:eastAsia="Times New Roman"/>
          <w:sz w:val="24"/>
          <w:szCs w:val="24"/>
        </w:rPr>
        <w:t>This tells you instantly who is overloaded and who has room to take more calls.</w:t>
      </w:r>
    </w:p>
    <w:p w14:paraId="3390DDBA" w14:textId="77777777" w:rsidR="001B763B" w:rsidRDefault="00000000">
      <w:pPr>
        <w:spacing w:before="240" w:after="240"/>
        <w:rPr>
          <w:rFonts w:eastAsia="Times New Roman"/>
          <w:b/>
          <w:bCs/>
          <w:sz w:val="34"/>
          <w:szCs w:val="34"/>
        </w:rPr>
      </w:pPr>
      <w:r>
        <w:rPr>
          <w:rFonts w:eastAsia="Times New Roman"/>
          <w:b/>
          <w:bCs/>
          <w:sz w:val="34"/>
          <w:szCs w:val="34"/>
        </w:rPr>
        <w:t>2. Track Performance Metrics for Every Agent</w:t>
      </w:r>
    </w:p>
    <w:p w14:paraId="3390DDBB" w14:textId="77777777" w:rsidR="001B763B" w:rsidRDefault="00000000">
      <w:pPr>
        <w:numPr>
          <w:ilvl w:val="0"/>
          <w:numId w:val="36"/>
        </w:numPr>
        <w:spacing w:before="240"/>
        <w:rPr>
          <w:rFonts w:eastAsia="Times New Roman"/>
          <w:sz w:val="24"/>
          <w:szCs w:val="24"/>
        </w:rPr>
      </w:pPr>
      <w:r>
        <w:rPr>
          <w:rFonts w:eastAsia="Times New Roman"/>
          <w:sz w:val="24"/>
          <w:szCs w:val="24"/>
        </w:rPr>
        <w:t>Workload isn’t just about volume. It’s about how well the agent is performing under that volume.</w:t>
      </w:r>
    </w:p>
    <w:p w14:paraId="3390DDBC" w14:textId="77777777" w:rsidR="001B763B" w:rsidRDefault="00000000">
      <w:pPr>
        <w:numPr>
          <w:ilvl w:val="0"/>
          <w:numId w:val="36"/>
        </w:numPr>
        <w:rPr>
          <w:rFonts w:eastAsia="Times New Roman"/>
          <w:sz w:val="24"/>
          <w:szCs w:val="24"/>
        </w:rPr>
      </w:pPr>
      <w:r>
        <w:rPr>
          <w:rFonts w:eastAsia="Times New Roman"/>
          <w:b/>
          <w:bCs/>
          <w:sz w:val="24"/>
          <w:szCs w:val="24"/>
        </w:rPr>
        <w:t>Metrics to watch:</w:t>
      </w:r>
      <w:r>
        <w:rPr>
          <w:rFonts w:eastAsia="Times New Roman"/>
          <w:b/>
          <w:bCs/>
          <w:sz w:val="24"/>
          <w:szCs w:val="24"/>
        </w:rPr>
        <w:br/>
      </w:r>
      <w:r>
        <w:rPr>
          <w:rFonts w:eastAsia="Times New Roman"/>
          <w:sz w:val="24"/>
          <w:szCs w:val="24"/>
        </w:rPr>
        <w:t xml:space="preserve"> • average call duration</w:t>
      </w:r>
      <w:r>
        <w:rPr>
          <w:rFonts w:eastAsia="Times New Roman"/>
          <w:sz w:val="24"/>
          <w:szCs w:val="24"/>
        </w:rPr>
        <w:br/>
        <w:t xml:space="preserve"> • resolution time</w:t>
      </w:r>
      <w:r>
        <w:rPr>
          <w:rFonts w:eastAsia="Times New Roman"/>
          <w:sz w:val="24"/>
          <w:szCs w:val="24"/>
        </w:rPr>
        <w:br/>
        <w:t xml:space="preserve"> • customer satisfaction</w:t>
      </w:r>
    </w:p>
    <w:p w14:paraId="3390DDBD" w14:textId="77777777" w:rsidR="001B763B" w:rsidRDefault="00000000">
      <w:pPr>
        <w:numPr>
          <w:ilvl w:val="0"/>
          <w:numId w:val="36"/>
        </w:numPr>
        <w:rPr>
          <w:rFonts w:eastAsia="Times New Roman"/>
          <w:sz w:val="24"/>
          <w:szCs w:val="24"/>
        </w:rPr>
      </w:pPr>
      <w:r>
        <w:rPr>
          <w:rFonts w:eastAsia="Times New Roman"/>
          <w:b/>
          <w:bCs/>
          <w:sz w:val="24"/>
          <w:szCs w:val="24"/>
        </w:rPr>
        <w:t>Excel method:</w:t>
      </w:r>
      <w:r>
        <w:rPr>
          <w:rFonts w:eastAsia="Times New Roman"/>
          <w:b/>
          <w:bCs/>
          <w:sz w:val="24"/>
          <w:szCs w:val="24"/>
        </w:rPr>
        <w:br/>
      </w:r>
      <w:r>
        <w:rPr>
          <w:rFonts w:eastAsia="Times New Roman"/>
          <w:sz w:val="24"/>
          <w:szCs w:val="24"/>
        </w:rPr>
        <w:t xml:space="preserve"> Use </w:t>
      </w:r>
      <w:r>
        <w:rPr>
          <w:rFonts w:eastAsia="Times New Roman"/>
          <w:b/>
          <w:bCs/>
          <w:sz w:val="24"/>
          <w:szCs w:val="24"/>
        </w:rPr>
        <w:t>AVERAGEIF</w:t>
      </w:r>
      <w:r>
        <w:rPr>
          <w:rFonts w:eastAsia="Times New Roman"/>
          <w:sz w:val="24"/>
          <w:szCs w:val="24"/>
        </w:rPr>
        <w:t xml:space="preserve"> or </w:t>
      </w:r>
      <w:r>
        <w:rPr>
          <w:rFonts w:eastAsia="Times New Roman"/>
          <w:b/>
          <w:bCs/>
          <w:sz w:val="24"/>
          <w:szCs w:val="24"/>
        </w:rPr>
        <w:t>AVERAGEIFS</w:t>
      </w:r>
      <w:r>
        <w:rPr>
          <w:rFonts w:eastAsia="Times New Roman"/>
          <w:sz w:val="24"/>
          <w:szCs w:val="24"/>
        </w:rPr>
        <w:t xml:space="preserve"> to calculate performance by agent.</w:t>
      </w:r>
    </w:p>
    <w:p w14:paraId="3390DDBE" w14:textId="77777777" w:rsidR="001B763B" w:rsidRDefault="00000000">
      <w:pPr>
        <w:numPr>
          <w:ilvl w:val="0"/>
          <w:numId w:val="36"/>
        </w:numPr>
        <w:rPr>
          <w:rFonts w:eastAsia="Times New Roman"/>
          <w:sz w:val="24"/>
          <w:szCs w:val="24"/>
        </w:rPr>
      </w:pPr>
      <w:r>
        <w:rPr>
          <w:rFonts w:eastAsia="Times New Roman"/>
          <w:sz w:val="24"/>
          <w:szCs w:val="24"/>
        </w:rPr>
        <w:t>Example:</w:t>
      </w:r>
      <w:r>
        <w:rPr>
          <w:rFonts w:eastAsia="Times New Roman"/>
          <w:sz w:val="24"/>
          <w:szCs w:val="24"/>
        </w:rPr>
        <w:br/>
        <w:t xml:space="preserve"> </w:t>
      </w:r>
      <w:r>
        <w:rPr>
          <w:rFonts w:eastAsia="Roboto Mono"/>
          <w:color w:val="188038"/>
          <w:sz w:val="24"/>
          <w:szCs w:val="24"/>
        </w:rPr>
        <w:t>=AVERAGEIF(AgentColumn, "Agent Name", CallDurationColumn)</w:t>
      </w:r>
    </w:p>
    <w:p w14:paraId="3390DDBF" w14:textId="77777777" w:rsidR="001B763B" w:rsidRDefault="00000000">
      <w:pPr>
        <w:numPr>
          <w:ilvl w:val="0"/>
          <w:numId w:val="36"/>
        </w:numPr>
        <w:spacing w:after="240"/>
        <w:rPr>
          <w:rFonts w:eastAsia="Times New Roman"/>
          <w:sz w:val="24"/>
          <w:szCs w:val="24"/>
        </w:rPr>
      </w:pPr>
      <w:r>
        <w:rPr>
          <w:rFonts w:eastAsia="Times New Roman"/>
          <w:sz w:val="24"/>
          <w:szCs w:val="24"/>
        </w:rPr>
        <w:t>If call duration starts increasing for the same agent, they might be overloaded.</w:t>
      </w:r>
    </w:p>
    <w:p w14:paraId="3390DDC0" w14:textId="77777777" w:rsidR="001B763B" w:rsidRDefault="00000000">
      <w:pPr>
        <w:spacing w:before="240" w:after="240"/>
        <w:rPr>
          <w:rFonts w:eastAsia="Times New Roman"/>
          <w:b/>
          <w:bCs/>
          <w:sz w:val="34"/>
          <w:szCs w:val="34"/>
        </w:rPr>
      </w:pPr>
      <w:r>
        <w:rPr>
          <w:rFonts w:eastAsia="Times New Roman"/>
          <w:b/>
          <w:bCs/>
          <w:sz w:val="34"/>
          <w:szCs w:val="34"/>
        </w:rPr>
        <w:t>3. Set Workload Thresholds (Limits)</w:t>
      </w:r>
    </w:p>
    <w:p w14:paraId="3390DDC1" w14:textId="77777777" w:rsidR="001B763B" w:rsidRDefault="00000000">
      <w:pPr>
        <w:numPr>
          <w:ilvl w:val="0"/>
          <w:numId w:val="36"/>
        </w:numPr>
        <w:spacing w:before="240"/>
        <w:rPr>
          <w:rFonts w:eastAsia="Times New Roman"/>
          <w:sz w:val="24"/>
          <w:szCs w:val="24"/>
        </w:rPr>
      </w:pPr>
      <w:r>
        <w:rPr>
          <w:rFonts w:eastAsia="Times New Roman"/>
          <w:sz w:val="24"/>
          <w:szCs w:val="24"/>
        </w:rPr>
        <w:t>You need a clear idea of what “too many calls” looks like.</w:t>
      </w:r>
    </w:p>
    <w:p w14:paraId="3390DDC2" w14:textId="77777777" w:rsidR="001B763B" w:rsidRDefault="00000000">
      <w:pPr>
        <w:numPr>
          <w:ilvl w:val="0"/>
          <w:numId w:val="36"/>
        </w:numPr>
        <w:rPr>
          <w:rFonts w:eastAsia="Times New Roman"/>
          <w:sz w:val="24"/>
          <w:szCs w:val="24"/>
        </w:rPr>
      </w:pPr>
      <w:r>
        <w:rPr>
          <w:rFonts w:eastAsia="Times New Roman"/>
          <w:b/>
          <w:bCs/>
          <w:sz w:val="24"/>
          <w:szCs w:val="24"/>
        </w:rPr>
        <w:lastRenderedPageBreak/>
        <w:t>How to do it:</w:t>
      </w:r>
      <w:r>
        <w:rPr>
          <w:rFonts w:eastAsia="Times New Roman"/>
          <w:b/>
          <w:bCs/>
          <w:sz w:val="24"/>
          <w:szCs w:val="24"/>
        </w:rPr>
        <w:br/>
      </w:r>
      <w:r>
        <w:rPr>
          <w:rFonts w:eastAsia="Times New Roman"/>
          <w:sz w:val="24"/>
          <w:szCs w:val="24"/>
        </w:rPr>
        <w:t xml:space="preserve"> Use historical data to set a maximum number of calls per shift.</w:t>
      </w:r>
      <w:r>
        <w:rPr>
          <w:rFonts w:eastAsia="Times New Roman"/>
          <w:sz w:val="24"/>
          <w:szCs w:val="24"/>
        </w:rPr>
        <w:br/>
        <w:t xml:space="preserve"> Then compare actual workload against that limit.</w:t>
      </w:r>
    </w:p>
    <w:p w14:paraId="3390DDC3" w14:textId="77777777" w:rsidR="001B763B" w:rsidRDefault="00000000">
      <w:pPr>
        <w:numPr>
          <w:ilvl w:val="0"/>
          <w:numId w:val="36"/>
        </w:numPr>
        <w:rPr>
          <w:rFonts w:eastAsia="Times New Roman"/>
          <w:sz w:val="24"/>
          <w:szCs w:val="24"/>
        </w:rPr>
      </w:pPr>
      <w:r>
        <w:rPr>
          <w:rFonts w:eastAsia="Times New Roman"/>
          <w:b/>
          <w:bCs/>
          <w:sz w:val="24"/>
          <w:szCs w:val="24"/>
        </w:rPr>
        <w:t>Excel method:</w:t>
      </w:r>
      <w:r>
        <w:rPr>
          <w:rFonts w:eastAsia="Times New Roman"/>
          <w:b/>
          <w:bCs/>
          <w:sz w:val="24"/>
          <w:szCs w:val="24"/>
        </w:rPr>
        <w:br/>
      </w:r>
      <w:r>
        <w:rPr>
          <w:rFonts w:eastAsia="Times New Roman"/>
          <w:sz w:val="24"/>
          <w:szCs w:val="24"/>
        </w:rPr>
        <w:t xml:space="preserve"> </w:t>
      </w:r>
      <w:r>
        <w:rPr>
          <w:rFonts w:eastAsia="Roboto Mono"/>
          <w:color w:val="188038"/>
          <w:sz w:val="24"/>
          <w:szCs w:val="24"/>
        </w:rPr>
        <w:t>=IF(COUNTIF(AgentColumn, "Agent Name") &gt; Threshold, "Overloaded", "OK")</w:t>
      </w:r>
    </w:p>
    <w:p w14:paraId="3390DDC4" w14:textId="77777777" w:rsidR="001B763B" w:rsidRDefault="00000000">
      <w:pPr>
        <w:numPr>
          <w:ilvl w:val="0"/>
          <w:numId w:val="36"/>
        </w:numPr>
        <w:spacing w:after="240"/>
        <w:rPr>
          <w:rFonts w:eastAsia="Times New Roman"/>
          <w:sz w:val="24"/>
          <w:szCs w:val="24"/>
        </w:rPr>
      </w:pPr>
      <w:r>
        <w:rPr>
          <w:rFonts w:eastAsia="Times New Roman"/>
          <w:sz w:val="24"/>
          <w:szCs w:val="24"/>
        </w:rPr>
        <w:t>This helps you instantly flag high-risk cases.</w:t>
      </w:r>
    </w:p>
    <w:p w14:paraId="3390DDC5" w14:textId="77777777" w:rsidR="001B763B" w:rsidRDefault="00000000">
      <w:pPr>
        <w:spacing w:before="240" w:after="240"/>
        <w:rPr>
          <w:rFonts w:eastAsia="Times New Roman"/>
          <w:b/>
          <w:bCs/>
          <w:sz w:val="34"/>
          <w:szCs w:val="34"/>
        </w:rPr>
      </w:pPr>
      <w:r>
        <w:rPr>
          <w:rFonts w:eastAsia="Times New Roman"/>
          <w:b/>
          <w:bCs/>
          <w:sz w:val="34"/>
          <w:szCs w:val="34"/>
        </w:rPr>
        <w:t>4. Balance Shift Scheduling</w:t>
      </w:r>
    </w:p>
    <w:p w14:paraId="3390DDC6" w14:textId="77777777" w:rsidR="001B763B" w:rsidRDefault="00000000">
      <w:pPr>
        <w:numPr>
          <w:ilvl w:val="0"/>
          <w:numId w:val="36"/>
        </w:numPr>
        <w:spacing w:before="240"/>
        <w:rPr>
          <w:rFonts w:eastAsia="Times New Roman"/>
          <w:sz w:val="24"/>
          <w:szCs w:val="24"/>
        </w:rPr>
      </w:pPr>
      <w:r>
        <w:rPr>
          <w:rFonts w:eastAsia="Times New Roman"/>
          <w:sz w:val="24"/>
          <w:szCs w:val="24"/>
        </w:rPr>
        <w:t>Peak hours can crush agents if staffing isn’t balanced.</w:t>
      </w:r>
    </w:p>
    <w:p w14:paraId="3390DDC7" w14:textId="77777777" w:rsidR="001B763B" w:rsidRDefault="00000000">
      <w:pPr>
        <w:numPr>
          <w:ilvl w:val="0"/>
          <w:numId w:val="36"/>
        </w:numPr>
        <w:rPr>
          <w:rFonts w:eastAsia="Times New Roman"/>
          <w:sz w:val="24"/>
          <w:szCs w:val="24"/>
        </w:rPr>
      </w:pPr>
      <w:r>
        <w:rPr>
          <w:rFonts w:eastAsia="Times New Roman"/>
          <w:b/>
          <w:bCs/>
          <w:sz w:val="24"/>
          <w:szCs w:val="24"/>
        </w:rPr>
        <w:t>How to adjust:</w:t>
      </w:r>
      <w:r>
        <w:rPr>
          <w:rFonts w:eastAsia="Times New Roman"/>
          <w:b/>
          <w:bCs/>
          <w:sz w:val="24"/>
          <w:szCs w:val="24"/>
        </w:rPr>
        <w:br/>
      </w:r>
      <w:r>
        <w:rPr>
          <w:rFonts w:eastAsia="Times New Roman"/>
          <w:sz w:val="24"/>
          <w:szCs w:val="24"/>
        </w:rPr>
        <w:t xml:space="preserve"> • place stronger agents during high-load hours</w:t>
      </w:r>
      <w:r>
        <w:rPr>
          <w:rFonts w:eastAsia="Times New Roman"/>
          <w:sz w:val="24"/>
          <w:szCs w:val="24"/>
        </w:rPr>
        <w:br/>
        <w:t xml:space="preserve"> • spread volume evenly</w:t>
      </w:r>
      <w:r>
        <w:rPr>
          <w:rFonts w:eastAsia="Times New Roman"/>
          <w:sz w:val="24"/>
          <w:szCs w:val="24"/>
        </w:rPr>
        <w:br/>
        <w:t xml:space="preserve"> • avoid clustering skilled agents on the same shift</w:t>
      </w:r>
    </w:p>
    <w:p w14:paraId="3390DDC8" w14:textId="77777777" w:rsidR="001B763B" w:rsidRDefault="00000000">
      <w:pPr>
        <w:numPr>
          <w:ilvl w:val="0"/>
          <w:numId w:val="36"/>
        </w:numPr>
        <w:rPr>
          <w:rFonts w:eastAsia="Times New Roman"/>
          <w:sz w:val="24"/>
          <w:szCs w:val="24"/>
        </w:rPr>
      </w:pPr>
      <w:r>
        <w:rPr>
          <w:rFonts w:eastAsia="Times New Roman"/>
          <w:b/>
          <w:bCs/>
          <w:sz w:val="24"/>
          <w:szCs w:val="24"/>
        </w:rPr>
        <w:t>Excel method:</w:t>
      </w:r>
      <w:r>
        <w:rPr>
          <w:rFonts w:eastAsia="Times New Roman"/>
          <w:b/>
          <w:bCs/>
          <w:sz w:val="24"/>
          <w:szCs w:val="24"/>
        </w:rPr>
        <w:br/>
      </w:r>
      <w:r>
        <w:rPr>
          <w:rFonts w:eastAsia="Times New Roman"/>
          <w:sz w:val="24"/>
          <w:szCs w:val="24"/>
        </w:rPr>
        <w:t xml:space="preserve"> Use </w:t>
      </w:r>
      <w:r>
        <w:rPr>
          <w:rFonts w:eastAsia="Times New Roman"/>
          <w:b/>
          <w:bCs/>
          <w:sz w:val="24"/>
          <w:szCs w:val="24"/>
        </w:rPr>
        <w:t>SUMIFS</w:t>
      </w:r>
      <w:r>
        <w:rPr>
          <w:rFonts w:eastAsia="Times New Roman"/>
          <w:sz w:val="24"/>
          <w:szCs w:val="24"/>
        </w:rPr>
        <w:t xml:space="preserve"> to calculate call totals per shift.</w:t>
      </w:r>
    </w:p>
    <w:p w14:paraId="3390DDC9" w14:textId="77777777" w:rsidR="001B763B" w:rsidRDefault="00000000">
      <w:pPr>
        <w:numPr>
          <w:ilvl w:val="0"/>
          <w:numId w:val="36"/>
        </w:numPr>
        <w:rPr>
          <w:rFonts w:eastAsia="Times New Roman"/>
          <w:sz w:val="24"/>
          <w:szCs w:val="24"/>
        </w:rPr>
      </w:pPr>
      <w:r>
        <w:rPr>
          <w:rFonts w:eastAsia="Times New Roman"/>
          <w:sz w:val="24"/>
          <w:szCs w:val="24"/>
        </w:rPr>
        <w:t>Example:</w:t>
      </w:r>
      <w:r>
        <w:rPr>
          <w:rFonts w:eastAsia="Times New Roman"/>
          <w:sz w:val="24"/>
          <w:szCs w:val="24"/>
        </w:rPr>
        <w:br/>
        <w:t xml:space="preserve"> </w:t>
      </w:r>
      <w:r>
        <w:rPr>
          <w:rFonts w:eastAsia="Roboto Mono"/>
          <w:color w:val="188038"/>
          <w:sz w:val="24"/>
          <w:szCs w:val="24"/>
        </w:rPr>
        <w:t>=SUMIFS(CallVolumeColumn, ShiftColumn, "Morning")</w:t>
      </w:r>
    </w:p>
    <w:p w14:paraId="3390DDCA" w14:textId="77777777" w:rsidR="001B763B" w:rsidRDefault="00000000">
      <w:pPr>
        <w:numPr>
          <w:ilvl w:val="0"/>
          <w:numId w:val="36"/>
        </w:numPr>
        <w:spacing w:after="240"/>
        <w:rPr>
          <w:rFonts w:eastAsia="Times New Roman"/>
          <w:sz w:val="24"/>
          <w:szCs w:val="24"/>
        </w:rPr>
      </w:pPr>
      <w:r>
        <w:rPr>
          <w:rFonts w:eastAsia="Times New Roman"/>
          <w:sz w:val="24"/>
          <w:szCs w:val="24"/>
        </w:rPr>
        <w:t>This shows which shifts need more staffing and which ones are already stable.</w:t>
      </w:r>
    </w:p>
    <w:p w14:paraId="3390DDCB" w14:textId="77777777" w:rsidR="001B763B" w:rsidRDefault="00000000">
      <w:pPr>
        <w:spacing w:before="240" w:after="240"/>
        <w:rPr>
          <w:rFonts w:eastAsia="Times New Roman"/>
          <w:b/>
          <w:bCs/>
          <w:sz w:val="34"/>
          <w:szCs w:val="34"/>
        </w:rPr>
      </w:pPr>
      <w:r>
        <w:rPr>
          <w:rFonts w:eastAsia="Times New Roman"/>
          <w:b/>
          <w:bCs/>
          <w:sz w:val="34"/>
          <w:szCs w:val="34"/>
        </w:rPr>
        <w:t>5. Measure Burnout Risk Over Time</w:t>
      </w:r>
    </w:p>
    <w:p w14:paraId="3390DDCC" w14:textId="77777777" w:rsidR="001B763B" w:rsidRDefault="00000000">
      <w:pPr>
        <w:numPr>
          <w:ilvl w:val="0"/>
          <w:numId w:val="36"/>
        </w:numPr>
        <w:spacing w:before="240"/>
        <w:rPr>
          <w:rFonts w:eastAsia="Times New Roman"/>
          <w:sz w:val="24"/>
          <w:szCs w:val="24"/>
        </w:rPr>
      </w:pPr>
      <w:r>
        <w:rPr>
          <w:rFonts w:eastAsia="Times New Roman"/>
          <w:sz w:val="24"/>
          <w:szCs w:val="24"/>
        </w:rPr>
        <w:t>Burnout doesn’t happen in a day. It shows up in patterns:</w:t>
      </w:r>
      <w:r>
        <w:rPr>
          <w:rFonts w:eastAsia="Times New Roman"/>
          <w:sz w:val="24"/>
          <w:szCs w:val="24"/>
        </w:rPr>
        <w:br/>
        <w:t xml:space="preserve"> • slower call handling</w:t>
      </w:r>
      <w:r>
        <w:rPr>
          <w:rFonts w:eastAsia="Times New Roman"/>
          <w:sz w:val="24"/>
          <w:szCs w:val="24"/>
        </w:rPr>
        <w:br/>
        <w:t xml:space="preserve"> • more errors</w:t>
      </w:r>
      <w:r>
        <w:rPr>
          <w:rFonts w:eastAsia="Times New Roman"/>
          <w:sz w:val="24"/>
          <w:szCs w:val="24"/>
        </w:rPr>
        <w:br/>
        <w:t xml:space="preserve"> • lower customer satisfaction</w:t>
      </w:r>
    </w:p>
    <w:p w14:paraId="3390DDCD" w14:textId="77777777" w:rsidR="001B763B" w:rsidRDefault="00000000">
      <w:pPr>
        <w:numPr>
          <w:ilvl w:val="0"/>
          <w:numId w:val="36"/>
        </w:numPr>
        <w:rPr>
          <w:rFonts w:eastAsia="Times New Roman"/>
          <w:sz w:val="24"/>
          <w:szCs w:val="24"/>
        </w:rPr>
      </w:pPr>
      <w:r>
        <w:rPr>
          <w:rFonts w:eastAsia="Times New Roman"/>
          <w:b/>
          <w:bCs/>
          <w:sz w:val="24"/>
          <w:szCs w:val="24"/>
        </w:rPr>
        <w:t>Excel method:</w:t>
      </w:r>
      <w:r>
        <w:rPr>
          <w:rFonts w:eastAsia="Times New Roman"/>
          <w:b/>
          <w:bCs/>
          <w:sz w:val="24"/>
          <w:szCs w:val="24"/>
        </w:rPr>
        <w:br/>
      </w:r>
      <w:r>
        <w:rPr>
          <w:rFonts w:eastAsia="Times New Roman"/>
          <w:sz w:val="24"/>
          <w:szCs w:val="24"/>
        </w:rPr>
        <w:t xml:space="preserve"> Use IF + AVERAGEIF to flag agents whose performance is declining.</w:t>
      </w:r>
    </w:p>
    <w:p w14:paraId="3390DDCE" w14:textId="77777777" w:rsidR="001B763B" w:rsidRDefault="00000000">
      <w:pPr>
        <w:numPr>
          <w:ilvl w:val="0"/>
          <w:numId w:val="36"/>
        </w:numPr>
        <w:rPr>
          <w:rFonts w:eastAsia="Times New Roman"/>
          <w:sz w:val="24"/>
          <w:szCs w:val="24"/>
        </w:rPr>
      </w:pPr>
      <w:r>
        <w:rPr>
          <w:rFonts w:eastAsia="Times New Roman"/>
          <w:sz w:val="24"/>
          <w:szCs w:val="24"/>
        </w:rPr>
        <w:t>Example:</w:t>
      </w:r>
      <w:r>
        <w:rPr>
          <w:rFonts w:eastAsia="Times New Roman"/>
          <w:sz w:val="24"/>
          <w:szCs w:val="24"/>
        </w:rPr>
        <w:br/>
        <w:t xml:space="preserve"> </w:t>
      </w:r>
      <w:r>
        <w:rPr>
          <w:rFonts w:eastAsia="Roboto Mono"/>
          <w:color w:val="188038"/>
          <w:sz w:val="24"/>
          <w:szCs w:val="24"/>
        </w:rPr>
        <w:t>=IF(AVERAGEIF(AgentColumn, "Agent Name", CallDurationColumn) &gt; Threshold, "Risk of Burnout", "Normal")</w:t>
      </w:r>
    </w:p>
    <w:p w14:paraId="3390DDCF" w14:textId="77777777" w:rsidR="001B763B" w:rsidRDefault="00000000">
      <w:pPr>
        <w:numPr>
          <w:ilvl w:val="0"/>
          <w:numId w:val="36"/>
        </w:numPr>
        <w:spacing w:after="240"/>
        <w:rPr>
          <w:rFonts w:eastAsia="Times New Roman"/>
          <w:sz w:val="24"/>
          <w:szCs w:val="24"/>
        </w:rPr>
      </w:pPr>
      <w:r>
        <w:rPr>
          <w:rFonts w:eastAsia="Times New Roman"/>
          <w:sz w:val="24"/>
          <w:szCs w:val="24"/>
        </w:rPr>
        <w:t>If an agent’s average handling time keeps climbing, that’s a red flag.</w:t>
      </w:r>
    </w:p>
    <w:p w14:paraId="3390DDD0" w14:textId="77777777" w:rsidR="001B763B" w:rsidRDefault="00000000">
      <w:pPr>
        <w:pStyle w:val="Heading1"/>
        <w:keepNext w:val="0"/>
        <w:keepLines w:val="0"/>
        <w:spacing w:before="480"/>
        <w:rPr>
          <w:rFonts w:eastAsia="Times New Roman"/>
          <w:b/>
          <w:bCs/>
          <w:sz w:val="34"/>
          <w:szCs w:val="34"/>
        </w:rPr>
      </w:pPr>
      <w:bookmarkStart w:id="52" w:name="_5gdpb9g47nsg" w:colFirst="0" w:colLast="0"/>
      <w:bookmarkEnd w:id="52"/>
      <w:r>
        <w:rPr>
          <w:rFonts w:eastAsia="Times New Roman"/>
          <w:b/>
          <w:bCs/>
          <w:sz w:val="34"/>
          <w:szCs w:val="34"/>
        </w:rPr>
        <w:t>Optimizing Workload Distribution</w:t>
      </w:r>
    </w:p>
    <w:p w14:paraId="3390DDD1" w14:textId="77777777" w:rsidR="001B763B" w:rsidRDefault="00000000">
      <w:pPr>
        <w:numPr>
          <w:ilvl w:val="0"/>
          <w:numId w:val="36"/>
        </w:numPr>
        <w:spacing w:before="240" w:after="240"/>
        <w:rPr>
          <w:rFonts w:eastAsia="Times New Roman"/>
          <w:sz w:val="24"/>
          <w:szCs w:val="24"/>
        </w:rPr>
      </w:pPr>
      <w:r>
        <w:rPr>
          <w:rFonts w:eastAsia="Times New Roman"/>
          <w:sz w:val="24"/>
          <w:szCs w:val="24"/>
        </w:rPr>
        <w:t>Once you know the problem, here’s how you fix it.</w:t>
      </w:r>
    </w:p>
    <w:p w14:paraId="3390DDD2" w14:textId="77777777" w:rsidR="001B763B" w:rsidRDefault="00000000">
      <w:pPr>
        <w:spacing w:before="240" w:after="240"/>
        <w:rPr>
          <w:rFonts w:eastAsia="Times New Roman"/>
          <w:b/>
          <w:bCs/>
          <w:sz w:val="34"/>
          <w:szCs w:val="34"/>
        </w:rPr>
      </w:pPr>
      <w:r>
        <w:rPr>
          <w:rFonts w:eastAsia="Times New Roman"/>
          <w:b/>
          <w:bCs/>
          <w:sz w:val="34"/>
          <w:szCs w:val="34"/>
        </w:rPr>
        <w:t>1. Set Clear Call Handling Targets</w:t>
      </w:r>
    </w:p>
    <w:p w14:paraId="3390DDD3" w14:textId="77777777" w:rsidR="001B763B" w:rsidRDefault="00000000">
      <w:pPr>
        <w:numPr>
          <w:ilvl w:val="0"/>
          <w:numId w:val="36"/>
        </w:numPr>
        <w:spacing w:before="240"/>
        <w:rPr>
          <w:rFonts w:eastAsia="Times New Roman"/>
          <w:sz w:val="24"/>
          <w:szCs w:val="24"/>
        </w:rPr>
      </w:pPr>
      <w:r>
        <w:rPr>
          <w:rFonts w:eastAsia="Times New Roman"/>
          <w:sz w:val="24"/>
          <w:szCs w:val="24"/>
        </w:rPr>
        <w:lastRenderedPageBreak/>
        <w:t>Use historical data to decide how many calls one agent can reasonably handle in a shift without burning out.</w:t>
      </w:r>
    </w:p>
    <w:p w14:paraId="3390DDD4" w14:textId="77777777" w:rsidR="001B763B" w:rsidRDefault="00000000">
      <w:pPr>
        <w:numPr>
          <w:ilvl w:val="0"/>
          <w:numId w:val="36"/>
        </w:numPr>
        <w:spacing w:after="240"/>
        <w:rPr>
          <w:rFonts w:eastAsia="Times New Roman"/>
          <w:sz w:val="24"/>
          <w:szCs w:val="24"/>
        </w:rPr>
      </w:pPr>
      <w:r>
        <w:rPr>
          <w:rFonts w:eastAsia="Times New Roman"/>
          <w:sz w:val="24"/>
          <w:szCs w:val="24"/>
        </w:rPr>
        <w:t>This becomes your benchmark.</w:t>
      </w:r>
    </w:p>
    <w:p w14:paraId="3390DDD5" w14:textId="77777777" w:rsidR="001B763B" w:rsidRDefault="00000000">
      <w:pPr>
        <w:spacing w:before="240" w:after="240"/>
        <w:rPr>
          <w:rFonts w:eastAsia="Times New Roman"/>
          <w:b/>
          <w:bCs/>
          <w:sz w:val="34"/>
          <w:szCs w:val="34"/>
        </w:rPr>
      </w:pPr>
      <w:r>
        <w:rPr>
          <w:rFonts w:eastAsia="Times New Roman"/>
          <w:b/>
          <w:bCs/>
          <w:sz w:val="34"/>
          <w:szCs w:val="34"/>
        </w:rPr>
        <w:t>2. Use Historical Performance Patterns</w:t>
      </w:r>
    </w:p>
    <w:p w14:paraId="3390DDD6" w14:textId="77777777" w:rsidR="001B763B" w:rsidRDefault="00000000">
      <w:pPr>
        <w:numPr>
          <w:ilvl w:val="0"/>
          <w:numId w:val="36"/>
        </w:numPr>
        <w:spacing w:before="240"/>
        <w:rPr>
          <w:rFonts w:eastAsia="Times New Roman"/>
          <w:sz w:val="24"/>
          <w:szCs w:val="24"/>
        </w:rPr>
      </w:pPr>
      <w:r>
        <w:rPr>
          <w:rFonts w:eastAsia="Times New Roman"/>
          <w:sz w:val="24"/>
          <w:szCs w:val="24"/>
        </w:rPr>
        <w:t>Look at:</w:t>
      </w:r>
      <w:r>
        <w:rPr>
          <w:rFonts w:eastAsia="Times New Roman"/>
          <w:sz w:val="24"/>
          <w:szCs w:val="24"/>
        </w:rPr>
        <w:br/>
        <w:t xml:space="preserve"> • an agent’s past AHT</w:t>
      </w:r>
      <w:r>
        <w:rPr>
          <w:rFonts w:eastAsia="Times New Roman"/>
          <w:sz w:val="24"/>
          <w:szCs w:val="24"/>
        </w:rPr>
        <w:br/>
        <w:t xml:space="preserve"> • satisfaction scores</w:t>
      </w:r>
      <w:r>
        <w:rPr>
          <w:rFonts w:eastAsia="Times New Roman"/>
          <w:sz w:val="24"/>
          <w:szCs w:val="24"/>
        </w:rPr>
        <w:br/>
        <w:t xml:space="preserve"> • resolution rates</w:t>
      </w:r>
    </w:p>
    <w:p w14:paraId="3390DDD7" w14:textId="77777777" w:rsidR="001B763B" w:rsidRDefault="00000000">
      <w:pPr>
        <w:numPr>
          <w:ilvl w:val="0"/>
          <w:numId w:val="36"/>
        </w:numPr>
        <w:rPr>
          <w:rFonts w:eastAsia="Times New Roman"/>
          <w:sz w:val="24"/>
          <w:szCs w:val="24"/>
        </w:rPr>
      </w:pPr>
      <w:r>
        <w:rPr>
          <w:rFonts w:eastAsia="Times New Roman"/>
          <w:sz w:val="24"/>
          <w:szCs w:val="24"/>
        </w:rPr>
        <w:t>If an agent struggles during peak hours, don’t schedule them heavily in those windows.</w:t>
      </w:r>
    </w:p>
    <w:p w14:paraId="3390DDD8" w14:textId="77777777" w:rsidR="001B763B" w:rsidRDefault="00000000">
      <w:pPr>
        <w:numPr>
          <w:ilvl w:val="0"/>
          <w:numId w:val="36"/>
        </w:numPr>
        <w:spacing w:after="240"/>
        <w:rPr>
          <w:rFonts w:eastAsia="Times New Roman"/>
          <w:sz w:val="24"/>
          <w:szCs w:val="24"/>
        </w:rPr>
      </w:pPr>
      <w:r>
        <w:rPr>
          <w:rFonts w:eastAsia="Times New Roman"/>
          <w:sz w:val="24"/>
          <w:szCs w:val="24"/>
        </w:rPr>
        <w:t>If an agent excels, don’t overload them just because they’re good.</w:t>
      </w:r>
    </w:p>
    <w:p w14:paraId="3390DDD9" w14:textId="77777777" w:rsidR="001B763B" w:rsidRDefault="00000000">
      <w:pPr>
        <w:spacing w:before="240" w:after="240"/>
        <w:rPr>
          <w:rFonts w:eastAsia="Times New Roman"/>
          <w:b/>
          <w:bCs/>
          <w:sz w:val="34"/>
          <w:szCs w:val="34"/>
        </w:rPr>
      </w:pPr>
      <w:r>
        <w:rPr>
          <w:rFonts w:eastAsia="Times New Roman"/>
          <w:b/>
          <w:bCs/>
          <w:sz w:val="34"/>
          <w:szCs w:val="34"/>
        </w:rPr>
        <w:t>3. Rotate Responsibilities</w:t>
      </w:r>
    </w:p>
    <w:p w14:paraId="3390DDDA" w14:textId="77777777" w:rsidR="001B763B" w:rsidRDefault="00000000">
      <w:pPr>
        <w:numPr>
          <w:ilvl w:val="0"/>
          <w:numId w:val="36"/>
        </w:numPr>
        <w:spacing w:before="240"/>
        <w:rPr>
          <w:rFonts w:eastAsia="Times New Roman"/>
          <w:sz w:val="24"/>
          <w:szCs w:val="24"/>
        </w:rPr>
      </w:pPr>
      <w:r>
        <w:rPr>
          <w:rFonts w:eastAsia="Times New Roman"/>
          <w:sz w:val="24"/>
          <w:szCs w:val="24"/>
        </w:rPr>
        <w:t>High-performing agents often get punished with heavier workloads because they’re reliable.</w:t>
      </w:r>
      <w:r>
        <w:rPr>
          <w:rFonts w:eastAsia="Times New Roman"/>
          <w:sz w:val="24"/>
          <w:szCs w:val="24"/>
        </w:rPr>
        <w:br/>
        <w:t xml:space="preserve"> That leads straight to burnout.</w:t>
      </w:r>
    </w:p>
    <w:p w14:paraId="3390DDDB" w14:textId="77777777" w:rsidR="001B763B" w:rsidRDefault="00000000">
      <w:pPr>
        <w:numPr>
          <w:ilvl w:val="0"/>
          <w:numId w:val="36"/>
        </w:numPr>
        <w:spacing w:after="240"/>
        <w:rPr>
          <w:rFonts w:eastAsia="Times New Roman"/>
          <w:sz w:val="24"/>
          <w:szCs w:val="24"/>
        </w:rPr>
      </w:pPr>
      <w:r>
        <w:rPr>
          <w:rFonts w:eastAsia="Times New Roman"/>
          <w:sz w:val="24"/>
          <w:szCs w:val="24"/>
        </w:rPr>
        <w:t>Rotate responsibilities so:</w:t>
      </w:r>
      <w:r>
        <w:rPr>
          <w:rFonts w:eastAsia="Times New Roman"/>
          <w:sz w:val="24"/>
          <w:szCs w:val="24"/>
        </w:rPr>
        <w:br/>
        <w:t xml:space="preserve"> • nobody carries the entire load</w:t>
      </w:r>
      <w:r>
        <w:rPr>
          <w:rFonts w:eastAsia="Times New Roman"/>
          <w:sz w:val="24"/>
          <w:szCs w:val="24"/>
        </w:rPr>
        <w:br/>
        <w:t xml:space="preserve"> • weaker agents get chances to improve</w:t>
      </w:r>
      <w:r>
        <w:rPr>
          <w:rFonts w:eastAsia="Times New Roman"/>
          <w:sz w:val="24"/>
          <w:szCs w:val="24"/>
        </w:rPr>
        <w:br/>
        <w:t xml:space="preserve"> • high performers get breathing room</w:t>
      </w:r>
    </w:p>
    <w:p w14:paraId="3390DDDC" w14:textId="77777777" w:rsidR="001B763B" w:rsidRDefault="00000000">
      <w:pPr>
        <w:spacing w:before="240" w:after="240"/>
        <w:rPr>
          <w:rFonts w:eastAsia="Times New Roman"/>
          <w:b/>
          <w:bCs/>
          <w:sz w:val="34"/>
          <w:szCs w:val="34"/>
        </w:rPr>
      </w:pPr>
      <w:r>
        <w:rPr>
          <w:rFonts w:eastAsia="Times New Roman"/>
          <w:b/>
          <w:bCs/>
          <w:sz w:val="34"/>
          <w:szCs w:val="34"/>
        </w:rPr>
        <w:t>4. Monitor Customer Satisfaction by Agent</w:t>
      </w:r>
    </w:p>
    <w:p w14:paraId="3390DDDD" w14:textId="77777777" w:rsidR="001B763B" w:rsidRDefault="00000000">
      <w:pPr>
        <w:numPr>
          <w:ilvl w:val="0"/>
          <w:numId w:val="36"/>
        </w:numPr>
        <w:spacing w:before="240"/>
        <w:rPr>
          <w:rFonts w:eastAsia="Times New Roman"/>
          <w:sz w:val="24"/>
          <w:szCs w:val="24"/>
        </w:rPr>
      </w:pPr>
      <w:r>
        <w:rPr>
          <w:rFonts w:eastAsia="Times New Roman"/>
          <w:sz w:val="24"/>
          <w:szCs w:val="24"/>
        </w:rPr>
        <w:t>If one agent keeps getting difficult or low-satisfaction cases, it means they’re handling more complex calls than others.</w:t>
      </w:r>
    </w:p>
    <w:p w14:paraId="3390DDDE" w14:textId="77777777" w:rsidR="001B763B" w:rsidRDefault="00000000">
      <w:pPr>
        <w:numPr>
          <w:ilvl w:val="0"/>
          <w:numId w:val="36"/>
        </w:numPr>
        <w:rPr>
          <w:rFonts w:eastAsia="Times New Roman"/>
          <w:sz w:val="24"/>
          <w:szCs w:val="24"/>
        </w:rPr>
      </w:pPr>
      <w:r>
        <w:rPr>
          <w:rFonts w:eastAsia="Times New Roman"/>
          <w:sz w:val="24"/>
          <w:szCs w:val="24"/>
        </w:rPr>
        <w:t>That’s an overload signal.</w:t>
      </w:r>
    </w:p>
    <w:p w14:paraId="3390DDDF" w14:textId="77777777" w:rsidR="001B763B" w:rsidRDefault="00000000">
      <w:pPr>
        <w:numPr>
          <w:ilvl w:val="0"/>
          <w:numId w:val="36"/>
        </w:numPr>
        <w:spacing w:after="240"/>
        <w:rPr>
          <w:rFonts w:eastAsia="Times New Roman"/>
          <w:sz w:val="24"/>
          <w:szCs w:val="24"/>
        </w:rPr>
      </w:pPr>
      <w:r>
        <w:rPr>
          <w:rFonts w:eastAsia="Times New Roman"/>
          <w:sz w:val="24"/>
          <w:szCs w:val="24"/>
        </w:rPr>
        <w:t>You may need to:</w:t>
      </w:r>
      <w:r>
        <w:rPr>
          <w:rFonts w:eastAsia="Times New Roman"/>
          <w:sz w:val="24"/>
          <w:szCs w:val="24"/>
        </w:rPr>
        <w:br/>
        <w:t xml:space="preserve"> • redistribute cases</w:t>
      </w:r>
      <w:r>
        <w:rPr>
          <w:rFonts w:eastAsia="Times New Roman"/>
          <w:sz w:val="24"/>
          <w:szCs w:val="24"/>
        </w:rPr>
        <w:br/>
        <w:t xml:space="preserve"> • provide extra support</w:t>
      </w:r>
      <w:r>
        <w:rPr>
          <w:rFonts w:eastAsia="Times New Roman"/>
          <w:sz w:val="24"/>
          <w:szCs w:val="24"/>
        </w:rPr>
        <w:br/>
        <w:t xml:space="preserve"> • adjust routing logic</w:t>
      </w:r>
    </w:p>
    <w:p w14:paraId="3390DDE0" w14:textId="77777777" w:rsidR="001B763B" w:rsidRDefault="001B763B">
      <w:pPr>
        <w:spacing w:before="240" w:after="240"/>
        <w:ind w:left="720"/>
        <w:rPr>
          <w:rFonts w:eastAsia="Times New Roman"/>
          <w:sz w:val="24"/>
          <w:szCs w:val="24"/>
        </w:rPr>
      </w:pPr>
    </w:p>
    <w:p w14:paraId="3390DDE1" w14:textId="77777777" w:rsidR="001B763B" w:rsidRDefault="001B763B">
      <w:pPr>
        <w:spacing w:before="240" w:after="240"/>
        <w:rPr>
          <w:rFonts w:eastAsia="Times New Roman"/>
          <w:sz w:val="24"/>
          <w:szCs w:val="24"/>
        </w:rPr>
      </w:pPr>
    </w:p>
    <w:p w14:paraId="3390DDE2" w14:textId="77777777" w:rsidR="001B763B" w:rsidRDefault="00000000">
      <w:pPr>
        <w:spacing w:before="240" w:after="240"/>
        <w:rPr>
          <w:rFonts w:eastAsia="Times New Roman"/>
          <w:sz w:val="34"/>
          <w:szCs w:val="34"/>
        </w:rPr>
      </w:pPr>
      <w:r>
        <w:rPr>
          <w:rFonts w:eastAsia="Times New Roman"/>
          <w:b/>
          <w:bCs/>
          <w:sz w:val="34"/>
          <w:szCs w:val="34"/>
        </w:rPr>
        <w:t>8. What new technologies or tools could be implemented to enhance call center operations and customer service?</w:t>
      </w:r>
    </w:p>
    <w:p w14:paraId="3390DDE3" w14:textId="77777777" w:rsidR="001B763B" w:rsidRDefault="00000000">
      <w:pPr>
        <w:spacing w:before="240" w:after="240"/>
        <w:ind w:left="720"/>
        <w:rPr>
          <w:rFonts w:eastAsia="Times New Roman"/>
          <w:b/>
          <w:bCs/>
          <w:sz w:val="34"/>
          <w:szCs w:val="34"/>
        </w:rPr>
      </w:pPr>
      <w:r>
        <w:rPr>
          <w:rFonts w:eastAsia="Times New Roman"/>
          <w:b/>
          <w:bCs/>
          <w:sz w:val="34"/>
          <w:szCs w:val="34"/>
        </w:rPr>
        <w:lastRenderedPageBreak/>
        <w:t>1. AI-Powered Chatbots and Virtual Assistants</w:t>
      </w:r>
    </w:p>
    <w:p w14:paraId="3390DDE4" w14:textId="77777777" w:rsidR="001B763B" w:rsidRDefault="00000000">
      <w:pPr>
        <w:numPr>
          <w:ilvl w:val="0"/>
          <w:numId w:val="37"/>
        </w:numPr>
        <w:spacing w:before="240"/>
        <w:rPr>
          <w:rFonts w:eastAsia="Times New Roman"/>
          <w:sz w:val="24"/>
          <w:szCs w:val="24"/>
        </w:rPr>
      </w:pPr>
      <w:r>
        <w:rPr>
          <w:rFonts w:eastAsia="Times New Roman"/>
          <w:b/>
          <w:bCs/>
          <w:sz w:val="24"/>
          <w:szCs w:val="24"/>
        </w:rPr>
        <w:t>Purpose:</w:t>
      </w:r>
      <w:r>
        <w:rPr>
          <w:rFonts w:eastAsia="Times New Roman"/>
          <w:b/>
          <w:bCs/>
          <w:sz w:val="24"/>
          <w:szCs w:val="24"/>
        </w:rPr>
        <w:br/>
      </w:r>
      <w:r>
        <w:rPr>
          <w:rFonts w:eastAsia="Times New Roman"/>
          <w:sz w:val="24"/>
          <w:szCs w:val="24"/>
        </w:rPr>
        <w:t xml:space="preserve"> Handle basic questions instantly. Things like FAQs, billing queries, account info and simple troubleshooting.</w:t>
      </w:r>
    </w:p>
    <w:p w14:paraId="3390DDE5" w14:textId="77777777" w:rsidR="001B763B" w:rsidRDefault="00000000">
      <w:pPr>
        <w:numPr>
          <w:ilvl w:val="0"/>
          <w:numId w:val="37"/>
        </w:numPr>
        <w:rPr>
          <w:rFonts w:eastAsia="Times New Roman"/>
          <w:sz w:val="24"/>
          <w:szCs w:val="24"/>
        </w:rPr>
      </w:pPr>
      <w:r>
        <w:rPr>
          <w:rFonts w:eastAsia="Times New Roman"/>
          <w:b/>
          <w:bCs/>
          <w:sz w:val="24"/>
          <w:szCs w:val="24"/>
        </w:rPr>
        <w:t>Why it matters:</w:t>
      </w:r>
      <w:r>
        <w:rPr>
          <w:rFonts w:eastAsia="Times New Roman"/>
          <w:b/>
          <w:bCs/>
          <w:sz w:val="24"/>
          <w:szCs w:val="24"/>
        </w:rPr>
        <w:br/>
      </w:r>
      <w:r>
        <w:rPr>
          <w:rFonts w:eastAsia="Times New Roman"/>
          <w:sz w:val="24"/>
          <w:szCs w:val="24"/>
        </w:rPr>
        <w:t xml:space="preserve"> • Cuts down repetitive work for agents.</w:t>
      </w:r>
      <w:r>
        <w:rPr>
          <w:rFonts w:eastAsia="Times New Roman"/>
          <w:sz w:val="24"/>
          <w:szCs w:val="24"/>
        </w:rPr>
        <w:br/>
        <w:t xml:space="preserve"> • Gives customers instant answers instead of waiting in a queue.</w:t>
      </w:r>
    </w:p>
    <w:p w14:paraId="3390DDE6" w14:textId="77777777" w:rsidR="001B763B" w:rsidRDefault="00000000">
      <w:pPr>
        <w:numPr>
          <w:ilvl w:val="0"/>
          <w:numId w:val="37"/>
        </w:numPr>
        <w:spacing w:after="240"/>
        <w:rPr>
          <w:rFonts w:eastAsia="Times New Roman"/>
          <w:sz w:val="24"/>
          <w:szCs w:val="24"/>
        </w:rPr>
      </w:pPr>
      <w:r>
        <w:rPr>
          <w:rFonts w:eastAsia="Times New Roman"/>
          <w:b/>
          <w:bCs/>
          <w:sz w:val="24"/>
          <w:szCs w:val="24"/>
        </w:rPr>
        <w:t>How to implement:</w:t>
      </w:r>
      <w:r>
        <w:rPr>
          <w:rFonts w:eastAsia="Times New Roman"/>
          <w:b/>
          <w:bCs/>
          <w:sz w:val="24"/>
          <w:szCs w:val="24"/>
        </w:rPr>
        <w:br/>
      </w:r>
      <w:r>
        <w:rPr>
          <w:rFonts w:eastAsia="Times New Roman"/>
          <w:sz w:val="24"/>
          <w:szCs w:val="24"/>
        </w:rPr>
        <w:t xml:space="preserve"> Tools like Dialogflow, IBM Watson, and Zendesk Chat plug into your CRM and automate the front line.</w:t>
      </w:r>
    </w:p>
    <w:p w14:paraId="3390DDE7" w14:textId="77777777" w:rsidR="001B763B" w:rsidRDefault="00000000">
      <w:pPr>
        <w:spacing w:before="240" w:after="240"/>
        <w:ind w:left="720"/>
        <w:rPr>
          <w:rFonts w:eastAsia="Times New Roman"/>
          <w:b/>
          <w:bCs/>
          <w:sz w:val="34"/>
          <w:szCs w:val="34"/>
        </w:rPr>
      </w:pPr>
      <w:r>
        <w:rPr>
          <w:rFonts w:eastAsia="Times New Roman"/>
          <w:b/>
          <w:bCs/>
          <w:sz w:val="34"/>
          <w:szCs w:val="34"/>
        </w:rPr>
        <w:t>2. Omnichannel Support Platforms</w:t>
      </w:r>
    </w:p>
    <w:p w14:paraId="3390DDE8" w14:textId="77777777" w:rsidR="001B763B" w:rsidRDefault="00000000">
      <w:pPr>
        <w:numPr>
          <w:ilvl w:val="0"/>
          <w:numId w:val="37"/>
        </w:numPr>
        <w:spacing w:before="240"/>
        <w:rPr>
          <w:rFonts w:eastAsia="Times New Roman"/>
          <w:sz w:val="24"/>
          <w:szCs w:val="24"/>
        </w:rPr>
      </w:pPr>
      <w:r>
        <w:rPr>
          <w:rFonts w:eastAsia="Times New Roman"/>
          <w:b/>
          <w:bCs/>
          <w:sz w:val="24"/>
          <w:szCs w:val="24"/>
        </w:rPr>
        <w:t>Purpose:</w:t>
      </w:r>
      <w:r>
        <w:rPr>
          <w:rFonts w:eastAsia="Times New Roman"/>
          <w:b/>
          <w:bCs/>
          <w:sz w:val="24"/>
          <w:szCs w:val="24"/>
        </w:rPr>
        <w:br/>
      </w:r>
      <w:r>
        <w:rPr>
          <w:rFonts w:eastAsia="Times New Roman"/>
          <w:sz w:val="24"/>
          <w:szCs w:val="24"/>
        </w:rPr>
        <w:t xml:space="preserve"> Pull phone, email, chat, WhatsApp and social media into one unified system instead of scattering conversations everywhere.</w:t>
      </w:r>
    </w:p>
    <w:p w14:paraId="3390DDE9" w14:textId="77777777" w:rsidR="001B763B" w:rsidRDefault="00000000">
      <w:pPr>
        <w:numPr>
          <w:ilvl w:val="0"/>
          <w:numId w:val="37"/>
        </w:numPr>
        <w:rPr>
          <w:rFonts w:eastAsia="Times New Roman"/>
          <w:sz w:val="24"/>
          <w:szCs w:val="24"/>
        </w:rPr>
      </w:pPr>
      <w:r>
        <w:rPr>
          <w:rFonts w:eastAsia="Times New Roman"/>
          <w:b/>
          <w:bCs/>
          <w:sz w:val="24"/>
          <w:szCs w:val="24"/>
        </w:rPr>
        <w:t>Why it matters:</w:t>
      </w:r>
      <w:r>
        <w:rPr>
          <w:rFonts w:eastAsia="Times New Roman"/>
          <w:b/>
          <w:bCs/>
          <w:sz w:val="24"/>
          <w:szCs w:val="24"/>
        </w:rPr>
        <w:br/>
      </w:r>
      <w:r>
        <w:rPr>
          <w:rFonts w:eastAsia="Times New Roman"/>
          <w:sz w:val="24"/>
          <w:szCs w:val="24"/>
        </w:rPr>
        <w:t xml:space="preserve"> • Agents don’t waste time switching platforms.</w:t>
      </w:r>
      <w:r>
        <w:rPr>
          <w:rFonts w:eastAsia="Times New Roman"/>
          <w:sz w:val="24"/>
          <w:szCs w:val="24"/>
        </w:rPr>
        <w:br/>
        <w:t xml:space="preserve"> • Customers get consistent service no matter how they contact you.</w:t>
      </w:r>
    </w:p>
    <w:p w14:paraId="3390DDEA" w14:textId="77777777" w:rsidR="001B763B" w:rsidRDefault="00000000">
      <w:pPr>
        <w:numPr>
          <w:ilvl w:val="0"/>
          <w:numId w:val="37"/>
        </w:numPr>
        <w:spacing w:after="240"/>
        <w:rPr>
          <w:rFonts w:eastAsia="Times New Roman"/>
          <w:sz w:val="24"/>
          <w:szCs w:val="24"/>
        </w:rPr>
      </w:pPr>
      <w:r>
        <w:rPr>
          <w:rFonts w:eastAsia="Times New Roman"/>
          <w:b/>
          <w:bCs/>
          <w:sz w:val="24"/>
          <w:szCs w:val="24"/>
        </w:rPr>
        <w:t>How to implement:</w:t>
      </w:r>
      <w:r>
        <w:rPr>
          <w:rFonts w:eastAsia="Times New Roman"/>
          <w:b/>
          <w:bCs/>
          <w:sz w:val="24"/>
          <w:szCs w:val="24"/>
        </w:rPr>
        <w:br/>
      </w:r>
      <w:r>
        <w:rPr>
          <w:rFonts w:eastAsia="Times New Roman"/>
          <w:sz w:val="24"/>
          <w:szCs w:val="24"/>
        </w:rPr>
        <w:t xml:space="preserve"> Zendesk, Freshdesk and HubSpot Service Hub handle multi-channel integration well.</w:t>
      </w:r>
    </w:p>
    <w:p w14:paraId="3390DDEB" w14:textId="77777777" w:rsidR="001B763B" w:rsidRDefault="00000000">
      <w:pPr>
        <w:spacing w:before="240" w:after="240"/>
        <w:ind w:left="720"/>
        <w:rPr>
          <w:rFonts w:eastAsia="Times New Roman"/>
          <w:b/>
          <w:bCs/>
          <w:sz w:val="34"/>
          <w:szCs w:val="34"/>
        </w:rPr>
      </w:pPr>
      <w:r>
        <w:rPr>
          <w:rFonts w:eastAsia="Times New Roman"/>
          <w:b/>
          <w:bCs/>
          <w:sz w:val="34"/>
          <w:szCs w:val="34"/>
        </w:rPr>
        <w:t>3. Predictive Analytics and Forecasting Tools</w:t>
      </w:r>
    </w:p>
    <w:p w14:paraId="3390DDEC" w14:textId="77777777" w:rsidR="001B763B" w:rsidRDefault="00000000">
      <w:pPr>
        <w:numPr>
          <w:ilvl w:val="0"/>
          <w:numId w:val="37"/>
        </w:numPr>
        <w:spacing w:before="240"/>
        <w:rPr>
          <w:rFonts w:eastAsia="Times New Roman"/>
          <w:sz w:val="24"/>
          <w:szCs w:val="24"/>
        </w:rPr>
      </w:pPr>
      <w:r>
        <w:rPr>
          <w:rFonts w:eastAsia="Times New Roman"/>
          <w:b/>
          <w:bCs/>
          <w:sz w:val="24"/>
          <w:szCs w:val="24"/>
        </w:rPr>
        <w:t>Purpose:</w:t>
      </w:r>
      <w:r>
        <w:rPr>
          <w:rFonts w:eastAsia="Times New Roman"/>
          <w:b/>
          <w:bCs/>
          <w:sz w:val="24"/>
          <w:szCs w:val="24"/>
        </w:rPr>
        <w:br/>
      </w:r>
      <w:r>
        <w:rPr>
          <w:rFonts w:eastAsia="Times New Roman"/>
          <w:sz w:val="24"/>
          <w:szCs w:val="24"/>
        </w:rPr>
        <w:t xml:space="preserve"> Use historical data to forecast call volume and staffing needs.</w:t>
      </w:r>
    </w:p>
    <w:p w14:paraId="3390DDED" w14:textId="77777777" w:rsidR="001B763B" w:rsidRDefault="00000000">
      <w:pPr>
        <w:numPr>
          <w:ilvl w:val="0"/>
          <w:numId w:val="37"/>
        </w:numPr>
        <w:rPr>
          <w:rFonts w:eastAsia="Times New Roman"/>
          <w:sz w:val="24"/>
          <w:szCs w:val="24"/>
        </w:rPr>
      </w:pPr>
      <w:r>
        <w:rPr>
          <w:rFonts w:eastAsia="Times New Roman"/>
          <w:b/>
          <w:bCs/>
          <w:sz w:val="24"/>
          <w:szCs w:val="24"/>
        </w:rPr>
        <w:t>Why it matters:</w:t>
      </w:r>
      <w:r>
        <w:rPr>
          <w:rFonts w:eastAsia="Times New Roman"/>
          <w:b/>
          <w:bCs/>
          <w:sz w:val="24"/>
          <w:szCs w:val="24"/>
        </w:rPr>
        <w:br/>
      </w:r>
      <w:r>
        <w:rPr>
          <w:rFonts w:eastAsia="Times New Roman"/>
          <w:sz w:val="24"/>
          <w:szCs w:val="24"/>
        </w:rPr>
        <w:t xml:space="preserve"> • Avoids understaffing (long queues) and overstaffing (wasted cost).</w:t>
      </w:r>
      <w:r>
        <w:rPr>
          <w:rFonts w:eastAsia="Times New Roman"/>
          <w:sz w:val="24"/>
          <w:szCs w:val="24"/>
        </w:rPr>
        <w:br/>
        <w:t xml:space="preserve"> • Prepares the team for predictable spikes.</w:t>
      </w:r>
    </w:p>
    <w:p w14:paraId="3390DDEE" w14:textId="77777777" w:rsidR="001B763B" w:rsidRDefault="00000000">
      <w:pPr>
        <w:numPr>
          <w:ilvl w:val="0"/>
          <w:numId w:val="37"/>
        </w:numPr>
        <w:spacing w:after="240"/>
        <w:rPr>
          <w:rFonts w:eastAsia="Times New Roman"/>
          <w:sz w:val="24"/>
          <w:szCs w:val="24"/>
        </w:rPr>
      </w:pPr>
      <w:r>
        <w:rPr>
          <w:rFonts w:eastAsia="Times New Roman"/>
          <w:b/>
          <w:bCs/>
          <w:sz w:val="24"/>
          <w:szCs w:val="24"/>
        </w:rPr>
        <w:t>How to implement:</w:t>
      </w:r>
      <w:r>
        <w:rPr>
          <w:rFonts w:eastAsia="Times New Roman"/>
          <w:b/>
          <w:bCs/>
          <w:sz w:val="24"/>
          <w:szCs w:val="24"/>
        </w:rPr>
        <w:br/>
      </w:r>
      <w:r>
        <w:rPr>
          <w:rFonts w:eastAsia="Times New Roman"/>
          <w:sz w:val="24"/>
          <w:szCs w:val="24"/>
        </w:rPr>
        <w:t xml:space="preserve"> Verint and Calabrio are built for call center forecasting and workforce optimization.</w:t>
      </w:r>
    </w:p>
    <w:p w14:paraId="3390DDEF" w14:textId="77777777" w:rsidR="001B763B" w:rsidRDefault="00000000">
      <w:pPr>
        <w:spacing w:before="240" w:after="240"/>
        <w:ind w:left="720"/>
        <w:rPr>
          <w:rFonts w:eastAsia="Times New Roman"/>
          <w:b/>
          <w:bCs/>
          <w:sz w:val="34"/>
          <w:szCs w:val="34"/>
        </w:rPr>
      </w:pPr>
      <w:r>
        <w:rPr>
          <w:rFonts w:eastAsia="Times New Roman"/>
          <w:b/>
          <w:bCs/>
          <w:sz w:val="34"/>
          <w:szCs w:val="34"/>
        </w:rPr>
        <w:t>4. Interactive Voice Response (IVR) Systems</w:t>
      </w:r>
    </w:p>
    <w:p w14:paraId="3390DDF0" w14:textId="77777777" w:rsidR="001B763B" w:rsidRDefault="00000000">
      <w:pPr>
        <w:numPr>
          <w:ilvl w:val="0"/>
          <w:numId w:val="37"/>
        </w:numPr>
        <w:spacing w:before="240"/>
        <w:rPr>
          <w:rFonts w:eastAsia="Times New Roman"/>
          <w:sz w:val="24"/>
          <w:szCs w:val="24"/>
        </w:rPr>
      </w:pPr>
      <w:r>
        <w:rPr>
          <w:rFonts w:eastAsia="Times New Roman"/>
          <w:b/>
          <w:bCs/>
          <w:sz w:val="24"/>
          <w:szCs w:val="24"/>
        </w:rPr>
        <w:t>Purpose:</w:t>
      </w:r>
      <w:r>
        <w:rPr>
          <w:rFonts w:eastAsia="Times New Roman"/>
          <w:b/>
          <w:bCs/>
          <w:sz w:val="24"/>
          <w:szCs w:val="24"/>
        </w:rPr>
        <w:br/>
      </w:r>
      <w:r>
        <w:rPr>
          <w:rFonts w:eastAsia="Times New Roman"/>
          <w:sz w:val="24"/>
          <w:szCs w:val="24"/>
        </w:rPr>
        <w:t xml:space="preserve"> Automate call routing and answer simple queries without an agent.</w:t>
      </w:r>
    </w:p>
    <w:p w14:paraId="3390DDF1" w14:textId="77777777" w:rsidR="001B763B" w:rsidRDefault="00000000">
      <w:pPr>
        <w:numPr>
          <w:ilvl w:val="0"/>
          <w:numId w:val="37"/>
        </w:numPr>
        <w:rPr>
          <w:rFonts w:eastAsia="Times New Roman"/>
          <w:sz w:val="24"/>
          <w:szCs w:val="24"/>
        </w:rPr>
      </w:pPr>
      <w:r>
        <w:rPr>
          <w:rFonts w:eastAsia="Times New Roman"/>
          <w:b/>
          <w:bCs/>
          <w:sz w:val="24"/>
          <w:szCs w:val="24"/>
        </w:rPr>
        <w:lastRenderedPageBreak/>
        <w:t>Why it matters:</w:t>
      </w:r>
      <w:r>
        <w:rPr>
          <w:rFonts w:eastAsia="Times New Roman"/>
          <w:b/>
          <w:bCs/>
          <w:sz w:val="24"/>
          <w:szCs w:val="24"/>
        </w:rPr>
        <w:br/>
      </w:r>
      <w:r>
        <w:rPr>
          <w:rFonts w:eastAsia="Times New Roman"/>
          <w:sz w:val="24"/>
          <w:szCs w:val="24"/>
        </w:rPr>
        <w:t xml:space="preserve"> • Faster routing = shorter wait times.</w:t>
      </w:r>
      <w:r>
        <w:rPr>
          <w:rFonts w:eastAsia="Times New Roman"/>
          <w:sz w:val="24"/>
          <w:szCs w:val="24"/>
        </w:rPr>
        <w:br/>
        <w:t xml:space="preserve"> • Agents spend time only on complex issues.</w:t>
      </w:r>
    </w:p>
    <w:p w14:paraId="3390DDF2" w14:textId="77777777" w:rsidR="001B763B" w:rsidRDefault="00000000">
      <w:pPr>
        <w:numPr>
          <w:ilvl w:val="0"/>
          <w:numId w:val="37"/>
        </w:numPr>
        <w:spacing w:after="240"/>
        <w:rPr>
          <w:rFonts w:eastAsia="Times New Roman"/>
          <w:sz w:val="24"/>
          <w:szCs w:val="24"/>
        </w:rPr>
      </w:pPr>
      <w:r>
        <w:rPr>
          <w:rFonts w:eastAsia="Times New Roman"/>
          <w:b/>
          <w:bCs/>
          <w:sz w:val="24"/>
          <w:szCs w:val="24"/>
        </w:rPr>
        <w:t>How to implement:</w:t>
      </w:r>
      <w:r>
        <w:rPr>
          <w:rFonts w:eastAsia="Times New Roman"/>
          <w:b/>
          <w:bCs/>
          <w:sz w:val="24"/>
          <w:szCs w:val="24"/>
        </w:rPr>
        <w:br/>
      </w:r>
      <w:r>
        <w:rPr>
          <w:rFonts w:eastAsia="Times New Roman"/>
          <w:sz w:val="24"/>
          <w:szCs w:val="24"/>
        </w:rPr>
        <w:t xml:space="preserve"> Five9, RingCentral and Genesys offer advanced cloud IVR with AI-based routing.</w:t>
      </w:r>
    </w:p>
    <w:p w14:paraId="3390DDF3" w14:textId="77777777" w:rsidR="001B763B" w:rsidRDefault="00000000">
      <w:pPr>
        <w:spacing w:before="240" w:after="240"/>
        <w:ind w:left="720"/>
        <w:rPr>
          <w:rFonts w:eastAsia="Times New Roman"/>
          <w:b/>
          <w:bCs/>
          <w:sz w:val="34"/>
          <w:szCs w:val="34"/>
        </w:rPr>
      </w:pPr>
      <w:r>
        <w:rPr>
          <w:rFonts w:eastAsia="Times New Roman"/>
          <w:b/>
          <w:bCs/>
          <w:sz w:val="34"/>
          <w:szCs w:val="34"/>
        </w:rPr>
        <w:t>5. Speech Analytics &amp; Voice Recognition</w:t>
      </w:r>
    </w:p>
    <w:p w14:paraId="3390DDF4" w14:textId="77777777" w:rsidR="001B763B" w:rsidRDefault="00000000">
      <w:pPr>
        <w:numPr>
          <w:ilvl w:val="0"/>
          <w:numId w:val="37"/>
        </w:numPr>
        <w:spacing w:before="240"/>
        <w:rPr>
          <w:rFonts w:eastAsia="Times New Roman"/>
          <w:sz w:val="24"/>
          <w:szCs w:val="24"/>
        </w:rPr>
      </w:pPr>
      <w:r>
        <w:rPr>
          <w:rFonts w:eastAsia="Times New Roman"/>
          <w:b/>
          <w:bCs/>
          <w:sz w:val="24"/>
          <w:szCs w:val="24"/>
        </w:rPr>
        <w:t>Purpose:</w:t>
      </w:r>
      <w:r>
        <w:rPr>
          <w:rFonts w:eastAsia="Times New Roman"/>
          <w:b/>
          <w:bCs/>
          <w:sz w:val="24"/>
          <w:szCs w:val="24"/>
        </w:rPr>
        <w:br/>
      </w:r>
      <w:r>
        <w:rPr>
          <w:rFonts w:eastAsia="Times New Roman"/>
          <w:sz w:val="24"/>
          <w:szCs w:val="24"/>
        </w:rPr>
        <w:t xml:space="preserve"> Analyze calls for sentiment, keywords, repeated complaints and agent behavior.</w:t>
      </w:r>
    </w:p>
    <w:p w14:paraId="3390DDF5" w14:textId="77777777" w:rsidR="001B763B" w:rsidRDefault="00000000">
      <w:pPr>
        <w:numPr>
          <w:ilvl w:val="0"/>
          <w:numId w:val="37"/>
        </w:numPr>
        <w:rPr>
          <w:rFonts w:eastAsia="Times New Roman"/>
          <w:sz w:val="24"/>
          <w:szCs w:val="24"/>
        </w:rPr>
      </w:pPr>
      <w:r>
        <w:rPr>
          <w:rFonts w:eastAsia="Times New Roman"/>
          <w:b/>
          <w:bCs/>
          <w:sz w:val="24"/>
          <w:szCs w:val="24"/>
        </w:rPr>
        <w:t>Why it matters:</w:t>
      </w:r>
      <w:r>
        <w:rPr>
          <w:rFonts w:eastAsia="Times New Roman"/>
          <w:b/>
          <w:bCs/>
          <w:sz w:val="24"/>
          <w:szCs w:val="24"/>
        </w:rPr>
        <w:br/>
      </w:r>
      <w:r>
        <w:rPr>
          <w:rFonts w:eastAsia="Times New Roman"/>
          <w:sz w:val="24"/>
          <w:szCs w:val="24"/>
        </w:rPr>
        <w:t xml:space="preserve"> • Shows what customers really feel.</w:t>
      </w:r>
      <w:r>
        <w:rPr>
          <w:rFonts w:eastAsia="Times New Roman"/>
          <w:sz w:val="24"/>
          <w:szCs w:val="24"/>
        </w:rPr>
        <w:br/>
        <w:t xml:space="preserve"> • Reveals hidden issues before they become major problems.</w:t>
      </w:r>
    </w:p>
    <w:p w14:paraId="3390DDF6" w14:textId="77777777" w:rsidR="001B763B" w:rsidRDefault="00000000">
      <w:pPr>
        <w:numPr>
          <w:ilvl w:val="0"/>
          <w:numId w:val="37"/>
        </w:numPr>
        <w:spacing w:after="240"/>
        <w:rPr>
          <w:rFonts w:eastAsia="Times New Roman"/>
          <w:sz w:val="24"/>
          <w:szCs w:val="24"/>
        </w:rPr>
      </w:pPr>
      <w:r>
        <w:rPr>
          <w:rFonts w:eastAsia="Times New Roman"/>
          <w:b/>
          <w:bCs/>
          <w:sz w:val="24"/>
          <w:szCs w:val="24"/>
        </w:rPr>
        <w:t>How to implement:</w:t>
      </w:r>
      <w:r>
        <w:rPr>
          <w:rFonts w:eastAsia="Times New Roman"/>
          <w:b/>
          <w:bCs/>
          <w:sz w:val="24"/>
          <w:szCs w:val="24"/>
        </w:rPr>
        <w:br/>
      </w:r>
      <w:r>
        <w:rPr>
          <w:rFonts w:eastAsia="Times New Roman"/>
          <w:sz w:val="24"/>
          <w:szCs w:val="24"/>
        </w:rPr>
        <w:t xml:space="preserve"> CallMiner, NICE, and Verint provide real-time sentiment and pattern detection.</w:t>
      </w:r>
    </w:p>
    <w:p w14:paraId="3390DDF7" w14:textId="77777777" w:rsidR="001B763B" w:rsidRDefault="00000000">
      <w:pPr>
        <w:spacing w:before="240" w:after="240"/>
        <w:ind w:left="720"/>
        <w:rPr>
          <w:rFonts w:eastAsia="Times New Roman"/>
          <w:b/>
          <w:bCs/>
          <w:sz w:val="34"/>
          <w:szCs w:val="34"/>
        </w:rPr>
      </w:pPr>
      <w:r>
        <w:rPr>
          <w:rFonts w:eastAsia="Times New Roman"/>
          <w:b/>
          <w:bCs/>
          <w:sz w:val="34"/>
          <w:szCs w:val="34"/>
        </w:rPr>
        <w:t>6. Workforce Management Software</w:t>
      </w:r>
    </w:p>
    <w:p w14:paraId="3390DDF8" w14:textId="77777777" w:rsidR="001B763B" w:rsidRDefault="00000000">
      <w:pPr>
        <w:numPr>
          <w:ilvl w:val="0"/>
          <w:numId w:val="37"/>
        </w:numPr>
        <w:spacing w:before="240"/>
        <w:rPr>
          <w:rFonts w:eastAsia="Times New Roman"/>
          <w:sz w:val="24"/>
          <w:szCs w:val="24"/>
        </w:rPr>
      </w:pPr>
      <w:r>
        <w:rPr>
          <w:rFonts w:eastAsia="Times New Roman"/>
          <w:b/>
          <w:bCs/>
          <w:sz w:val="24"/>
          <w:szCs w:val="24"/>
        </w:rPr>
        <w:t>Purpose:</w:t>
      </w:r>
      <w:r>
        <w:rPr>
          <w:rFonts w:eastAsia="Times New Roman"/>
          <w:b/>
          <w:bCs/>
          <w:sz w:val="24"/>
          <w:szCs w:val="24"/>
        </w:rPr>
        <w:br/>
      </w:r>
      <w:r>
        <w:rPr>
          <w:rFonts w:eastAsia="Times New Roman"/>
          <w:sz w:val="24"/>
          <w:szCs w:val="24"/>
        </w:rPr>
        <w:t xml:space="preserve"> Schedule agents, track productivity and balance workloads intelligently.</w:t>
      </w:r>
    </w:p>
    <w:p w14:paraId="3390DDF9" w14:textId="77777777" w:rsidR="001B763B" w:rsidRDefault="00000000">
      <w:pPr>
        <w:numPr>
          <w:ilvl w:val="0"/>
          <w:numId w:val="37"/>
        </w:numPr>
        <w:rPr>
          <w:rFonts w:eastAsia="Times New Roman"/>
          <w:sz w:val="24"/>
          <w:szCs w:val="24"/>
        </w:rPr>
      </w:pPr>
      <w:r>
        <w:rPr>
          <w:rFonts w:eastAsia="Times New Roman"/>
          <w:b/>
          <w:bCs/>
          <w:sz w:val="24"/>
          <w:szCs w:val="24"/>
        </w:rPr>
        <w:t>Why it matters:</w:t>
      </w:r>
      <w:r>
        <w:rPr>
          <w:rFonts w:eastAsia="Times New Roman"/>
          <w:b/>
          <w:bCs/>
          <w:sz w:val="24"/>
          <w:szCs w:val="24"/>
        </w:rPr>
        <w:br/>
      </w:r>
      <w:r>
        <w:rPr>
          <w:rFonts w:eastAsia="Times New Roman"/>
          <w:sz w:val="24"/>
          <w:szCs w:val="24"/>
        </w:rPr>
        <w:t xml:space="preserve"> • Right staffing at the right time.</w:t>
      </w:r>
      <w:r>
        <w:rPr>
          <w:rFonts w:eastAsia="Times New Roman"/>
          <w:sz w:val="24"/>
          <w:szCs w:val="24"/>
        </w:rPr>
        <w:br/>
        <w:t xml:space="preserve"> • Less burnout because workload is predictable and controlled.</w:t>
      </w:r>
    </w:p>
    <w:p w14:paraId="3390DDFA" w14:textId="77777777" w:rsidR="001B763B" w:rsidRDefault="00000000">
      <w:pPr>
        <w:numPr>
          <w:ilvl w:val="0"/>
          <w:numId w:val="37"/>
        </w:numPr>
        <w:spacing w:after="240"/>
        <w:rPr>
          <w:rFonts w:eastAsia="Times New Roman"/>
          <w:sz w:val="24"/>
          <w:szCs w:val="24"/>
        </w:rPr>
      </w:pPr>
      <w:r>
        <w:rPr>
          <w:rFonts w:eastAsia="Times New Roman"/>
          <w:b/>
          <w:bCs/>
          <w:sz w:val="24"/>
          <w:szCs w:val="24"/>
        </w:rPr>
        <w:t>How to implement:</w:t>
      </w:r>
      <w:r>
        <w:rPr>
          <w:rFonts w:eastAsia="Times New Roman"/>
          <w:b/>
          <w:bCs/>
          <w:sz w:val="24"/>
          <w:szCs w:val="24"/>
        </w:rPr>
        <w:br/>
      </w:r>
      <w:r>
        <w:rPr>
          <w:rFonts w:eastAsia="Times New Roman"/>
          <w:sz w:val="24"/>
          <w:szCs w:val="24"/>
        </w:rPr>
        <w:t xml:space="preserve"> Kronos, Verint, or Aspect manage forecasting, shifts and performance tracking.</w:t>
      </w:r>
    </w:p>
    <w:p w14:paraId="3390DDFB" w14:textId="77777777" w:rsidR="001B763B" w:rsidRDefault="00000000">
      <w:pPr>
        <w:spacing w:before="240" w:after="240"/>
        <w:ind w:left="720"/>
        <w:rPr>
          <w:rFonts w:eastAsia="Times New Roman"/>
          <w:b/>
          <w:bCs/>
          <w:sz w:val="34"/>
          <w:szCs w:val="34"/>
        </w:rPr>
      </w:pPr>
      <w:r>
        <w:rPr>
          <w:rFonts w:eastAsia="Times New Roman"/>
          <w:b/>
          <w:bCs/>
          <w:sz w:val="34"/>
          <w:szCs w:val="34"/>
        </w:rPr>
        <w:t>7. CRM Systems</w:t>
      </w:r>
    </w:p>
    <w:p w14:paraId="3390DDFC" w14:textId="77777777" w:rsidR="001B763B" w:rsidRDefault="00000000">
      <w:pPr>
        <w:numPr>
          <w:ilvl w:val="0"/>
          <w:numId w:val="37"/>
        </w:numPr>
        <w:spacing w:before="240"/>
        <w:rPr>
          <w:rFonts w:eastAsia="Times New Roman"/>
          <w:sz w:val="24"/>
          <w:szCs w:val="24"/>
        </w:rPr>
      </w:pPr>
      <w:r>
        <w:rPr>
          <w:rFonts w:eastAsia="Times New Roman"/>
          <w:b/>
          <w:bCs/>
          <w:sz w:val="24"/>
          <w:szCs w:val="24"/>
        </w:rPr>
        <w:t>Purpose:</w:t>
      </w:r>
      <w:r>
        <w:rPr>
          <w:rFonts w:eastAsia="Times New Roman"/>
          <w:b/>
          <w:bCs/>
          <w:sz w:val="24"/>
          <w:szCs w:val="24"/>
        </w:rPr>
        <w:br/>
      </w:r>
      <w:r>
        <w:rPr>
          <w:rFonts w:eastAsia="Times New Roman"/>
          <w:sz w:val="24"/>
          <w:szCs w:val="24"/>
        </w:rPr>
        <w:t xml:space="preserve"> Give agents a complete view of each customer’s history and previous interactions.</w:t>
      </w:r>
    </w:p>
    <w:p w14:paraId="3390DDFD" w14:textId="77777777" w:rsidR="001B763B" w:rsidRDefault="00000000">
      <w:pPr>
        <w:numPr>
          <w:ilvl w:val="0"/>
          <w:numId w:val="37"/>
        </w:numPr>
        <w:rPr>
          <w:rFonts w:eastAsia="Times New Roman"/>
          <w:sz w:val="24"/>
          <w:szCs w:val="24"/>
        </w:rPr>
      </w:pPr>
      <w:r>
        <w:rPr>
          <w:rFonts w:eastAsia="Times New Roman"/>
          <w:b/>
          <w:bCs/>
          <w:sz w:val="24"/>
          <w:szCs w:val="24"/>
        </w:rPr>
        <w:t>Why it matters:</w:t>
      </w:r>
      <w:r>
        <w:rPr>
          <w:rFonts w:eastAsia="Times New Roman"/>
          <w:b/>
          <w:bCs/>
          <w:sz w:val="24"/>
          <w:szCs w:val="24"/>
        </w:rPr>
        <w:br/>
      </w:r>
      <w:r>
        <w:rPr>
          <w:rFonts w:eastAsia="Times New Roman"/>
          <w:sz w:val="24"/>
          <w:szCs w:val="24"/>
        </w:rPr>
        <w:t xml:space="preserve"> • Faster issue resolution.</w:t>
      </w:r>
      <w:r>
        <w:rPr>
          <w:rFonts w:eastAsia="Times New Roman"/>
          <w:sz w:val="24"/>
          <w:szCs w:val="24"/>
        </w:rPr>
        <w:br/>
        <w:t xml:space="preserve"> • Higher first-call resolution.</w:t>
      </w:r>
      <w:r>
        <w:rPr>
          <w:rFonts w:eastAsia="Times New Roman"/>
          <w:sz w:val="24"/>
          <w:szCs w:val="24"/>
        </w:rPr>
        <w:br/>
        <w:t xml:space="preserve"> • More personalized service.</w:t>
      </w:r>
    </w:p>
    <w:p w14:paraId="3390DDFE" w14:textId="77777777" w:rsidR="001B763B" w:rsidRDefault="00000000">
      <w:pPr>
        <w:numPr>
          <w:ilvl w:val="0"/>
          <w:numId w:val="37"/>
        </w:numPr>
        <w:spacing w:after="240"/>
        <w:rPr>
          <w:rFonts w:eastAsia="Times New Roman"/>
          <w:sz w:val="24"/>
          <w:szCs w:val="24"/>
        </w:rPr>
      </w:pPr>
      <w:r>
        <w:rPr>
          <w:rFonts w:eastAsia="Times New Roman"/>
          <w:b/>
          <w:bCs/>
          <w:sz w:val="24"/>
          <w:szCs w:val="24"/>
        </w:rPr>
        <w:t>How to implement:</w:t>
      </w:r>
      <w:r>
        <w:rPr>
          <w:rFonts w:eastAsia="Times New Roman"/>
          <w:b/>
          <w:bCs/>
          <w:sz w:val="24"/>
          <w:szCs w:val="24"/>
        </w:rPr>
        <w:br/>
      </w:r>
      <w:r>
        <w:rPr>
          <w:rFonts w:eastAsia="Times New Roman"/>
          <w:sz w:val="24"/>
          <w:szCs w:val="24"/>
        </w:rPr>
        <w:t xml:space="preserve"> Salesforce Service Cloud, Zoho CRM and HubSpot CRM integrate well with call center tools.</w:t>
      </w:r>
    </w:p>
    <w:p w14:paraId="3390DDFF" w14:textId="77777777" w:rsidR="001B763B" w:rsidRDefault="00000000">
      <w:pPr>
        <w:spacing w:before="240" w:after="240"/>
        <w:ind w:left="720"/>
        <w:rPr>
          <w:rFonts w:eastAsia="Times New Roman"/>
          <w:b/>
          <w:bCs/>
          <w:sz w:val="34"/>
          <w:szCs w:val="34"/>
        </w:rPr>
      </w:pPr>
      <w:r>
        <w:rPr>
          <w:rFonts w:eastAsia="Times New Roman"/>
          <w:b/>
          <w:bCs/>
          <w:sz w:val="34"/>
          <w:szCs w:val="34"/>
        </w:rPr>
        <w:t>8. Cloud-Based Call Center Platforms</w:t>
      </w:r>
    </w:p>
    <w:p w14:paraId="3390DE00" w14:textId="77777777" w:rsidR="001B763B" w:rsidRDefault="00000000">
      <w:pPr>
        <w:numPr>
          <w:ilvl w:val="0"/>
          <w:numId w:val="37"/>
        </w:numPr>
        <w:spacing w:before="240"/>
        <w:rPr>
          <w:rFonts w:eastAsia="Times New Roman"/>
          <w:sz w:val="24"/>
          <w:szCs w:val="24"/>
        </w:rPr>
      </w:pPr>
      <w:r>
        <w:rPr>
          <w:rFonts w:eastAsia="Times New Roman"/>
          <w:b/>
          <w:bCs/>
          <w:sz w:val="24"/>
          <w:szCs w:val="24"/>
        </w:rPr>
        <w:lastRenderedPageBreak/>
        <w:t>Purpose:</w:t>
      </w:r>
      <w:r>
        <w:rPr>
          <w:rFonts w:eastAsia="Times New Roman"/>
          <w:b/>
          <w:bCs/>
          <w:sz w:val="24"/>
          <w:szCs w:val="24"/>
        </w:rPr>
        <w:br/>
      </w:r>
      <w:r>
        <w:rPr>
          <w:rFonts w:eastAsia="Times New Roman"/>
          <w:sz w:val="24"/>
          <w:szCs w:val="24"/>
        </w:rPr>
        <w:t xml:space="preserve"> Run the entire call center through the cloud rather than relying on local hardware.</w:t>
      </w:r>
    </w:p>
    <w:p w14:paraId="3390DE01" w14:textId="77777777" w:rsidR="001B763B" w:rsidRDefault="00000000">
      <w:pPr>
        <w:numPr>
          <w:ilvl w:val="0"/>
          <w:numId w:val="37"/>
        </w:numPr>
        <w:rPr>
          <w:rFonts w:eastAsia="Times New Roman"/>
          <w:sz w:val="24"/>
          <w:szCs w:val="24"/>
        </w:rPr>
      </w:pPr>
      <w:r>
        <w:rPr>
          <w:rFonts w:eastAsia="Times New Roman"/>
          <w:b/>
          <w:bCs/>
          <w:sz w:val="24"/>
          <w:szCs w:val="24"/>
        </w:rPr>
        <w:t>Why it matters:</w:t>
      </w:r>
      <w:r>
        <w:rPr>
          <w:rFonts w:eastAsia="Times New Roman"/>
          <w:b/>
          <w:bCs/>
          <w:sz w:val="24"/>
          <w:szCs w:val="24"/>
        </w:rPr>
        <w:br/>
      </w:r>
      <w:r>
        <w:rPr>
          <w:rFonts w:eastAsia="Times New Roman"/>
          <w:sz w:val="24"/>
          <w:szCs w:val="24"/>
        </w:rPr>
        <w:t xml:space="preserve"> • Easy to scale up or down.</w:t>
      </w:r>
      <w:r>
        <w:rPr>
          <w:rFonts w:eastAsia="Times New Roman"/>
          <w:sz w:val="24"/>
          <w:szCs w:val="24"/>
        </w:rPr>
        <w:br/>
        <w:t xml:space="preserve"> • Perfect for hybrid or remote teams.</w:t>
      </w:r>
      <w:r>
        <w:rPr>
          <w:rFonts w:eastAsia="Times New Roman"/>
          <w:sz w:val="24"/>
          <w:szCs w:val="24"/>
        </w:rPr>
        <w:br/>
        <w:t xml:space="preserve"> • Lower maintenance costs.</w:t>
      </w:r>
    </w:p>
    <w:p w14:paraId="3390DE02" w14:textId="77777777" w:rsidR="001B763B" w:rsidRDefault="00000000">
      <w:pPr>
        <w:numPr>
          <w:ilvl w:val="0"/>
          <w:numId w:val="37"/>
        </w:numPr>
        <w:spacing w:after="240"/>
        <w:rPr>
          <w:rFonts w:eastAsia="Times New Roman"/>
          <w:sz w:val="24"/>
          <w:szCs w:val="24"/>
        </w:rPr>
      </w:pPr>
      <w:r>
        <w:rPr>
          <w:rFonts w:eastAsia="Times New Roman"/>
          <w:b/>
          <w:bCs/>
          <w:sz w:val="24"/>
          <w:szCs w:val="24"/>
        </w:rPr>
        <w:t>How to implement:</w:t>
      </w:r>
      <w:r>
        <w:rPr>
          <w:rFonts w:eastAsia="Times New Roman"/>
          <w:b/>
          <w:bCs/>
          <w:sz w:val="24"/>
          <w:szCs w:val="24"/>
        </w:rPr>
        <w:br/>
      </w:r>
      <w:r>
        <w:rPr>
          <w:rFonts w:eastAsia="Times New Roman"/>
          <w:sz w:val="24"/>
          <w:szCs w:val="24"/>
        </w:rPr>
        <w:t xml:space="preserve"> RingCentral, 8x8 and Freshcaller are reliable cloud options.</w:t>
      </w:r>
    </w:p>
    <w:p w14:paraId="3390DE03" w14:textId="77777777" w:rsidR="001B763B" w:rsidRDefault="00000000">
      <w:pPr>
        <w:spacing w:before="240" w:after="240"/>
        <w:ind w:left="720"/>
        <w:rPr>
          <w:rFonts w:eastAsia="Times New Roman"/>
          <w:b/>
          <w:bCs/>
          <w:sz w:val="34"/>
          <w:szCs w:val="34"/>
        </w:rPr>
      </w:pPr>
      <w:r>
        <w:rPr>
          <w:rFonts w:eastAsia="Times New Roman"/>
          <w:b/>
          <w:bCs/>
          <w:sz w:val="34"/>
          <w:szCs w:val="34"/>
        </w:rPr>
        <w:t>9. Real-Time Dashboards &amp; Performance Monitoring</w:t>
      </w:r>
    </w:p>
    <w:p w14:paraId="3390DE04" w14:textId="77777777" w:rsidR="001B763B" w:rsidRDefault="00000000">
      <w:pPr>
        <w:numPr>
          <w:ilvl w:val="0"/>
          <w:numId w:val="37"/>
        </w:numPr>
        <w:spacing w:before="240"/>
        <w:rPr>
          <w:rFonts w:eastAsia="Times New Roman"/>
          <w:sz w:val="24"/>
          <w:szCs w:val="24"/>
        </w:rPr>
      </w:pPr>
      <w:r>
        <w:rPr>
          <w:rFonts w:eastAsia="Times New Roman"/>
          <w:b/>
          <w:bCs/>
          <w:sz w:val="24"/>
          <w:szCs w:val="24"/>
        </w:rPr>
        <w:t>Purpose:</w:t>
      </w:r>
      <w:r>
        <w:rPr>
          <w:rFonts w:eastAsia="Times New Roman"/>
          <w:b/>
          <w:bCs/>
          <w:sz w:val="24"/>
          <w:szCs w:val="24"/>
        </w:rPr>
        <w:br/>
      </w:r>
      <w:r>
        <w:rPr>
          <w:rFonts w:eastAsia="Times New Roman"/>
          <w:sz w:val="24"/>
          <w:szCs w:val="24"/>
        </w:rPr>
        <w:t xml:space="preserve"> Track live metrics: call volume, wait times, AHT, FCR, agent performance and queue load.</w:t>
      </w:r>
    </w:p>
    <w:p w14:paraId="3390DE05" w14:textId="77777777" w:rsidR="001B763B" w:rsidRDefault="00000000">
      <w:pPr>
        <w:numPr>
          <w:ilvl w:val="0"/>
          <w:numId w:val="37"/>
        </w:numPr>
        <w:rPr>
          <w:rFonts w:eastAsia="Times New Roman"/>
          <w:sz w:val="24"/>
          <w:szCs w:val="24"/>
        </w:rPr>
      </w:pPr>
      <w:r>
        <w:rPr>
          <w:rFonts w:eastAsia="Times New Roman"/>
          <w:b/>
          <w:bCs/>
          <w:sz w:val="24"/>
          <w:szCs w:val="24"/>
        </w:rPr>
        <w:t>Why it matters:</w:t>
      </w:r>
      <w:r>
        <w:rPr>
          <w:rFonts w:eastAsia="Times New Roman"/>
          <w:b/>
          <w:bCs/>
          <w:sz w:val="24"/>
          <w:szCs w:val="24"/>
        </w:rPr>
        <w:br/>
      </w:r>
      <w:r>
        <w:rPr>
          <w:rFonts w:eastAsia="Times New Roman"/>
          <w:sz w:val="24"/>
          <w:szCs w:val="24"/>
        </w:rPr>
        <w:t xml:space="preserve"> • Managers can react instantly, not after the day is over.</w:t>
      </w:r>
      <w:r>
        <w:rPr>
          <w:rFonts w:eastAsia="Times New Roman"/>
          <w:sz w:val="24"/>
          <w:szCs w:val="24"/>
        </w:rPr>
        <w:br/>
        <w:t xml:space="preserve"> • Agents get visibility into their own performance.</w:t>
      </w:r>
    </w:p>
    <w:p w14:paraId="3390DE06" w14:textId="77777777" w:rsidR="001B763B" w:rsidRDefault="00000000">
      <w:pPr>
        <w:numPr>
          <w:ilvl w:val="0"/>
          <w:numId w:val="37"/>
        </w:numPr>
        <w:spacing w:after="240"/>
        <w:rPr>
          <w:rFonts w:eastAsia="Times New Roman"/>
          <w:sz w:val="24"/>
          <w:szCs w:val="24"/>
        </w:rPr>
      </w:pPr>
      <w:r>
        <w:rPr>
          <w:rFonts w:eastAsia="Times New Roman"/>
          <w:b/>
          <w:bCs/>
          <w:sz w:val="24"/>
          <w:szCs w:val="24"/>
        </w:rPr>
        <w:t>How to implement:</w:t>
      </w:r>
      <w:r>
        <w:rPr>
          <w:rFonts w:eastAsia="Times New Roman"/>
          <w:b/>
          <w:bCs/>
          <w:sz w:val="24"/>
          <w:szCs w:val="24"/>
        </w:rPr>
        <w:br/>
      </w:r>
      <w:r>
        <w:rPr>
          <w:rFonts w:eastAsia="Times New Roman"/>
          <w:sz w:val="24"/>
          <w:szCs w:val="24"/>
        </w:rPr>
        <w:t xml:space="preserve"> Power BI, Tableau and Google Data Studio connect to call center data for live dashboards.</w:t>
      </w:r>
    </w:p>
    <w:p w14:paraId="3390DE07" w14:textId="77777777" w:rsidR="001B763B" w:rsidRDefault="00000000">
      <w:pPr>
        <w:spacing w:before="240" w:after="240"/>
        <w:ind w:left="720"/>
        <w:rPr>
          <w:rFonts w:eastAsia="Times New Roman"/>
          <w:b/>
          <w:bCs/>
          <w:sz w:val="34"/>
          <w:szCs w:val="34"/>
        </w:rPr>
      </w:pPr>
      <w:r>
        <w:rPr>
          <w:rFonts w:eastAsia="Times New Roman"/>
          <w:b/>
          <w:bCs/>
          <w:sz w:val="34"/>
          <w:szCs w:val="34"/>
        </w:rPr>
        <w:t>10. Self-Service Portals &amp; Knowledge Bases</w:t>
      </w:r>
    </w:p>
    <w:p w14:paraId="3390DE08" w14:textId="77777777" w:rsidR="001B763B" w:rsidRDefault="00000000">
      <w:pPr>
        <w:numPr>
          <w:ilvl w:val="0"/>
          <w:numId w:val="37"/>
        </w:numPr>
        <w:spacing w:before="240"/>
        <w:rPr>
          <w:rFonts w:eastAsia="Times New Roman"/>
          <w:sz w:val="24"/>
          <w:szCs w:val="24"/>
        </w:rPr>
      </w:pPr>
      <w:r>
        <w:rPr>
          <w:rFonts w:eastAsia="Times New Roman"/>
          <w:b/>
          <w:bCs/>
          <w:sz w:val="24"/>
          <w:szCs w:val="24"/>
        </w:rPr>
        <w:t>Purpose:</w:t>
      </w:r>
      <w:r>
        <w:rPr>
          <w:rFonts w:eastAsia="Times New Roman"/>
          <w:b/>
          <w:bCs/>
          <w:sz w:val="24"/>
          <w:szCs w:val="24"/>
        </w:rPr>
        <w:br/>
      </w:r>
      <w:r>
        <w:rPr>
          <w:rFonts w:eastAsia="Times New Roman"/>
          <w:sz w:val="24"/>
          <w:szCs w:val="24"/>
        </w:rPr>
        <w:t xml:space="preserve"> Let customers solve simple problems themselves.</w:t>
      </w:r>
    </w:p>
    <w:p w14:paraId="3390DE09" w14:textId="77777777" w:rsidR="001B763B" w:rsidRDefault="00000000">
      <w:pPr>
        <w:numPr>
          <w:ilvl w:val="0"/>
          <w:numId w:val="37"/>
        </w:numPr>
        <w:rPr>
          <w:rFonts w:eastAsia="Times New Roman"/>
          <w:sz w:val="24"/>
          <w:szCs w:val="24"/>
        </w:rPr>
      </w:pPr>
      <w:r>
        <w:rPr>
          <w:rFonts w:eastAsia="Times New Roman"/>
          <w:b/>
          <w:bCs/>
          <w:sz w:val="24"/>
          <w:szCs w:val="24"/>
        </w:rPr>
        <w:t>Why it matters:</w:t>
      </w:r>
      <w:r>
        <w:rPr>
          <w:rFonts w:eastAsia="Times New Roman"/>
          <w:b/>
          <w:bCs/>
          <w:sz w:val="24"/>
          <w:szCs w:val="24"/>
        </w:rPr>
        <w:br/>
      </w:r>
      <w:r>
        <w:rPr>
          <w:rFonts w:eastAsia="Times New Roman"/>
          <w:sz w:val="24"/>
          <w:szCs w:val="24"/>
        </w:rPr>
        <w:t xml:space="preserve"> • Reduces incoming call volume.</w:t>
      </w:r>
      <w:r>
        <w:rPr>
          <w:rFonts w:eastAsia="Times New Roman"/>
          <w:sz w:val="24"/>
          <w:szCs w:val="24"/>
        </w:rPr>
        <w:br/>
        <w:t xml:space="preserve"> • Provides instant answers for customers who prefer self-help.</w:t>
      </w:r>
    </w:p>
    <w:p w14:paraId="3390DE0A" w14:textId="77777777" w:rsidR="001B763B" w:rsidRDefault="00000000">
      <w:pPr>
        <w:numPr>
          <w:ilvl w:val="0"/>
          <w:numId w:val="37"/>
        </w:numPr>
        <w:spacing w:after="240"/>
        <w:rPr>
          <w:rFonts w:eastAsia="Times New Roman"/>
          <w:sz w:val="24"/>
          <w:szCs w:val="24"/>
        </w:rPr>
      </w:pPr>
      <w:r>
        <w:rPr>
          <w:rFonts w:eastAsia="Times New Roman"/>
          <w:b/>
          <w:bCs/>
          <w:sz w:val="24"/>
          <w:szCs w:val="24"/>
        </w:rPr>
        <w:t>How to implement:</w:t>
      </w:r>
      <w:r>
        <w:rPr>
          <w:rFonts w:eastAsia="Times New Roman"/>
          <w:b/>
          <w:bCs/>
          <w:sz w:val="24"/>
          <w:szCs w:val="24"/>
        </w:rPr>
        <w:br/>
      </w:r>
      <w:r>
        <w:rPr>
          <w:rFonts w:eastAsia="Times New Roman"/>
          <w:sz w:val="24"/>
          <w:szCs w:val="24"/>
        </w:rPr>
        <w:t xml:space="preserve"> Zendesk Guide, Freshdesk and Helpjuice are strong self-service tools.</w:t>
      </w:r>
    </w:p>
    <w:p w14:paraId="3390DE0B" w14:textId="77777777" w:rsidR="001B763B" w:rsidRDefault="00000000">
      <w:pPr>
        <w:spacing w:before="240" w:after="240"/>
        <w:rPr>
          <w:rFonts w:eastAsia="Times New Roman"/>
          <w:b/>
          <w:bCs/>
          <w:sz w:val="34"/>
          <w:szCs w:val="34"/>
        </w:rPr>
      </w:pPr>
      <w:r>
        <w:rPr>
          <w:rFonts w:eastAsia="Times New Roman"/>
          <w:b/>
          <w:bCs/>
          <w:sz w:val="34"/>
          <w:szCs w:val="34"/>
        </w:rPr>
        <w:t>How These Technologies Improve Customer Service</w:t>
      </w:r>
    </w:p>
    <w:p w14:paraId="3390DE0C" w14:textId="77777777" w:rsidR="001B763B" w:rsidRDefault="00000000">
      <w:pPr>
        <w:pStyle w:val="Heading3"/>
        <w:keepNext w:val="0"/>
        <w:keepLines w:val="0"/>
        <w:numPr>
          <w:ilvl w:val="0"/>
          <w:numId w:val="37"/>
        </w:numPr>
        <w:spacing w:before="280" w:after="0"/>
        <w:rPr>
          <w:rFonts w:eastAsia="Times New Roman"/>
          <w:sz w:val="24"/>
          <w:szCs w:val="24"/>
        </w:rPr>
      </w:pPr>
      <w:bookmarkStart w:id="53" w:name="_6w0iic57kux4" w:colFirst="0" w:colLast="0"/>
      <w:bookmarkEnd w:id="53"/>
      <w:r>
        <w:rPr>
          <w:rFonts w:eastAsia="Times New Roman"/>
          <w:b/>
          <w:bCs/>
          <w:color w:val="000000"/>
          <w:sz w:val="26"/>
          <w:szCs w:val="26"/>
        </w:rPr>
        <w:t>Reduced Wait Times</w:t>
      </w:r>
    </w:p>
    <w:p w14:paraId="3390DE0D" w14:textId="77777777" w:rsidR="001B763B" w:rsidRDefault="00000000">
      <w:pPr>
        <w:numPr>
          <w:ilvl w:val="0"/>
          <w:numId w:val="37"/>
        </w:numPr>
        <w:rPr>
          <w:rFonts w:eastAsia="Times New Roman"/>
          <w:sz w:val="24"/>
          <w:szCs w:val="24"/>
        </w:rPr>
      </w:pPr>
      <w:r>
        <w:rPr>
          <w:rFonts w:eastAsia="Times New Roman"/>
          <w:sz w:val="24"/>
          <w:szCs w:val="24"/>
        </w:rPr>
        <w:t>Chatbots, IVR and self-service options take care of low-level issues so agents can focus on real problems.</w:t>
      </w:r>
    </w:p>
    <w:p w14:paraId="3390DE0E" w14:textId="77777777" w:rsidR="001B763B" w:rsidRDefault="00000000">
      <w:pPr>
        <w:pStyle w:val="Heading3"/>
        <w:keepNext w:val="0"/>
        <w:keepLines w:val="0"/>
        <w:numPr>
          <w:ilvl w:val="0"/>
          <w:numId w:val="37"/>
        </w:numPr>
        <w:spacing w:before="0" w:after="0"/>
        <w:rPr>
          <w:rFonts w:eastAsia="Times New Roman"/>
          <w:sz w:val="24"/>
          <w:szCs w:val="24"/>
        </w:rPr>
      </w:pPr>
      <w:bookmarkStart w:id="54" w:name="_3gt4pqnjv0d5" w:colFirst="0" w:colLast="0"/>
      <w:bookmarkEnd w:id="54"/>
      <w:r>
        <w:rPr>
          <w:rFonts w:eastAsia="Times New Roman"/>
          <w:b/>
          <w:bCs/>
          <w:color w:val="000000"/>
          <w:sz w:val="26"/>
          <w:szCs w:val="26"/>
        </w:rPr>
        <w:t>Higher Agent Efficiency</w:t>
      </w:r>
    </w:p>
    <w:p w14:paraId="3390DE0F" w14:textId="77777777" w:rsidR="001B763B" w:rsidRDefault="00000000">
      <w:pPr>
        <w:numPr>
          <w:ilvl w:val="0"/>
          <w:numId w:val="37"/>
        </w:numPr>
        <w:rPr>
          <w:rFonts w:eastAsia="Times New Roman"/>
          <w:sz w:val="24"/>
          <w:szCs w:val="24"/>
        </w:rPr>
      </w:pPr>
      <w:r>
        <w:rPr>
          <w:rFonts w:eastAsia="Times New Roman"/>
          <w:sz w:val="24"/>
          <w:szCs w:val="24"/>
        </w:rPr>
        <w:t>Predictive analytics and workforce tools ensure the right number of agents are available when needed.</w:t>
      </w:r>
    </w:p>
    <w:p w14:paraId="3390DE10" w14:textId="77777777" w:rsidR="001B763B" w:rsidRDefault="00000000">
      <w:pPr>
        <w:pStyle w:val="Heading3"/>
        <w:keepNext w:val="0"/>
        <w:keepLines w:val="0"/>
        <w:numPr>
          <w:ilvl w:val="0"/>
          <w:numId w:val="37"/>
        </w:numPr>
        <w:spacing w:before="0" w:after="0"/>
        <w:rPr>
          <w:rFonts w:eastAsia="Times New Roman"/>
          <w:sz w:val="24"/>
          <w:szCs w:val="24"/>
        </w:rPr>
      </w:pPr>
      <w:bookmarkStart w:id="55" w:name="_n0zgg6sc7yz1" w:colFirst="0" w:colLast="0"/>
      <w:bookmarkEnd w:id="55"/>
      <w:r>
        <w:rPr>
          <w:rFonts w:eastAsia="Times New Roman"/>
          <w:b/>
          <w:bCs/>
          <w:color w:val="000000"/>
          <w:sz w:val="26"/>
          <w:szCs w:val="26"/>
        </w:rPr>
        <w:lastRenderedPageBreak/>
        <w:t>More Personalized Interactions</w:t>
      </w:r>
    </w:p>
    <w:p w14:paraId="3390DE11" w14:textId="77777777" w:rsidR="001B763B" w:rsidRDefault="00000000">
      <w:pPr>
        <w:numPr>
          <w:ilvl w:val="0"/>
          <w:numId w:val="37"/>
        </w:numPr>
        <w:rPr>
          <w:rFonts w:eastAsia="Times New Roman"/>
          <w:sz w:val="24"/>
          <w:szCs w:val="24"/>
        </w:rPr>
      </w:pPr>
      <w:r>
        <w:rPr>
          <w:rFonts w:eastAsia="Times New Roman"/>
          <w:sz w:val="24"/>
          <w:szCs w:val="24"/>
        </w:rPr>
        <w:t>CRMs show customer history, preferences and past issues agents respond smarter and faster.</w:t>
      </w:r>
    </w:p>
    <w:p w14:paraId="3390DE12" w14:textId="77777777" w:rsidR="001B763B" w:rsidRDefault="00000000">
      <w:pPr>
        <w:pStyle w:val="Heading3"/>
        <w:keepNext w:val="0"/>
        <w:keepLines w:val="0"/>
        <w:numPr>
          <w:ilvl w:val="0"/>
          <w:numId w:val="37"/>
        </w:numPr>
        <w:spacing w:before="0" w:after="0"/>
        <w:rPr>
          <w:rFonts w:eastAsia="Times New Roman"/>
          <w:sz w:val="24"/>
          <w:szCs w:val="24"/>
        </w:rPr>
      </w:pPr>
      <w:bookmarkStart w:id="56" w:name="_k3pdkbru5jfd" w:colFirst="0" w:colLast="0"/>
      <w:bookmarkEnd w:id="56"/>
      <w:r>
        <w:rPr>
          <w:rFonts w:eastAsia="Times New Roman"/>
          <w:b/>
          <w:bCs/>
          <w:color w:val="000000"/>
          <w:sz w:val="26"/>
          <w:szCs w:val="26"/>
        </w:rPr>
        <w:t>Proactive Problem Solving</w:t>
      </w:r>
    </w:p>
    <w:p w14:paraId="3390DE13" w14:textId="77777777" w:rsidR="001B763B" w:rsidRDefault="00000000">
      <w:pPr>
        <w:numPr>
          <w:ilvl w:val="0"/>
          <w:numId w:val="37"/>
        </w:numPr>
        <w:spacing w:after="240"/>
        <w:rPr>
          <w:rFonts w:eastAsia="Times New Roman"/>
          <w:sz w:val="24"/>
          <w:szCs w:val="24"/>
        </w:rPr>
      </w:pPr>
      <w:r>
        <w:rPr>
          <w:rFonts w:eastAsia="Times New Roman"/>
          <w:sz w:val="24"/>
          <w:szCs w:val="24"/>
        </w:rPr>
        <w:t>Speech analytics, live dashboards and sentiment tracking catch issues early and prevent escalation.</w:t>
      </w:r>
    </w:p>
    <w:p w14:paraId="3390DE14" w14:textId="77777777" w:rsidR="001B763B" w:rsidRDefault="00000000">
      <w:pPr>
        <w:spacing w:before="240" w:after="240"/>
        <w:rPr>
          <w:rFonts w:eastAsia="Times New Roman"/>
          <w:b/>
          <w:bCs/>
          <w:sz w:val="46"/>
          <w:szCs w:val="46"/>
        </w:rPr>
      </w:pPr>
      <w:r>
        <w:rPr>
          <w:rFonts w:eastAsia="Times New Roman"/>
          <w:b/>
          <w:bCs/>
          <w:sz w:val="46"/>
          <w:szCs w:val="46"/>
        </w:rPr>
        <w:t>Conclusion</w:t>
      </w:r>
    </w:p>
    <w:p w14:paraId="3390DE15" w14:textId="77777777" w:rsidR="001B763B" w:rsidRDefault="00000000">
      <w:pPr>
        <w:numPr>
          <w:ilvl w:val="0"/>
          <w:numId w:val="37"/>
        </w:numPr>
        <w:spacing w:before="240"/>
        <w:rPr>
          <w:rFonts w:eastAsia="Times New Roman"/>
          <w:sz w:val="24"/>
          <w:szCs w:val="24"/>
        </w:rPr>
      </w:pPr>
      <w:r>
        <w:rPr>
          <w:rFonts w:eastAsia="Times New Roman"/>
          <w:sz w:val="24"/>
          <w:szCs w:val="24"/>
        </w:rPr>
        <w:t>Using these technologies transforms a call center from reactive to proactive. They cut wait times, reduce repetitive workloads, boost agent efficiency and create a smoother customer experience. The key is choosing the tools that match your business goals and customer expectations, not just adopting tech for the sake of it.</w:t>
      </w:r>
    </w:p>
    <w:p w14:paraId="3390DE16" w14:textId="77777777" w:rsidR="001B763B" w:rsidRDefault="00000000">
      <w:pPr>
        <w:numPr>
          <w:ilvl w:val="0"/>
          <w:numId w:val="37"/>
        </w:numPr>
        <w:spacing w:after="240"/>
        <w:rPr>
          <w:rFonts w:eastAsia="Times New Roman"/>
          <w:sz w:val="24"/>
          <w:szCs w:val="24"/>
        </w:rPr>
      </w:pPr>
      <w:r>
        <w:rPr>
          <w:rFonts w:eastAsia="Times New Roman"/>
          <w:sz w:val="24"/>
          <w:szCs w:val="24"/>
        </w:rPr>
        <w:t>If you want, I can convert this into a clean PPT-ready set of bullet points with slide titles.</w:t>
      </w:r>
    </w:p>
    <w:p w14:paraId="3390DE17" w14:textId="77777777" w:rsidR="001B763B" w:rsidRDefault="001B763B">
      <w:pPr>
        <w:spacing w:before="240" w:after="240"/>
        <w:rPr>
          <w:rFonts w:eastAsia="Times New Roman"/>
          <w:sz w:val="24"/>
          <w:szCs w:val="24"/>
        </w:rPr>
      </w:pPr>
    </w:p>
    <w:p w14:paraId="3390DE18" w14:textId="77777777" w:rsidR="001B763B" w:rsidRDefault="00000000">
      <w:pPr>
        <w:spacing w:before="240" w:after="240"/>
        <w:rPr>
          <w:rFonts w:eastAsia="Times New Roman"/>
          <w:b/>
          <w:bCs/>
          <w:sz w:val="34"/>
          <w:szCs w:val="34"/>
        </w:rPr>
      </w:pPr>
      <w:r>
        <w:rPr>
          <w:rFonts w:eastAsia="Times New Roman"/>
          <w:b/>
          <w:bCs/>
          <w:sz w:val="34"/>
          <w:szCs w:val="34"/>
        </w:rPr>
        <w:t>9. What metrics should be included in the final dashboard to comprehensively view call center performance and guide investment decisions?</w:t>
      </w:r>
    </w:p>
    <w:p w14:paraId="3390DE19" w14:textId="77777777" w:rsidR="001B763B" w:rsidRDefault="001B763B">
      <w:pPr>
        <w:spacing w:before="240" w:after="240"/>
        <w:rPr>
          <w:rFonts w:eastAsia="Times New Roman"/>
          <w:sz w:val="24"/>
          <w:szCs w:val="24"/>
        </w:rPr>
      </w:pPr>
    </w:p>
    <w:tbl>
      <w:tblPr>
        <w:tblStyle w:val="Style24"/>
        <w:tblW w:w="415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655"/>
        <w:gridCol w:w="2495"/>
      </w:tblGrid>
      <w:tr w:rsidR="001B763B" w14:paraId="3390DE1C" w14:textId="77777777">
        <w:trPr>
          <w:trHeight w:val="455"/>
        </w:trPr>
        <w:tc>
          <w:tcPr>
            <w:tcW w:w="1655" w:type="dxa"/>
            <w:tcBorders>
              <w:top w:val="nil"/>
              <w:left w:val="nil"/>
              <w:bottom w:val="single" w:sz="8" w:space="0" w:color="8CB5F9"/>
              <w:right w:val="nil"/>
            </w:tcBorders>
            <w:shd w:val="clear" w:color="auto" w:fill="D9E7FD"/>
            <w:tcMar>
              <w:top w:w="100" w:type="dxa"/>
              <w:left w:w="100" w:type="dxa"/>
              <w:bottom w:w="100" w:type="dxa"/>
              <w:right w:w="100" w:type="dxa"/>
            </w:tcMar>
          </w:tcPr>
          <w:p w14:paraId="3390DE1A" w14:textId="77777777" w:rsidR="001B763B" w:rsidRDefault="00000000">
            <w:pPr>
              <w:spacing w:before="240" w:after="240"/>
              <w:rPr>
                <w:rFonts w:eastAsia="Times New Roman"/>
                <w:sz w:val="24"/>
                <w:szCs w:val="24"/>
              </w:rPr>
            </w:pPr>
            <w:r>
              <w:rPr>
                <w:b/>
                <w:bCs/>
                <w:sz w:val="20"/>
                <w:szCs w:val="20"/>
              </w:rPr>
              <w:t>Row Labels</w:t>
            </w:r>
          </w:p>
        </w:tc>
        <w:tc>
          <w:tcPr>
            <w:tcW w:w="2495" w:type="dxa"/>
            <w:tcBorders>
              <w:top w:val="nil"/>
              <w:left w:val="nil"/>
              <w:bottom w:val="single" w:sz="8" w:space="0" w:color="8CB5F9"/>
              <w:right w:val="nil"/>
            </w:tcBorders>
            <w:shd w:val="clear" w:color="auto" w:fill="D9E7FD"/>
            <w:tcMar>
              <w:top w:w="100" w:type="dxa"/>
              <w:left w:w="100" w:type="dxa"/>
              <w:bottom w:w="100" w:type="dxa"/>
              <w:right w:w="100" w:type="dxa"/>
            </w:tcMar>
          </w:tcPr>
          <w:p w14:paraId="3390DE1B" w14:textId="77777777" w:rsidR="001B763B" w:rsidRDefault="00000000">
            <w:pPr>
              <w:spacing w:before="240" w:after="240"/>
              <w:rPr>
                <w:rFonts w:eastAsia="Times New Roman"/>
                <w:sz w:val="24"/>
                <w:szCs w:val="24"/>
              </w:rPr>
            </w:pPr>
            <w:r>
              <w:rPr>
                <w:b/>
                <w:bCs/>
                <w:sz w:val="20"/>
                <w:szCs w:val="20"/>
              </w:rPr>
              <w:t>Average of callvolume</w:t>
            </w:r>
          </w:p>
        </w:tc>
      </w:tr>
      <w:tr w:rsidR="001B763B" w14:paraId="3390DE1F"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E1D" w14:textId="77777777" w:rsidR="001B763B" w:rsidRDefault="00000000">
            <w:pPr>
              <w:spacing w:before="240" w:after="240"/>
              <w:rPr>
                <w:rFonts w:eastAsia="Times New Roman"/>
                <w:sz w:val="24"/>
                <w:szCs w:val="24"/>
              </w:rPr>
            </w:pPr>
            <w:r>
              <w:rPr>
                <w:rFonts w:eastAsia="Times New Roman"/>
                <w:sz w:val="24"/>
                <w:szCs w:val="24"/>
              </w:rPr>
              <w:t>2023-12-01</w:t>
            </w:r>
          </w:p>
        </w:tc>
        <w:tc>
          <w:tcPr>
            <w:tcW w:w="2495" w:type="dxa"/>
            <w:tcBorders>
              <w:top w:val="nil"/>
              <w:left w:val="nil"/>
              <w:bottom w:val="nil"/>
              <w:right w:val="nil"/>
            </w:tcBorders>
            <w:tcMar>
              <w:top w:w="100" w:type="dxa"/>
              <w:left w:w="100" w:type="dxa"/>
              <w:bottom w:w="100" w:type="dxa"/>
              <w:right w:w="100" w:type="dxa"/>
            </w:tcMar>
          </w:tcPr>
          <w:p w14:paraId="3390DE1E" w14:textId="77777777" w:rsidR="001B763B" w:rsidRDefault="00000000">
            <w:pPr>
              <w:spacing w:before="240" w:after="240"/>
              <w:rPr>
                <w:rFonts w:eastAsia="Times New Roman"/>
                <w:sz w:val="24"/>
                <w:szCs w:val="24"/>
              </w:rPr>
            </w:pPr>
            <w:r>
              <w:rPr>
                <w:rFonts w:eastAsia="Times New Roman"/>
                <w:sz w:val="24"/>
                <w:szCs w:val="24"/>
              </w:rPr>
              <w:t>55.05492424</w:t>
            </w:r>
          </w:p>
        </w:tc>
      </w:tr>
      <w:tr w:rsidR="001B763B" w14:paraId="3390DE22"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E20" w14:textId="77777777" w:rsidR="001B763B" w:rsidRDefault="00000000">
            <w:pPr>
              <w:spacing w:before="240" w:after="240"/>
              <w:rPr>
                <w:rFonts w:eastAsia="Times New Roman"/>
                <w:sz w:val="24"/>
                <w:szCs w:val="24"/>
              </w:rPr>
            </w:pPr>
            <w:r>
              <w:rPr>
                <w:rFonts w:eastAsia="Times New Roman"/>
                <w:sz w:val="24"/>
                <w:szCs w:val="24"/>
              </w:rPr>
              <w:t>2023-12-02</w:t>
            </w:r>
          </w:p>
        </w:tc>
        <w:tc>
          <w:tcPr>
            <w:tcW w:w="2495" w:type="dxa"/>
            <w:tcBorders>
              <w:top w:val="nil"/>
              <w:left w:val="nil"/>
              <w:bottom w:val="nil"/>
              <w:right w:val="nil"/>
            </w:tcBorders>
            <w:tcMar>
              <w:top w:w="100" w:type="dxa"/>
              <w:left w:w="100" w:type="dxa"/>
              <w:bottom w:w="100" w:type="dxa"/>
              <w:right w:w="100" w:type="dxa"/>
            </w:tcMar>
          </w:tcPr>
          <w:p w14:paraId="3390DE21" w14:textId="77777777" w:rsidR="001B763B" w:rsidRDefault="00000000">
            <w:pPr>
              <w:spacing w:before="240" w:after="240"/>
              <w:rPr>
                <w:rFonts w:eastAsia="Times New Roman"/>
                <w:sz w:val="24"/>
                <w:szCs w:val="24"/>
              </w:rPr>
            </w:pPr>
            <w:r>
              <w:rPr>
                <w:rFonts w:eastAsia="Times New Roman"/>
                <w:sz w:val="24"/>
                <w:szCs w:val="24"/>
              </w:rPr>
              <w:t>47.67196819</w:t>
            </w:r>
          </w:p>
        </w:tc>
      </w:tr>
      <w:tr w:rsidR="001B763B" w14:paraId="3390DE25"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E23" w14:textId="77777777" w:rsidR="001B763B" w:rsidRDefault="00000000">
            <w:pPr>
              <w:spacing w:before="240" w:after="240"/>
              <w:rPr>
                <w:rFonts w:eastAsia="Times New Roman"/>
                <w:sz w:val="24"/>
                <w:szCs w:val="24"/>
              </w:rPr>
            </w:pPr>
            <w:r>
              <w:rPr>
                <w:rFonts w:eastAsia="Times New Roman"/>
                <w:sz w:val="24"/>
                <w:szCs w:val="24"/>
              </w:rPr>
              <w:t>2023-12-03</w:t>
            </w:r>
          </w:p>
        </w:tc>
        <w:tc>
          <w:tcPr>
            <w:tcW w:w="2495" w:type="dxa"/>
            <w:tcBorders>
              <w:top w:val="nil"/>
              <w:left w:val="nil"/>
              <w:bottom w:val="nil"/>
              <w:right w:val="nil"/>
            </w:tcBorders>
            <w:tcMar>
              <w:top w:w="100" w:type="dxa"/>
              <w:left w:w="100" w:type="dxa"/>
              <w:bottom w:w="100" w:type="dxa"/>
              <w:right w:w="100" w:type="dxa"/>
            </w:tcMar>
          </w:tcPr>
          <w:p w14:paraId="3390DE24" w14:textId="77777777" w:rsidR="001B763B" w:rsidRDefault="00000000">
            <w:pPr>
              <w:spacing w:before="240" w:after="240"/>
              <w:rPr>
                <w:rFonts w:eastAsia="Times New Roman"/>
                <w:sz w:val="24"/>
                <w:szCs w:val="24"/>
              </w:rPr>
            </w:pPr>
            <w:r>
              <w:rPr>
                <w:rFonts w:eastAsia="Times New Roman"/>
                <w:sz w:val="24"/>
                <w:szCs w:val="24"/>
              </w:rPr>
              <w:t>50.73239437</w:t>
            </w:r>
          </w:p>
        </w:tc>
      </w:tr>
      <w:tr w:rsidR="001B763B" w14:paraId="3390DE28"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E26" w14:textId="77777777" w:rsidR="001B763B" w:rsidRDefault="00000000">
            <w:pPr>
              <w:spacing w:before="240" w:after="240"/>
              <w:rPr>
                <w:rFonts w:eastAsia="Times New Roman"/>
                <w:sz w:val="24"/>
                <w:szCs w:val="24"/>
              </w:rPr>
            </w:pPr>
            <w:r>
              <w:rPr>
                <w:rFonts w:eastAsia="Times New Roman"/>
                <w:sz w:val="24"/>
                <w:szCs w:val="24"/>
              </w:rPr>
              <w:lastRenderedPageBreak/>
              <w:t>2023-12-04</w:t>
            </w:r>
          </w:p>
        </w:tc>
        <w:tc>
          <w:tcPr>
            <w:tcW w:w="2495" w:type="dxa"/>
            <w:tcBorders>
              <w:top w:val="nil"/>
              <w:left w:val="nil"/>
              <w:bottom w:val="nil"/>
              <w:right w:val="nil"/>
            </w:tcBorders>
            <w:tcMar>
              <w:top w:w="100" w:type="dxa"/>
              <w:left w:w="100" w:type="dxa"/>
              <w:bottom w:w="100" w:type="dxa"/>
              <w:right w:w="100" w:type="dxa"/>
            </w:tcMar>
          </w:tcPr>
          <w:p w14:paraId="3390DE27" w14:textId="77777777" w:rsidR="001B763B" w:rsidRDefault="00000000">
            <w:pPr>
              <w:spacing w:before="240" w:after="240"/>
              <w:rPr>
                <w:rFonts w:eastAsia="Times New Roman"/>
                <w:sz w:val="24"/>
                <w:szCs w:val="24"/>
              </w:rPr>
            </w:pPr>
            <w:r>
              <w:rPr>
                <w:rFonts w:eastAsia="Times New Roman"/>
                <w:sz w:val="24"/>
                <w:szCs w:val="24"/>
              </w:rPr>
              <w:t>40.0698174</w:t>
            </w:r>
          </w:p>
        </w:tc>
      </w:tr>
      <w:tr w:rsidR="001B763B" w14:paraId="3390DE2B"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E29" w14:textId="77777777" w:rsidR="001B763B" w:rsidRDefault="00000000">
            <w:pPr>
              <w:spacing w:before="240" w:after="240"/>
              <w:rPr>
                <w:rFonts w:eastAsia="Times New Roman"/>
                <w:sz w:val="24"/>
                <w:szCs w:val="24"/>
              </w:rPr>
            </w:pPr>
            <w:r>
              <w:rPr>
                <w:rFonts w:eastAsia="Times New Roman"/>
                <w:sz w:val="24"/>
                <w:szCs w:val="24"/>
              </w:rPr>
              <w:t>2023-12-05</w:t>
            </w:r>
          </w:p>
        </w:tc>
        <w:tc>
          <w:tcPr>
            <w:tcW w:w="2495" w:type="dxa"/>
            <w:tcBorders>
              <w:top w:val="nil"/>
              <w:left w:val="nil"/>
              <w:bottom w:val="nil"/>
              <w:right w:val="nil"/>
            </w:tcBorders>
            <w:tcMar>
              <w:top w:w="100" w:type="dxa"/>
              <w:left w:w="100" w:type="dxa"/>
              <w:bottom w:w="100" w:type="dxa"/>
              <w:right w:w="100" w:type="dxa"/>
            </w:tcMar>
          </w:tcPr>
          <w:p w14:paraId="3390DE2A" w14:textId="77777777" w:rsidR="001B763B" w:rsidRDefault="00000000">
            <w:pPr>
              <w:spacing w:before="240" w:after="240"/>
              <w:rPr>
                <w:rFonts w:eastAsia="Times New Roman"/>
                <w:sz w:val="24"/>
                <w:szCs w:val="24"/>
              </w:rPr>
            </w:pPr>
            <w:r>
              <w:rPr>
                <w:rFonts w:eastAsia="Times New Roman"/>
                <w:sz w:val="24"/>
                <w:szCs w:val="24"/>
              </w:rPr>
              <w:t>35.93426573</w:t>
            </w:r>
          </w:p>
        </w:tc>
      </w:tr>
      <w:tr w:rsidR="001B763B" w14:paraId="3390DE2E"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E2C" w14:textId="77777777" w:rsidR="001B763B" w:rsidRDefault="00000000">
            <w:pPr>
              <w:spacing w:before="240" w:after="240"/>
              <w:rPr>
                <w:rFonts w:eastAsia="Times New Roman"/>
                <w:sz w:val="24"/>
                <w:szCs w:val="24"/>
              </w:rPr>
            </w:pPr>
            <w:r>
              <w:rPr>
                <w:rFonts w:eastAsia="Times New Roman"/>
                <w:sz w:val="24"/>
                <w:szCs w:val="24"/>
              </w:rPr>
              <w:t>2023-12-06</w:t>
            </w:r>
          </w:p>
        </w:tc>
        <w:tc>
          <w:tcPr>
            <w:tcW w:w="2495" w:type="dxa"/>
            <w:tcBorders>
              <w:top w:val="nil"/>
              <w:left w:val="nil"/>
              <w:bottom w:val="nil"/>
              <w:right w:val="nil"/>
            </w:tcBorders>
            <w:tcMar>
              <w:top w:w="100" w:type="dxa"/>
              <w:left w:w="100" w:type="dxa"/>
              <w:bottom w:w="100" w:type="dxa"/>
              <w:right w:w="100" w:type="dxa"/>
            </w:tcMar>
          </w:tcPr>
          <w:p w14:paraId="3390DE2D" w14:textId="77777777" w:rsidR="001B763B" w:rsidRDefault="00000000">
            <w:pPr>
              <w:spacing w:before="240" w:after="240"/>
              <w:rPr>
                <w:rFonts w:eastAsia="Times New Roman"/>
                <w:sz w:val="24"/>
                <w:szCs w:val="24"/>
              </w:rPr>
            </w:pPr>
            <w:r>
              <w:rPr>
                <w:rFonts w:eastAsia="Times New Roman"/>
                <w:sz w:val="24"/>
                <w:szCs w:val="24"/>
              </w:rPr>
              <w:t>31.34799235</w:t>
            </w:r>
          </w:p>
        </w:tc>
      </w:tr>
      <w:tr w:rsidR="001B763B" w14:paraId="3390DE31"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E2F" w14:textId="77777777" w:rsidR="001B763B" w:rsidRDefault="00000000">
            <w:pPr>
              <w:spacing w:before="240" w:after="240"/>
              <w:rPr>
                <w:rFonts w:eastAsia="Times New Roman"/>
                <w:sz w:val="24"/>
                <w:szCs w:val="24"/>
              </w:rPr>
            </w:pPr>
            <w:r>
              <w:rPr>
                <w:rFonts w:eastAsia="Times New Roman"/>
                <w:sz w:val="24"/>
                <w:szCs w:val="24"/>
              </w:rPr>
              <w:t>2023-12-07</w:t>
            </w:r>
          </w:p>
        </w:tc>
        <w:tc>
          <w:tcPr>
            <w:tcW w:w="2495" w:type="dxa"/>
            <w:tcBorders>
              <w:top w:val="nil"/>
              <w:left w:val="nil"/>
              <w:bottom w:val="nil"/>
              <w:right w:val="nil"/>
            </w:tcBorders>
            <w:tcMar>
              <w:top w:w="100" w:type="dxa"/>
              <w:left w:w="100" w:type="dxa"/>
              <w:bottom w:w="100" w:type="dxa"/>
              <w:right w:w="100" w:type="dxa"/>
            </w:tcMar>
          </w:tcPr>
          <w:p w14:paraId="3390DE30" w14:textId="77777777" w:rsidR="001B763B" w:rsidRDefault="00000000">
            <w:pPr>
              <w:spacing w:before="240" w:after="240"/>
              <w:rPr>
                <w:rFonts w:eastAsia="Times New Roman"/>
                <w:sz w:val="24"/>
                <w:szCs w:val="24"/>
              </w:rPr>
            </w:pPr>
            <w:r>
              <w:rPr>
                <w:rFonts w:eastAsia="Times New Roman"/>
                <w:sz w:val="24"/>
                <w:szCs w:val="24"/>
              </w:rPr>
              <w:t>21.83615819</w:t>
            </w:r>
          </w:p>
        </w:tc>
      </w:tr>
      <w:tr w:rsidR="001B763B" w14:paraId="3390DE34"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E32" w14:textId="77777777" w:rsidR="001B763B" w:rsidRDefault="00000000">
            <w:pPr>
              <w:spacing w:before="240" w:after="240"/>
              <w:rPr>
                <w:rFonts w:eastAsia="Times New Roman"/>
                <w:sz w:val="24"/>
                <w:szCs w:val="24"/>
              </w:rPr>
            </w:pPr>
            <w:r>
              <w:rPr>
                <w:rFonts w:eastAsia="Times New Roman"/>
                <w:sz w:val="24"/>
                <w:szCs w:val="24"/>
              </w:rPr>
              <w:t>2023-12-08</w:t>
            </w:r>
          </w:p>
        </w:tc>
        <w:tc>
          <w:tcPr>
            <w:tcW w:w="2495" w:type="dxa"/>
            <w:tcBorders>
              <w:top w:val="nil"/>
              <w:left w:val="nil"/>
              <w:bottom w:val="nil"/>
              <w:right w:val="nil"/>
            </w:tcBorders>
            <w:tcMar>
              <w:top w:w="100" w:type="dxa"/>
              <w:left w:w="100" w:type="dxa"/>
              <w:bottom w:w="100" w:type="dxa"/>
              <w:right w:w="100" w:type="dxa"/>
            </w:tcMar>
          </w:tcPr>
          <w:p w14:paraId="3390DE33" w14:textId="77777777" w:rsidR="001B763B" w:rsidRDefault="00000000">
            <w:pPr>
              <w:spacing w:before="240" w:after="240"/>
              <w:rPr>
                <w:rFonts w:eastAsia="Times New Roman"/>
                <w:sz w:val="24"/>
                <w:szCs w:val="24"/>
              </w:rPr>
            </w:pPr>
            <w:r>
              <w:rPr>
                <w:rFonts w:eastAsia="Times New Roman"/>
                <w:sz w:val="24"/>
                <w:szCs w:val="24"/>
              </w:rPr>
              <w:t>20.62130178</w:t>
            </w:r>
          </w:p>
        </w:tc>
      </w:tr>
      <w:tr w:rsidR="001B763B" w14:paraId="3390DE37"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E35" w14:textId="77777777" w:rsidR="001B763B" w:rsidRDefault="00000000">
            <w:pPr>
              <w:spacing w:before="240" w:after="240"/>
              <w:rPr>
                <w:rFonts w:eastAsia="Times New Roman"/>
                <w:sz w:val="24"/>
                <w:szCs w:val="24"/>
              </w:rPr>
            </w:pPr>
            <w:r>
              <w:rPr>
                <w:rFonts w:eastAsia="Times New Roman"/>
                <w:sz w:val="24"/>
                <w:szCs w:val="24"/>
              </w:rPr>
              <w:t>2023-12-09</w:t>
            </w:r>
          </w:p>
        </w:tc>
        <w:tc>
          <w:tcPr>
            <w:tcW w:w="2495" w:type="dxa"/>
            <w:tcBorders>
              <w:top w:val="nil"/>
              <w:left w:val="nil"/>
              <w:bottom w:val="nil"/>
              <w:right w:val="nil"/>
            </w:tcBorders>
            <w:tcMar>
              <w:top w:w="100" w:type="dxa"/>
              <w:left w:w="100" w:type="dxa"/>
              <w:bottom w:w="100" w:type="dxa"/>
              <w:right w:w="100" w:type="dxa"/>
            </w:tcMar>
          </w:tcPr>
          <w:p w14:paraId="3390DE36" w14:textId="77777777" w:rsidR="001B763B" w:rsidRDefault="00000000">
            <w:pPr>
              <w:spacing w:before="240" w:after="240"/>
              <w:rPr>
                <w:rFonts w:eastAsia="Times New Roman"/>
                <w:sz w:val="24"/>
                <w:szCs w:val="24"/>
              </w:rPr>
            </w:pPr>
            <w:r>
              <w:rPr>
                <w:rFonts w:eastAsia="Times New Roman"/>
                <w:sz w:val="24"/>
                <w:szCs w:val="24"/>
              </w:rPr>
              <w:t>22.62100457</w:t>
            </w:r>
          </w:p>
        </w:tc>
      </w:tr>
      <w:tr w:rsidR="001B763B" w14:paraId="3390DE3A"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E38" w14:textId="77777777" w:rsidR="001B763B" w:rsidRDefault="00000000">
            <w:pPr>
              <w:spacing w:before="240" w:after="240"/>
              <w:rPr>
                <w:rFonts w:eastAsia="Times New Roman"/>
                <w:sz w:val="24"/>
                <w:szCs w:val="24"/>
              </w:rPr>
            </w:pPr>
            <w:r>
              <w:rPr>
                <w:rFonts w:eastAsia="Times New Roman"/>
                <w:sz w:val="24"/>
                <w:szCs w:val="24"/>
              </w:rPr>
              <w:t>2023-12-10</w:t>
            </w:r>
          </w:p>
        </w:tc>
        <w:tc>
          <w:tcPr>
            <w:tcW w:w="2495" w:type="dxa"/>
            <w:tcBorders>
              <w:top w:val="nil"/>
              <w:left w:val="nil"/>
              <w:bottom w:val="nil"/>
              <w:right w:val="nil"/>
            </w:tcBorders>
            <w:tcMar>
              <w:top w:w="100" w:type="dxa"/>
              <w:left w:w="100" w:type="dxa"/>
              <w:bottom w:w="100" w:type="dxa"/>
              <w:right w:w="100" w:type="dxa"/>
            </w:tcMar>
          </w:tcPr>
          <w:p w14:paraId="3390DE39" w14:textId="77777777" w:rsidR="001B763B" w:rsidRDefault="00000000">
            <w:pPr>
              <w:spacing w:before="240" w:after="240"/>
              <w:rPr>
                <w:rFonts w:eastAsia="Times New Roman"/>
                <w:sz w:val="24"/>
                <w:szCs w:val="24"/>
              </w:rPr>
            </w:pPr>
            <w:r>
              <w:rPr>
                <w:rFonts w:eastAsia="Times New Roman"/>
                <w:sz w:val="24"/>
                <w:szCs w:val="24"/>
              </w:rPr>
              <w:t>34.23905724</w:t>
            </w:r>
          </w:p>
        </w:tc>
      </w:tr>
      <w:tr w:rsidR="001B763B" w14:paraId="3390DE3D"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E3B" w14:textId="77777777" w:rsidR="001B763B" w:rsidRDefault="00000000">
            <w:pPr>
              <w:spacing w:before="240" w:after="240"/>
              <w:rPr>
                <w:rFonts w:eastAsia="Times New Roman"/>
                <w:sz w:val="24"/>
                <w:szCs w:val="24"/>
              </w:rPr>
            </w:pPr>
            <w:r>
              <w:rPr>
                <w:rFonts w:eastAsia="Times New Roman"/>
                <w:sz w:val="24"/>
                <w:szCs w:val="24"/>
              </w:rPr>
              <w:t>2023-12-11</w:t>
            </w:r>
          </w:p>
        </w:tc>
        <w:tc>
          <w:tcPr>
            <w:tcW w:w="2495" w:type="dxa"/>
            <w:tcBorders>
              <w:top w:val="nil"/>
              <w:left w:val="nil"/>
              <w:bottom w:val="nil"/>
              <w:right w:val="nil"/>
            </w:tcBorders>
            <w:tcMar>
              <w:top w:w="100" w:type="dxa"/>
              <w:left w:w="100" w:type="dxa"/>
              <w:bottom w:w="100" w:type="dxa"/>
              <w:right w:w="100" w:type="dxa"/>
            </w:tcMar>
          </w:tcPr>
          <w:p w14:paraId="3390DE3C" w14:textId="77777777" w:rsidR="001B763B" w:rsidRDefault="00000000">
            <w:pPr>
              <w:spacing w:before="240" w:after="240"/>
              <w:rPr>
                <w:rFonts w:eastAsia="Times New Roman"/>
                <w:sz w:val="24"/>
                <w:szCs w:val="24"/>
              </w:rPr>
            </w:pPr>
            <w:r>
              <w:rPr>
                <w:rFonts w:eastAsia="Times New Roman"/>
                <w:sz w:val="24"/>
                <w:szCs w:val="24"/>
              </w:rPr>
              <w:t>33.58419244</w:t>
            </w:r>
          </w:p>
        </w:tc>
      </w:tr>
      <w:tr w:rsidR="001B763B" w14:paraId="3390DE40"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E3E" w14:textId="77777777" w:rsidR="001B763B" w:rsidRDefault="00000000">
            <w:pPr>
              <w:spacing w:before="240" w:after="240"/>
              <w:rPr>
                <w:rFonts w:eastAsia="Times New Roman"/>
                <w:sz w:val="24"/>
                <w:szCs w:val="24"/>
              </w:rPr>
            </w:pPr>
            <w:r>
              <w:rPr>
                <w:rFonts w:eastAsia="Times New Roman"/>
                <w:sz w:val="24"/>
                <w:szCs w:val="24"/>
              </w:rPr>
              <w:t>2023-12-12</w:t>
            </w:r>
          </w:p>
        </w:tc>
        <w:tc>
          <w:tcPr>
            <w:tcW w:w="2495" w:type="dxa"/>
            <w:tcBorders>
              <w:top w:val="nil"/>
              <w:left w:val="nil"/>
              <w:bottom w:val="nil"/>
              <w:right w:val="nil"/>
            </w:tcBorders>
            <w:tcMar>
              <w:top w:w="100" w:type="dxa"/>
              <w:left w:w="100" w:type="dxa"/>
              <w:bottom w:w="100" w:type="dxa"/>
              <w:right w:w="100" w:type="dxa"/>
            </w:tcMar>
          </w:tcPr>
          <w:p w14:paraId="3390DE3F" w14:textId="77777777" w:rsidR="001B763B" w:rsidRDefault="00000000">
            <w:pPr>
              <w:spacing w:before="240" w:after="240"/>
              <w:rPr>
                <w:rFonts w:eastAsia="Times New Roman"/>
                <w:sz w:val="24"/>
                <w:szCs w:val="24"/>
              </w:rPr>
            </w:pPr>
            <w:r>
              <w:rPr>
                <w:rFonts w:eastAsia="Times New Roman"/>
                <w:sz w:val="24"/>
                <w:szCs w:val="24"/>
              </w:rPr>
              <w:t>20.18918919</w:t>
            </w:r>
          </w:p>
        </w:tc>
      </w:tr>
      <w:tr w:rsidR="001B763B" w14:paraId="3390DE43"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E41" w14:textId="77777777" w:rsidR="001B763B" w:rsidRDefault="00000000">
            <w:pPr>
              <w:spacing w:before="240" w:after="240"/>
              <w:rPr>
                <w:rFonts w:eastAsia="Times New Roman"/>
                <w:sz w:val="24"/>
                <w:szCs w:val="24"/>
              </w:rPr>
            </w:pPr>
            <w:r>
              <w:rPr>
                <w:rFonts w:eastAsia="Times New Roman"/>
                <w:sz w:val="24"/>
                <w:szCs w:val="24"/>
              </w:rPr>
              <w:t>2023-12-13</w:t>
            </w:r>
          </w:p>
        </w:tc>
        <w:tc>
          <w:tcPr>
            <w:tcW w:w="2495" w:type="dxa"/>
            <w:tcBorders>
              <w:top w:val="nil"/>
              <w:left w:val="nil"/>
              <w:bottom w:val="nil"/>
              <w:right w:val="nil"/>
            </w:tcBorders>
            <w:tcMar>
              <w:top w:w="100" w:type="dxa"/>
              <w:left w:w="100" w:type="dxa"/>
              <w:bottom w:w="100" w:type="dxa"/>
              <w:right w:w="100" w:type="dxa"/>
            </w:tcMar>
          </w:tcPr>
          <w:p w14:paraId="3390DE42" w14:textId="77777777" w:rsidR="001B763B" w:rsidRDefault="00000000">
            <w:pPr>
              <w:spacing w:before="240" w:after="240"/>
              <w:rPr>
                <w:rFonts w:eastAsia="Times New Roman"/>
                <w:sz w:val="24"/>
                <w:szCs w:val="24"/>
              </w:rPr>
            </w:pPr>
            <w:r>
              <w:rPr>
                <w:rFonts w:eastAsia="Times New Roman"/>
                <w:sz w:val="24"/>
                <w:szCs w:val="24"/>
              </w:rPr>
              <w:t>23.92407108</w:t>
            </w:r>
          </w:p>
        </w:tc>
      </w:tr>
      <w:tr w:rsidR="001B763B" w14:paraId="3390DE46"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E44" w14:textId="77777777" w:rsidR="001B763B" w:rsidRDefault="00000000">
            <w:pPr>
              <w:spacing w:before="240" w:after="240"/>
              <w:rPr>
                <w:rFonts w:eastAsia="Times New Roman"/>
                <w:sz w:val="24"/>
                <w:szCs w:val="24"/>
              </w:rPr>
            </w:pPr>
            <w:r>
              <w:rPr>
                <w:rFonts w:eastAsia="Times New Roman"/>
                <w:sz w:val="24"/>
                <w:szCs w:val="24"/>
              </w:rPr>
              <w:t>2023-12-14</w:t>
            </w:r>
          </w:p>
        </w:tc>
        <w:tc>
          <w:tcPr>
            <w:tcW w:w="2495" w:type="dxa"/>
            <w:tcBorders>
              <w:top w:val="nil"/>
              <w:left w:val="nil"/>
              <w:bottom w:val="nil"/>
              <w:right w:val="nil"/>
            </w:tcBorders>
            <w:tcMar>
              <w:top w:w="100" w:type="dxa"/>
              <w:left w:w="100" w:type="dxa"/>
              <w:bottom w:w="100" w:type="dxa"/>
              <w:right w:w="100" w:type="dxa"/>
            </w:tcMar>
          </w:tcPr>
          <w:p w14:paraId="3390DE45" w14:textId="77777777" w:rsidR="001B763B" w:rsidRDefault="00000000">
            <w:pPr>
              <w:spacing w:before="240" w:after="240"/>
              <w:rPr>
                <w:rFonts w:eastAsia="Times New Roman"/>
                <w:sz w:val="24"/>
                <w:szCs w:val="24"/>
              </w:rPr>
            </w:pPr>
            <w:r>
              <w:rPr>
                <w:rFonts w:eastAsia="Times New Roman"/>
                <w:sz w:val="24"/>
                <w:szCs w:val="24"/>
              </w:rPr>
              <w:t>51.34242094</w:t>
            </w:r>
          </w:p>
        </w:tc>
      </w:tr>
      <w:tr w:rsidR="001B763B" w14:paraId="3390DE49"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E47" w14:textId="77777777" w:rsidR="001B763B" w:rsidRDefault="00000000">
            <w:pPr>
              <w:spacing w:before="240" w:after="240"/>
              <w:rPr>
                <w:rFonts w:eastAsia="Times New Roman"/>
                <w:sz w:val="24"/>
                <w:szCs w:val="24"/>
              </w:rPr>
            </w:pPr>
            <w:r>
              <w:rPr>
                <w:rFonts w:eastAsia="Times New Roman"/>
                <w:sz w:val="24"/>
                <w:szCs w:val="24"/>
              </w:rPr>
              <w:t>2023-12-15</w:t>
            </w:r>
          </w:p>
        </w:tc>
        <w:tc>
          <w:tcPr>
            <w:tcW w:w="2495" w:type="dxa"/>
            <w:tcBorders>
              <w:top w:val="nil"/>
              <w:left w:val="nil"/>
              <w:bottom w:val="nil"/>
              <w:right w:val="nil"/>
            </w:tcBorders>
            <w:tcMar>
              <w:top w:w="100" w:type="dxa"/>
              <w:left w:w="100" w:type="dxa"/>
              <w:bottom w:w="100" w:type="dxa"/>
              <w:right w:w="100" w:type="dxa"/>
            </w:tcMar>
          </w:tcPr>
          <w:p w14:paraId="3390DE48" w14:textId="77777777" w:rsidR="001B763B" w:rsidRDefault="00000000">
            <w:pPr>
              <w:spacing w:before="240" w:after="240"/>
              <w:rPr>
                <w:rFonts w:eastAsia="Times New Roman"/>
                <w:sz w:val="24"/>
                <w:szCs w:val="24"/>
              </w:rPr>
            </w:pPr>
            <w:r>
              <w:rPr>
                <w:rFonts w:eastAsia="Times New Roman"/>
                <w:sz w:val="24"/>
                <w:szCs w:val="24"/>
              </w:rPr>
              <w:t>83.16012085</w:t>
            </w:r>
          </w:p>
        </w:tc>
      </w:tr>
      <w:tr w:rsidR="001B763B" w14:paraId="3390DE4C"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E4A" w14:textId="77777777" w:rsidR="001B763B" w:rsidRDefault="00000000">
            <w:pPr>
              <w:spacing w:before="240" w:after="240"/>
              <w:rPr>
                <w:rFonts w:eastAsia="Times New Roman"/>
                <w:sz w:val="24"/>
                <w:szCs w:val="24"/>
              </w:rPr>
            </w:pPr>
            <w:r>
              <w:rPr>
                <w:rFonts w:eastAsia="Times New Roman"/>
                <w:sz w:val="24"/>
                <w:szCs w:val="24"/>
              </w:rPr>
              <w:lastRenderedPageBreak/>
              <w:t>2023-12-16</w:t>
            </w:r>
          </w:p>
        </w:tc>
        <w:tc>
          <w:tcPr>
            <w:tcW w:w="2495" w:type="dxa"/>
            <w:tcBorders>
              <w:top w:val="nil"/>
              <w:left w:val="nil"/>
              <w:bottom w:val="nil"/>
              <w:right w:val="nil"/>
            </w:tcBorders>
            <w:tcMar>
              <w:top w:w="100" w:type="dxa"/>
              <w:left w:w="100" w:type="dxa"/>
              <w:bottom w:w="100" w:type="dxa"/>
              <w:right w:w="100" w:type="dxa"/>
            </w:tcMar>
          </w:tcPr>
          <w:p w14:paraId="3390DE4B" w14:textId="77777777" w:rsidR="001B763B" w:rsidRDefault="00000000">
            <w:pPr>
              <w:spacing w:before="240" w:after="240"/>
              <w:rPr>
                <w:rFonts w:eastAsia="Times New Roman"/>
                <w:sz w:val="24"/>
                <w:szCs w:val="24"/>
              </w:rPr>
            </w:pPr>
            <w:r>
              <w:rPr>
                <w:rFonts w:eastAsia="Times New Roman"/>
                <w:sz w:val="24"/>
                <w:szCs w:val="24"/>
              </w:rPr>
              <w:t>60.3907563</w:t>
            </w:r>
          </w:p>
        </w:tc>
      </w:tr>
      <w:tr w:rsidR="001B763B" w14:paraId="3390DE4F"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E4D" w14:textId="77777777" w:rsidR="001B763B" w:rsidRDefault="00000000">
            <w:pPr>
              <w:spacing w:before="240" w:after="240"/>
              <w:rPr>
                <w:rFonts w:eastAsia="Times New Roman"/>
                <w:sz w:val="24"/>
                <w:szCs w:val="24"/>
              </w:rPr>
            </w:pPr>
            <w:r>
              <w:rPr>
                <w:rFonts w:eastAsia="Times New Roman"/>
                <w:sz w:val="24"/>
                <w:szCs w:val="24"/>
              </w:rPr>
              <w:t>2023-12-17</w:t>
            </w:r>
          </w:p>
        </w:tc>
        <w:tc>
          <w:tcPr>
            <w:tcW w:w="2495" w:type="dxa"/>
            <w:tcBorders>
              <w:top w:val="nil"/>
              <w:left w:val="nil"/>
              <w:bottom w:val="nil"/>
              <w:right w:val="nil"/>
            </w:tcBorders>
            <w:tcMar>
              <w:top w:w="100" w:type="dxa"/>
              <w:left w:w="100" w:type="dxa"/>
              <w:bottom w:w="100" w:type="dxa"/>
              <w:right w:w="100" w:type="dxa"/>
            </w:tcMar>
          </w:tcPr>
          <w:p w14:paraId="3390DE4E" w14:textId="77777777" w:rsidR="001B763B" w:rsidRDefault="00000000">
            <w:pPr>
              <w:spacing w:before="240" w:after="240"/>
              <w:rPr>
                <w:rFonts w:eastAsia="Times New Roman"/>
                <w:sz w:val="24"/>
                <w:szCs w:val="24"/>
              </w:rPr>
            </w:pPr>
            <w:r>
              <w:rPr>
                <w:rFonts w:eastAsia="Times New Roman"/>
                <w:sz w:val="24"/>
                <w:szCs w:val="24"/>
              </w:rPr>
              <w:t>88.0247578</w:t>
            </w:r>
          </w:p>
        </w:tc>
      </w:tr>
      <w:tr w:rsidR="001B763B" w14:paraId="3390DE52"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E50" w14:textId="77777777" w:rsidR="001B763B" w:rsidRDefault="00000000">
            <w:pPr>
              <w:spacing w:before="240" w:after="240"/>
              <w:rPr>
                <w:rFonts w:eastAsia="Times New Roman"/>
                <w:sz w:val="24"/>
                <w:szCs w:val="24"/>
              </w:rPr>
            </w:pPr>
            <w:r>
              <w:rPr>
                <w:rFonts w:eastAsia="Times New Roman"/>
                <w:sz w:val="24"/>
                <w:szCs w:val="24"/>
              </w:rPr>
              <w:t>2023-12-18</w:t>
            </w:r>
          </w:p>
        </w:tc>
        <w:tc>
          <w:tcPr>
            <w:tcW w:w="2495" w:type="dxa"/>
            <w:tcBorders>
              <w:top w:val="nil"/>
              <w:left w:val="nil"/>
              <w:bottom w:val="nil"/>
              <w:right w:val="nil"/>
            </w:tcBorders>
            <w:tcMar>
              <w:top w:w="100" w:type="dxa"/>
              <w:left w:w="100" w:type="dxa"/>
              <w:bottom w:w="100" w:type="dxa"/>
              <w:right w:w="100" w:type="dxa"/>
            </w:tcMar>
          </w:tcPr>
          <w:p w14:paraId="3390DE51" w14:textId="77777777" w:rsidR="001B763B" w:rsidRDefault="00000000">
            <w:pPr>
              <w:spacing w:before="240" w:after="240"/>
              <w:rPr>
                <w:rFonts w:eastAsia="Times New Roman"/>
                <w:sz w:val="24"/>
                <w:szCs w:val="24"/>
              </w:rPr>
            </w:pPr>
            <w:r>
              <w:rPr>
                <w:rFonts w:eastAsia="Times New Roman"/>
                <w:sz w:val="24"/>
                <w:szCs w:val="24"/>
              </w:rPr>
              <w:t>88.84543762</w:t>
            </w:r>
          </w:p>
        </w:tc>
      </w:tr>
      <w:tr w:rsidR="001B763B" w14:paraId="3390DE55"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E53" w14:textId="77777777" w:rsidR="001B763B" w:rsidRDefault="00000000">
            <w:pPr>
              <w:spacing w:before="240" w:after="240"/>
              <w:rPr>
                <w:rFonts w:eastAsia="Times New Roman"/>
                <w:sz w:val="24"/>
                <w:szCs w:val="24"/>
              </w:rPr>
            </w:pPr>
            <w:r>
              <w:rPr>
                <w:rFonts w:eastAsia="Times New Roman"/>
                <w:sz w:val="24"/>
                <w:szCs w:val="24"/>
              </w:rPr>
              <w:t>2023-12-19</w:t>
            </w:r>
          </w:p>
        </w:tc>
        <w:tc>
          <w:tcPr>
            <w:tcW w:w="2495" w:type="dxa"/>
            <w:tcBorders>
              <w:top w:val="nil"/>
              <w:left w:val="nil"/>
              <w:bottom w:val="nil"/>
              <w:right w:val="nil"/>
            </w:tcBorders>
            <w:tcMar>
              <w:top w:w="100" w:type="dxa"/>
              <w:left w:w="100" w:type="dxa"/>
              <w:bottom w:w="100" w:type="dxa"/>
              <w:right w:w="100" w:type="dxa"/>
            </w:tcMar>
          </w:tcPr>
          <w:p w14:paraId="3390DE54" w14:textId="77777777" w:rsidR="001B763B" w:rsidRDefault="00000000">
            <w:pPr>
              <w:spacing w:before="240" w:after="240"/>
              <w:rPr>
                <w:rFonts w:eastAsia="Times New Roman"/>
                <w:sz w:val="24"/>
                <w:szCs w:val="24"/>
              </w:rPr>
            </w:pPr>
            <w:r>
              <w:rPr>
                <w:rFonts w:eastAsia="Times New Roman"/>
                <w:sz w:val="24"/>
                <w:szCs w:val="24"/>
              </w:rPr>
              <w:t>51.34799235</w:t>
            </w:r>
          </w:p>
        </w:tc>
      </w:tr>
      <w:tr w:rsidR="001B763B" w14:paraId="3390DE58"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E56" w14:textId="77777777" w:rsidR="001B763B" w:rsidRDefault="00000000">
            <w:pPr>
              <w:spacing w:before="240" w:after="240"/>
              <w:rPr>
                <w:rFonts w:eastAsia="Times New Roman"/>
                <w:sz w:val="24"/>
                <w:szCs w:val="24"/>
              </w:rPr>
            </w:pPr>
            <w:r>
              <w:rPr>
                <w:rFonts w:eastAsia="Times New Roman"/>
                <w:sz w:val="24"/>
                <w:szCs w:val="24"/>
              </w:rPr>
              <w:t>2023-12-20</w:t>
            </w:r>
          </w:p>
        </w:tc>
        <w:tc>
          <w:tcPr>
            <w:tcW w:w="2495" w:type="dxa"/>
            <w:tcBorders>
              <w:top w:val="nil"/>
              <w:left w:val="nil"/>
              <w:bottom w:val="nil"/>
              <w:right w:val="nil"/>
            </w:tcBorders>
            <w:tcMar>
              <w:top w:w="100" w:type="dxa"/>
              <w:left w:w="100" w:type="dxa"/>
              <w:bottom w:w="100" w:type="dxa"/>
              <w:right w:w="100" w:type="dxa"/>
            </w:tcMar>
          </w:tcPr>
          <w:p w14:paraId="3390DE57" w14:textId="77777777" w:rsidR="001B763B" w:rsidRDefault="00000000">
            <w:pPr>
              <w:spacing w:before="240" w:after="240"/>
              <w:rPr>
                <w:rFonts w:eastAsia="Times New Roman"/>
                <w:sz w:val="24"/>
                <w:szCs w:val="24"/>
              </w:rPr>
            </w:pPr>
            <w:r>
              <w:rPr>
                <w:rFonts w:eastAsia="Times New Roman"/>
                <w:sz w:val="24"/>
                <w:szCs w:val="24"/>
              </w:rPr>
              <w:t>41.34385965</w:t>
            </w:r>
          </w:p>
        </w:tc>
      </w:tr>
      <w:tr w:rsidR="001B763B" w14:paraId="3390DE5B"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E59" w14:textId="77777777" w:rsidR="001B763B" w:rsidRDefault="00000000">
            <w:pPr>
              <w:spacing w:before="240" w:after="240"/>
              <w:rPr>
                <w:rFonts w:eastAsia="Times New Roman"/>
                <w:sz w:val="24"/>
                <w:szCs w:val="24"/>
              </w:rPr>
            </w:pPr>
            <w:r>
              <w:rPr>
                <w:rFonts w:eastAsia="Times New Roman"/>
                <w:sz w:val="24"/>
                <w:szCs w:val="24"/>
              </w:rPr>
              <w:t>2023-12-21</w:t>
            </w:r>
          </w:p>
        </w:tc>
        <w:tc>
          <w:tcPr>
            <w:tcW w:w="2495" w:type="dxa"/>
            <w:tcBorders>
              <w:top w:val="nil"/>
              <w:left w:val="nil"/>
              <w:bottom w:val="nil"/>
              <w:right w:val="nil"/>
            </w:tcBorders>
            <w:tcMar>
              <w:top w:w="100" w:type="dxa"/>
              <w:left w:w="100" w:type="dxa"/>
              <w:bottom w:w="100" w:type="dxa"/>
              <w:right w:w="100" w:type="dxa"/>
            </w:tcMar>
          </w:tcPr>
          <w:p w14:paraId="3390DE5A" w14:textId="77777777" w:rsidR="001B763B" w:rsidRDefault="00000000">
            <w:pPr>
              <w:spacing w:before="240" w:after="240"/>
              <w:rPr>
                <w:rFonts w:eastAsia="Times New Roman"/>
                <w:sz w:val="24"/>
                <w:szCs w:val="24"/>
              </w:rPr>
            </w:pPr>
            <w:r>
              <w:rPr>
                <w:rFonts w:eastAsia="Times New Roman"/>
                <w:sz w:val="24"/>
                <w:szCs w:val="24"/>
              </w:rPr>
              <w:t>44.5122549</w:t>
            </w:r>
          </w:p>
        </w:tc>
      </w:tr>
      <w:tr w:rsidR="001B763B" w14:paraId="3390DE5E"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E5C" w14:textId="77777777" w:rsidR="001B763B" w:rsidRDefault="00000000">
            <w:pPr>
              <w:spacing w:before="240" w:after="240"/>
              <w:rPr>
                <w:rFonts w:eastAsia="Times New Roman"/>
                <w:sz w:val="24"/>
                <w:szCs w:val="24"/>
              </w:rPr>
            </w:pPr>
            <w:r>
              <w:rPr>
                <w:rFonts w:eastAsia="Times New Roman"/>
                <w:sz w:val="24"/>
                <w:szCs w:val="24"/>
              </w:rPr>
              <w:t>2023-12-22</w:t>
            </w:r>
          </w:p>
        </w:tc>
        <w:tc>
          <w:tcPr>
            <w:tcW w:w="2495" w:type="dxa"/>
            <w:tcBorders>
              <w:top w:val="nil"/>
              <w:left w:val="nil"/>
              <w:bottom w:val="nil"/>
              <w:right w:val="nil"/>
            </w:tcBorders>
            <w:tcMar>
              <w:top w:w="100" w:type="dxa"/>
              <w:left w:w="100" w:type="dxa"/>
              <w:bottom w:w="100" w:type="dxa"/>
              <w:right w:w="100" w:type="dxa"/>
            </w:tcMar>
          </w:tcPr>
          <w:p w14:paraId="3390DE5D" w14:textId="77777777" w:rsidR="001B763B" w:rsidRDefault="00000000">
            <w:pPr>
              <w:spacing w:before="240" w:after="240"/>
              <w:rPr>
                <w:rFonts w:eastAsia="Times New Roman"/>
                <w:sz w:val="24"/>
                <w:szCs w:val="24"/>
              </w:rPr>
            </w:pPr>
            <w:r>
              <w:rPr>
                <w:rFonts w:eastAsia="Times New Roman"/>
                <w:sz w:val="24"/>
                <w:szCs w:val="24"/>
              </w:rPr>
              <w:t>47.41032258</w:t>
            </w:r>
          </w:p>
        </w:tc>
      </w:tr>
      <w:tr w:rsidR="001B763B" w14:paraId="3390DE61"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E5F" w14:textId="77777777" w:rsidR="001B763B" w:rsidRDefault="00000000">
            <w:pPr>
              <w:spacing w:before="240" w:after="240"/>
              <w:rPr>
                <w:rFonts w:eastAsia="Times New Roman"/>
                <w:sz w:val="24"/>
                <w:szCs w:val="24"/>
              </w:rPr>
            </w:pPr>
            <w:r>
              <w:rPr>
                <w:rFonts w:eastAsia="Times New Roman"/>
                <w:sz w:val="24"/>
                <w:szCs w:val="24"/>
              </w:rPr>
              <w:t>2023-12-23</w:t>
            </w:r>
          </w:p>
        </w:tc>
        <w:tc>
          <w:tcPr>
            <w:tcW w:w="2495" w:type="dxa"/>
            <w:tcBorders>
              <w:top w:val="nil"/>
              <w:left w:val="nil"/>
              <w:bottom w:val="nil"/>
              <w:right w:val="nil"/>
            </w:tcBorders>
            <w:tcMar>
              <w:top w:w="100" w:type="dxa"/>
              <w:left w:w="100" w:type="dxa"/>
              <w:bottom w:w="100" w:type="dxa"/>
              <w:right w:w="100" w:type="dxa"/>
            </w:tcMar>
          </w:tcPr>
          <w:p w14:paraId="3390DE60" w14:textId="77777777" w:rsidR="001B763B" w:rsidRDefault="00000000">
            <w:pPr>
              <w:spacing w:before="240" w:after="240"/>
              <w:rPr>
                <w:rFonts w:eastAsia="Times New Roman"/>
                <w:sz w:val="24"/>
                <w:szCs w:val="24"/>
              </w:rPr>
            </w:pPr>
            <w:r>
              <w:rPr>
                <w:rFonts w:eastAsia="Times New Roman"/>
                <w:sz w:val="24"/>
                <w:szCs w:val="24"/>
              </w:rPr>
              <w:t>67.35127479</w:t>
            </w:r>
          </w:p>
        </w:tc>
      </w:tr>
      <w:tr w:rsidR="001B763B" w14:paraId="3390DE64"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E62" w14:textId="77777777" w:rsidR="001B763B" w:rsidRDefault="00000000">
            <w:pPr>
              <w:spacing w:before="240" w:after="240"/>
              <w:rPr>
                <w:rFonts w:eastAsia="Times New Roman"/>
                <w:sz w:val="24"/>
                <w:szCs w:val="24"/>
              </w:rPr>
            </w:pPr>
            <w:r>
              <w:rPr>
                <w:rFonts w:eastAsia="Times New Roman"/>
                <w:sz w:val="24"/>
                <w:szCs w:val="24"/>
              </w:rPr>
              <w:t>2023-12-24</w:t>
            </w:r>
          </w:p>
        </w:tc>
        <w:tc>
          <w:tcPr>
            <w:tcW w:w="2495" w:type="dxa"/>
            <w:tcBorders>
              <w:top w:val="nil"/>
              <w:left w:val="nil"/>
              <w:bottom w:val="nil"/>
              <w:right w:val="nil"/>
            </w:tcBorders>
            <w:tcMar>
              <w:top w:w="100" w:type="dxa"/>
              <w:left w:w="100" w:type="dxa"/>
              <w:bottom w:w="100" w:type="dxa"/>
              <w:right w:w="100" w:type="dxa"/>
            </w:tcMar>
          </w:tcPr>
          <w:p w14:paraId="3390DE63" w14:textId="77777777" w:rsidR="001B763B" w:rsidRDefault="00000000">
            <w:pPr>
              <w:spacing w:before="240" w:after="240"/>
              <w:rPr>
                <w:rFonts w:eastAsia="Times New Roman"/>
                <w:sz w:val="24"/>
                <w:szCs w:val="24"/>
              </w:rPr>
            </w:pPr>
            <w:r>
              <w:rPr>
                <w:rFonts w:eastAsia="Times New Roman"/>
                <w:sz w:val="24"/>
                <w:szCs w:val="24"/>
              </w:rPr>
              <w:t>114.0311027</w:t>
            </w:r>
          </w:p>
        </w:tc>
      </w:tr>
      <w:tr w:rsidR="001B763B" w14:paraId="3390DE67"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E65" w14:textId="77777777" w:rsidR="001B763B" w:rsidRDefault="00000000">
            <w:pPr>
              <w:spacing w:before="240" w:after="240"/>
              <w:rPr>
                <w:rFonts w:eastAsia="Times New Roman"/>
                <w:sz w:val="24"/>
                <w:szCs w:val="24"/>
              </w:rPr>
            </w:pPr>
            <w:r>
              <w:rPr>
                <w:rFonts w:eastAsia="Times New Roman"/>
                <w:sz w:val="24"/>
                <w:szCs w:val="24"/>
              </w:rPr>
              <w:t>2023-12-25</w:t>
            </w:r>
          </w:p>
        </w:tc>
        <w:tc>
          <w:tcPr>
            <w:tcW w:w="2495" w:type="dxa"/>
            <w:tcBorders>
              <w:top w:val="nil"/>
              <w:left w:val="nil"/>
              <w:bottom w:val="nil"/>
              <w:right w:val="nil"/>
            </w:tcBorders>
            <w:tcMar>
              <w:top w:w="100" w:type="dxa"/>
              <w:left w:w="100" w:type="dxa"/>
              <w:bottom w:w="100" w:type="dxa"/>
              <w:right w:w="100" w:type="dxa"/>
            </w:tcMar>
          </w:tcPr>
          <w:p w14:paraId="3390DE66" w14:textId="77777777" w:rsidR="001B763B" w:rsidRDefault="00000000">
            <w:pPr>
              <w:spacing w:before="240" w:after="240"/>
              <w:rPr>
                <w:rFonts w:eastAsia="Times New Roman"/>
                <w:sz w:val="24"/>
                <w:szCs w:val="24"/>
              </w:rPr>
            </w:pPr>
            <w:r>
              <w:rPr>
                <w:rFonts w:eastAsia="Times New Roman"/>
                <w:sz w:val="24"/>
                <w:szCs w:val="24"/>
              </w:rPr>
              <w:t>57.53734062</w:t>
            </w:r>
          </w:p>
        </w:tc>
      </w:tr>
      <w:tr w:rsidR="001B763B" w14:paraId="3390DE6A"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E68" w14:textId="77777777" w:rsidR="001B763B" w:rsidRDefault="00000000">
            <w:pPr>
              <w:spacing w:before="240" w:after="240"/>
              <w:rPr>
                <w:rFonts w:eastAsia="Times New Roman"/>
                <w:sz w:val="24"/>
                <w:szCs w:val="24"/>
              </w:rPr>
            </w:pPr>
            <w:r>
              <w:rPr>
                <w:rFonts w:eastAsia="Times New Roman"/>
                <w:sz w:val="24"/>
                <w:szCs w:val="24"/>
              </w:rPr>
              <w:t>2023-12-26</w:t>
            </w:r>
          </w:p>
        </w:tc>
        <w:tc>
          <w:tcPr>
            <w:tcW w:w="2495" w:type="dxa"/>
            <w:tcBorders>
              <w:top w:val="nil"/>
              <w:left w:val="nil"/>
              <w:bottom w:val="nil"/>
              <w:right w:val="nil"/>
            </w:tcBorders>
            <w:tcMar>
              <w:top w:w="100" w:type="dxa"/>
              <w:left w:w="100" w:type="dxa"/>
              <w:bottom w:w="100" w:type="dxa"/>
              <w:right w:w="100" w:type="dxa"/>
            </w:tcMar>
          </w:tcPr>
          <w:p w14:paraId="3390DE69" w14:textId="77777777" w:rsidR="001B763B" w:rsidRDefault="00000000">
            <w:pPr>
              <w:spacing w:before="240" w:after="240"/>
              <w:rPr>
                <w:rFonts w:eastAsia="Times New Roman"/>
                <w:sz w:val="24"/>
                <w:szCs w:val="24"/>
              </w:rPr>
            </w:pPr>
            <w:r>
              <w:rPr>
                <w:rFonts w:eastAsia="Times New Roman"/>
                <w:sz w:val="24"/>
                <w:szCs w:val="24"/>
              </w:rPr>
              <w:t>43.95544554</w:t>
            </w:r>
          </w:p>
        </w:tc>
      </w:tr>
      <w:tr w:rsidR="001B763B" w14:paraId="3390DE6D"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E6B" w14:textId="77777777" w:rsidR="001B763B" w:rsidRDefault="00000000">
            <w:pPr>
              <w:spacing w:before="240" w:after="240"/>
              <w:rPr>
                <w:rFonts w:eastAsia="Times New Roman"/>
                <w:sz w:val="24"/>
                <w:szCs w:val="24"/>
              </w:rPr>
            </w:pPr>
            <w:r>
              <w:rPr>
                <w:rFonts w:eastAsia="Times New Roman"/>
                <w:sz w:val="24"/>
                <w:szCs w:val="24"/>
              </w:rPr>
              <w:t>2023-12-27</w:t>
            </w:r>
          </w:p>
        </w:tc>
        <w:tc>
          <w:tcPr>
            <w:tcW w:w="2495" w:type="dxa"/>
            <w:tcBorders>
              <w:top w:val="nil"/>
              <w:left w:val="nil"/>
              <w:bottom w:val="nil"/>
              <w:right w:val="nil"/>
            </w:tcBorders>
            <w:tcMar>
              <w:top w:w="100" w:type="dxa"/>
              <w:left w:w="100" w:type="dxa"/>
              <w:bottom w:w="100" w:type="dxa"/>
              <w:right w:w="100" w:type="dxa"/>
            </w:tcMar>
          </w:tcPr>
          <w:p w14:paraId="3390DE6C" w14:textId="77777777" w:rsidR="001B763B" w:rsidRDefault="00000000">
            <w:pPr>
              <w:spacing w:before="240" w:after="240"/>
              <w:rPr>
                <w:rFonts w:eastAsia="Times New Roman"/>
                <w:sz w:val="24"/>
                <w:szCs w:val="24"/>
              </w:rPr>
            </w:pPr>
            <w:r>
              <w:rPr>
                <w:rFonts w:eastAsia="Times New Roman"/>
                <w:sz w:val="24"/>
                <w:szCs w:val="24"/>
              </w:rPr>
              <w:t>42.04495504</w:t>
            </w:r>
          </w:p>
        </w:tc>
      </w:tr>
      <w:tr w:rsidR="001B763B" w14:paraId="3390DE70"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E6E" w14:textId="77777777" w:rsidR="001B763B" w:rsidRDefault="00000000">
            <w:pPr>
              <w:spacing w:before="240" w:after="240"/>
              <w:rPr>
                <w:rFonts w:eastAsia="Times New Roman"/>
                <w:sz w:val="24"/>
                <w:szCs w:val="24"/>
              </w:rPr>
            </w:pPr>
            <w:r>
              <w:rPr>
                <w:rFonts w:eastAsia="Times New Roman"/>
                <w:sz w:val="24"/>
                <w:szCs w:val="24"/>
              </w:rPr>
              <w:lastRenderedPageBreak/>
              <w:t>2023-12-28</w:t>
            </w:r>
          </w:p>
        </w:tc>
        <w:tc>
          <w:tcPr>
            <w:tcW w:w="2495" w:type="dxa"/>
            <w:tcBorders>
              <w:top w:val="nil"/>
              <w:left w:val="nil"/>
              <w:bottom w:val="nil"/>
              <w:right w:val="nil"/>
            </w:tcBorders>
            <w:tcMar>
              <w:top w:w="100" w:type="dxa"/>
              <w:left w:w="100" w:type="dxa"/>
              <w:bottom w:w="100" w:type="dxa"/>
              <w:right w:w="100" w:type="dxa"/>
            </w:tcMar>
          </w:tcPr>
          <w:p w14:paraId="3390DE6F" w14:textId="77777777" w:rsidR="001B763B" w:rsidRDefault="00000000">
            <w:pPr>
              <w:spacing w:before="240" w:after="240"/>
              <w:rPr>
                <w:rFonts w:eastAsia="Times New Roman"/>
                <w:sz w:val="24"/>
                <w:szCs w:val="24"/>
              </w:rPr>
            </w:pPr>
            <w:r>
              <w:rPr>
                <w:rFonts w:eastAsia="Times New Roman"/>
                <w:sz w:val="24"/>
                <w:szCs w:val="24"/>
              </w:rPr>
              <w:t>40.83101207</w:t>
            </w:r>
          </w:p>
        </w:tc>
      </w:tr>
      <w:tr w:rsidR="001B763B" w14:paraId="3390DE73"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E71" w14:textId="77777777" w:rsidR="001B763B" w:rsidRDefault="00000000">
            <w:pPr>
              <w:spacing w:before="240" w:after="240"/>
              <w:rPr>
                <w:rFonts w:eastAsia="Times New Roman"/>
                <w:sz w:val="24"/>
                <w:szCs w:val="24"/>
              </w:rPr>
            </w:pPr>
            <w:r>
              <w:rPr>
                <w:rFonts w:eastAsia="Times New Roman"/>
                <w:sz w:val="24"/>
                <w:szCs w:val="24"/>
              </w:rPr>
              <w:t>2023-12-29</w:t>
            </w:r>
          </w:p>
        </w:tc>
        <w:tc>
          <w:tcPr>
            <w:tcW w:w="2495" w:type="dxa"/>
            <w:tcBorders>
              <w:top w:val="nil"/>
              <w:left w:val="nil"/>
              <w:bottom w:val="nil"/>
              <w:right w:val="nil"/>
            </w:tcBorders>
            <w:tcMar>
              <w:top w:w="100" w:type="dxa"/>
              <w:left w:w="100" w:type="dxa"/>
              <w:bottom w:w="100" w:type="dxa"/>
              <w:right w:w="100" w:type="dxa"/>
            </w:tcMar>
          </w:tcPr>
          <w:p w14:paraId="3390DE72" w14:textId="77777777" w:rsidR="001B763B" w:rsidRDefault="00000000">
            <w:pPr>
              <w:spacing w:before="240" w:after="240"/>
              <w:rPr>
                <w:rFonts w:eastAsia="Times New Roman"/>
                <w:sz w:val="24"/>
                <w:szCs w:val="24"/>
              </w:rPr>
            </w:pPr>
            <w:r>
              <w:rPr>
                <w:rFonts w:eastAsia="Times New Roman"/>
                <w:sz w:val="24"/>
                <w:szCs w:val="24"/>
              </w:rPr>
              <w:t>46.56164384</w:t>
            </w:r>
          </w:p>
        </w:tc>
      </w:tr>
      <w:tr w:rsidR="001B763B" w14:paraId="3390DE76"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E74" w14:textId="77777777" w:rsidR="001B763B" w:rsidRDefault="00000000">
            <w:pPr>
              <w:spacing w:before="240" w:after="240"/>
              <w:rPr>
                <w:rFonts w:eastAsia="Times New Roman"/>
                <w:sz w:val="24"/>
                <w:szCs w:val="24"/>
              </w:rPr>
            </w:pPr>
            <w:r>
              <w:rPr>
                <w:rFonts w:eastAsia="Times New Roman"/>
                <w:sz w:val="24"/>
                <w:szCs w:val="24"/>
              </w:rPr>
              <w:t>2023-12-30</w:t>
            </w:r>
          </w:p>
        </w:tc>
        <w:tc>
          <w:tcPr>
            <w:tcW w:w="2495" w:type="dxa"/>
            <w:tcBorders>
              <w:top w:val="nil"/>
              <w:left w:val="nil"/>
              <w:bottom w:val="nil"/>
              <w:right w:val="nil"/>
            </w:tcBorders>
            <w:tcMar>
              <w:top w:w="100" w:type="dxa"/>
              <w:left w:w="100" w:type="dxa"/>
              <w:bottom w:w="100" w:type="dxa"/>
              <w:right w:w="100" w:type="dxa"/>
            </w:tcMar>
          </w:tcPr>
          <w:p w14:paraId="3390DE75" w14:textId="77777777" w:rsidR="001B763B" w:rsidRDefault="00000000">
            <w:pPr>
              <w:spacing w:before="240" w:after="240"/>
              <w:rPr>
                <w:rFonts w:eastAsia="Times New Roman"/>
                <w:sz w:val="24"/>
                <w:szCs w:val="24"/>
              </w:rPr>
            </w:pPr>
            <w:r>
              <w:rPr>
                <w:rFonts w:eastAsia="Times New Roman"/>
                <w:sz w:val="24"/>
                <w:szCs w:val="24"/>
              </w:rPr>
              <w:t>29.37532134</w:t>
            </w:r>
          </w:p>
        </w:tc>
      </w:tr>
      <w:tr w:rsidR="001B763B" w14:paraId="3390DE79"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E77" w14:textId="77777777" w:rsidR="001B763B" w:rsidRDefault="00000000">
            <w:pPr>
              <w:spacing w:before="240" w:after="240"/>
              <w:rPr>
                <w:rFonts w:eastAsia="Times New Roman"/>
                <w:sz w:val="24"/>
                <w:szCs w:val="24"/>
              </w:rPr>
            </w:pPr>
            <w:r>
              <w:rPr>
                <w:rFonts w:eastAsia="Times New Roman"/>
                <w:sz w:val="24"/>
                <w:szCs w:val="24"/>
              </w:rPr>
              <w:t>2023-12-31</w:t>
            </w:r>
          </w:p>
        </w:tc>
        <w:tc>
          <w:tcPr>
            <w:tcW w:w="2495" w:type="dxa"/>
            <w:tcBorders>
              <w:top w:val="nil"/>
              <w:left w:val="nil"/>
              <w:bottom w:val="nil"/>
              <w:right w:val="nil"/>
            </w:tcBorders>
            <w:tcMar>
              <w:top w:w="100" w:type="dxa"/>
              <w:left w:w="100" w:type="dxa"/>
              <w:bottom w:w="100" w:type="dxa"/>
              <w:right w:w="100" w:type="dxa"/>
            </w:tcMar>
          </w:tcPr>
          <w:p w14:paraId="3390DE78" w14:textId="77777777" w:rsidR="001B763B" w:rsidRDefault="00000000">
            <w:pPr>
              <w:spacing w:before="240" w:after="240"/>
              <w:rPr>
                <w:rFonts w:eastAsia="Times New Roman"/>
                <w:sz w:val="24"/>
                <w:szCs w:val="24"/>
              </w:rPr>
            </w:pPr>
            <w:r>
              <w:rPr>
                <w:rFonts w:eastAsia="Times New Roman"/>
                <w:sz w:val="24"/>
                <w:szCs w:val="24"/>
              </w:rPr>
              <w:t>85.50295858</w:t>
            </w:r>
          </w:p>
        </w:tc>
      </w:tr>
      <w:tr w:rsidR="001B763B" w14:paraId="3390DE7C"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E7A" w14:textId="77777777" w:rsidR="001B763B" w:rsidRDefault="00000000">
            <w:pPr>
              <w:spacing w:before="240" w:after="240"/>
              <w:rPr>
                <w:rFonts w:eastAsia="Times New Roman"/>
                <w:sz w:val="24"/>
                <w:szCs w:val="24"/>
              </w:rPr>
            </w:pPr>
            <w:r>
              <w:rPr>
                <w:rFonts w:eastAsia="Times New Roman"/>
                <w:sz w:val="24"/>
                <w:szCs w:val="24"/>
              </w:rPr>
              <w:t>2024-01-01</w:t>
            </w:r>
          </w:p>
        </w:tc>
        <w:tc>
          <w:tcPr>
            <w:tcW w:w="2495" w:type="dxa"/>
            <w:tcBorders>
              <w:top w:val="nil"/>
              <w:left w:val="nil"/>
              <w:bottom w:val="nil"/>
              <w:right w:val="nil"/>
            </w:tcBorders>
            <w:tcMar>
              <w:top w:w="100" w:type="dxa"/>
              <w:left w:w="100" w:type="dxa"/>
              <w:bottom w:w="100" w:type="dxa"/>
              <w:right w:w="100" w:type="dxa"/>
            </w:tcMar>
          </w:tcPr>
          <w:p w14:paraId="3390DE7B" w14:textId="77777777" w:rsidR="001B763B" w:rsidRDefault="00000000">
            <w:pPr>
              <w:spacing w:before="240" w:after="240"/>
              <w:rPr>
                <w:rFonts w:eastAsia="Times New Roman"/>
                <w:sz w:val="24"/>
                <w:szCs w:val="24"/>
              </w:rPr>
            </w:pPr>
            <w:r>
              <w:rPr>
                <w:rFonts w:eastAsia="Times New Roman"/>
                <w:sz w:val="24"/>
                <w:szCs w:val="24"/>
              </w:rPr>
              <w:t>19.49846154</w:t>
            </w:r>
          </w:p>
        </w:tc>
      </w:tr>
      <w:tr w:rsidR="001B763B" w14:paraId="3390DE7F"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E7D" w14:textId="77777777" w:rsidR="001B763B" w:rsidRDefault="00000000">
            <w:pPr>
              <w:spacing w:before="240" w:after="240"/>
              <w:rPr>
                <w:rFonts w:eastAsia="Times New Roman"/>
                <w:sz w:val="24"/>
                <w:szCs w:val="24"/>
              </w:rPr>
            </w:pPr>
            <w:r>
              <w:rPr>
                <w:rFonts w:eastAsia="Times New Roman"/>
                <w:sz w:val="24"/>
                <w:szCs w:val="24"/>
              </w:rPr>
              <w:t>2024-01-02</w:t>
            </w:r>
          </w:p>
        </w:tc>
        <w:tc>
          <w:tcPr>
            <w:tcW w:w="2495" w:type="dxa"/>
            <w:tcBorders>
              <w:top w:val="nil"/>
              <w:left w:val="nil"/>
              <w:bottom w:val="nil"/>
              <w:right w:val="nil"/>
            </w:tcBorders>
            <w:tcMar>
              <w:top w:w="100" w:type="dxa"/>
              <w:left w:w="100" w:type="dxa"/>
              <w:bottom w:w="100" w:type="dxa"/>
              <w:right w:w="100" w:type="dxa"/>
            </w:tcMar>
          </w:tcPr>
          <w:p w14:paraId="3390DE7E" w14:textId="77777777" w:rsidR="001B763B" w:rsidRDefault="00000000">
            <w:pPr>
              <w:spacing w:before="240" w:after="240"/>
              <w:rPr>
                <w:rFonts w:eastAsia="Times New Roman"/>
                <w:sz w:val="24"/>
                <w:szCs w:val="24"/>
              </w:rPr>
            </w:pPr>
            <w:r>
              <w:rPr>
                <w:rFonts w:eastAsia="Times New Roman"/>
                <w:sz w:val="24"/>
                <w:szCs w:val="24"/>
              </w:rPr>
              <w:t>47.53964497</w:t>
            </w:r>
          </w:p>
        </w:tc>
      </w:tr>
      <w:tr w:rsidR="001B763B" w14:paraId="3390DE82" w14:textId="77777777">
        <w:trPr>
          <w:trHeight w:val="455"/>
        </w:trPr>
        <w:tc>
          <w:tcPr>
            <w:tcW w:w="1655" w:type="dxa"/>
            <w:tcBorders>
              <w:top w:val="nil"/>
              <w:left w:val="nil"/>
              <w:bottom w:val="nil"/>
              <w:right w:val="nil"/>
            </w:tcBorders>
            <w:tcMar>
              <w:top w:w="100" w:type="dxa"/>
              <w:left w:w="100" w:type="dxa"/>
              <w:bottom w:w="100" w:type="dxa"/>
              <w:right w:w="100" w:type="dxa"/>
            </w:tcMar>
          </w:tcPr>
          <w:p w14:paraId="3390DE80" w14:textId="77777777" w:rsidR="001B763B" w:rsidRDefault="00000000">
            <w:pPr>
              <w:spacing w:before="240" w:after="240"/>
              <w:rPr>
                <w:rFonts w:eastAsia="Times New Roman"/>
                <w:sz w:val="24"/>
                <w:szCs w:val="24"/>
              </w:rPr>
            </w:pPr>
            <w:r>
              <w:rPr>
                <w:rFonts w:eastAsia="Times New Roman"/>
                <w:sz w:val="24"/>
                <w:szCs w:val="24"/>
              </w:rPr>
              <w:t>2024-01-03</w:t>
            </w:r>
          </w:p>
        </w:tc>
        <w:tc>
          <w:tcPr>
            <w:tcW w:w="2495" w:type="dxa"/>
            <w:tcBorders>
              <w:top w:val="nil"/>
              <w:left w:val="nil"/>
              <w:bottom w:val="nil"/>
              <w:right w:val="nil"/>
            </w:tcBorders>
            <w:tcMar>
              <w:top w:w="100" w:type="dxa"/>
              <w:left w:w="100" w:type="dxa"/>
              <w:bottom w:w="100" w:type="dxa"/>
              <w:right w:w="100" w:type="dxa"/>
            </w:tcMar>
          </w:tcPr>
          <w:p w14:paraId="3390DE81" w14:textId="77777777" w:rsidR="001B763B" w:rsidRDefault="00000000">
            <w:pPr>
              <w:spacing w:before="240" w:after="240"/>
              <w:rPr>
                <w:rFonts w:eastAsia="Times New Roman"/>
                <w:sz w:val="24"/>
                <w:szCs w:val="24"/>
              </w:rPr>
            </w:pPr>
            <w:r>
              <w:rPr>
                <w:rFonts w:eastAsia="Times New Roman"/>
                <w:sz w:val="24"/>
                <w:szCs w:val="24"/>
              </w:rPr>
              <w:t>15.81300813</w:t>
            </w:r>
          </w:p>
        </w:tc>
      </w:tr>
      <w:tr w:rsidR="001B763B" w14:paraId="3390DE85" w14:textId="77777777">
        <w:trPr>
          <w:trHeight w:val="455"/>
        </w:trPr>
        <w:tc>
          <w:tcPr>
            <w:tcW w:w="1655" w:type="dxa"/>
            <w:tcBorders>
              <w:top w:val="single" w:sz="8" w:space="0" w:color="8CB5F9"/>
              <w:left w:val="nil"/>
              <w:bottom w:val="nil"/>
              <w:right w:val="nil"/>
            </w:tcBorders>
            <w:shd w:val="clear" w:color="auto" w:fill="D9E7FD"/>
            <w:tcMar>
              <w:top w:w="100" w:type="dxa"/>
              <w:left w:w="100" w:type="dxa"/>
              <w:bottom w:w="100" w:type="dxa"/>
              <w:right w:w="100" w:type="dxa"/>
            </w:tcMar>
          </w:tcPr>
          <w:p w14:paraId="3390DE83" w14:textId="77777777" w:rsidR="001B763B" w:rsidRDefault="00000000">
            <w:pPr>
              <w:spacing w:before="240" w:after="240"/>
              <w:rPr>
                <w:rFonts w:eastAsia="Times New Roman"/>
                <w:sz w:val="24"/>
                <w:szCs w:val="24"/>
              </w:rPr>
            </w:pPr>
            <w:r>
              <w:rPr>
                <w:b/>
                <w:bCs/>
                <w:sz w:val="20"/>
                <w:szCs w:val="20"/>
              </w:rPr>
              <w:t>Grand Total</w:t>
            </w:r>
          </w:p>
        </w:tc>
        <w:tc>
          <w:tcPr>
            <w:tcW w:w="2495" w:type="dxa"/>
            <w:tcBorders>
              <w:top w:val="single" w:sz="8" w:space="0" w:color="8CB5F9"/>
              <w:left w:val="nil"/>
              <w:bottom w:val="nil"/>
              <w:right w:val="nil"/>
            </w:tcBorders>
            <w:shd w:val="clear" w:color="auto" w:fill="D9E7FD"/>
            <w:tcMar>
              <w:top w:w="100" w:type="dxa"/>
              <w:left w:w="100" w:type="dxa"/>
              <w:bottom w:w="100" w:type="dxa"/>
              <w:right w:w="100" w:type="dxa"/>
            </w:tcMar>
          </w:tcPr>
          <w:p w14:paraId="3390DE84" w14:textId="77777777" w:rsidR="001B763B" w:rsidRDefault="00000000">
            <w:pPr>
              <w:spacing w:before="240" w:after="240"/>
              <w:rPr>
                <w:rFonts w:eastAsia="Times New Roman"/>
                <w:sz w:val="24"/>
                <w:szCs w:val="24"/>
              </w:rPr>
            </w:pPr>
            <w:r>
              <w:rPr>
                <w:b/>
                <w:bCs/>
                <w:sz w:val="20"/>
                <w:szCs w:val="20"/>
              </w:rPr>
              <w:t>52.47914511</w:t>
            </w:r>
          </w:p>
        </w:tc>
      </w:tr>
    </w:tbl>
    <w:p w14:paraId="3390DE86" w14:textId="77777777" w:rsidR="001B763B" w:rsidRDefault="001B763B">
      <w:pPr>
        <w:spacing w:before="240" w:after="240"/>
        <w:rPr>
          <w:rFonts w:eastAsia="Times New Roman"/>
          <w:sz w:val="24"/>
          <w:szCs w:val="24"/>
        </w:rPr>
      </w:pPr>
    </w:p>
    <w:p w14:paraId="3390DE87" w14:textId="77777777" w:rsidR="001B763B" w:rsidRDefault="001B763B">
      <w:pPr>
        <w:spacing w:before="240" w:after="240"/>
        <w:rPr>
          <w:rFonts w:eastAsia="Times New Roman"/>
          <w:sz w:val="24"/>
          <w:szCs w:val="24"/>
        </w:rPr>
      </w:pPr>
    </w:p>
    <w:tbl>
      <w:tblPr>
        <w:tblStyle w:val="Style25"/>
        <w:tblW w:w="457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745"/>
        <w:gridCol w:w="2825"/>
      </w:tblGrid>
      <w:tr w:rsidR="001B763B" w14:paraId="3390DE8A" w14:textId="77777777">
        <w:trPr>
          <w:trHeight w:val="455"/>
        </w:trPr>
        <w:tc>
          <w:tcPr>
            <w:tcW w:w="1745" w:type="dxa"/>
            <w:tcBorders>
              <w:top w:val="nil"/>
              <w:left w:val="nil"/>
              <w:bottom w:val="single" w:sz="8" w:space="0" w:color="8CB5F9"/>
              <w:right w:val="nil"/>
            </w:tcBorders>
            <w:shd w:val="clear" w:color="auto" w:fill="D9E7FD"/>
            <w:tcMar>
              <w:top w:w="100" w:type="dxa"/>
              <w:left w:w="100" w:type="dxa"/>
              <w:bottom w:w="100" w:type="dxa"/>
              <w:right w:w="100" w:type="dxa"/>
            </w:tcMar>
          </w:tcPr>
          <w:p w14:paraId="3390DE88" w14:textId="77777777" w:rsidR="001B763B" w:rsidRDefault="00000000">
            <w:pPr>
              <w:spacing w:before="240" w:after="240"/>
              <w:rPr>
                <w:rFonts w:eastAsia="Times New Roman"/>
                <w:sz w:val="24"/>
                <w:szCs w:val="24"/>
              </w:rPr>
            </w:pPr>
            <w:r>
              <w:rPr>
                <w:b/>
                <w:bCs/>
                <w:sz w:val="20"/>
                <w:szCs w:val="20"/>
              </w:rPr>
              <w:t>Row Labels</w:t>
            </w:r>
          </w:p>
        </w:tc>
        <w:tc>
          <w:tcPr>
            <w:tcW w:w="2825" w:type="dxa"/>
            <w:tcBorders>
              <w:top w:val="nil"/>
              <w:left w:val="nil"/>
              <w:bottom w:val="single" w:sz="8" w:space="0" w:color="8CB5F9"/>
              <w:right w:val="nil"/>
            </w:tcBorders>
            <w:shd w:val="clear" w:color="auto" w:fill="D9E7FD"/>
            <w:tcMar>
              <w:top w:w="100" w:type="dxa"/>
              <w:left w:w="100" w:type="dxa"/>
              <w:bottom w:w="100" w:type="dxa"/>
              <w:right w:w="100" w:type="dxa"/>
            </w:tcMar>
          </w:tcPr>
          <w:p w14:paraId="3390DE89" w14:textId="77777777" w:rsidR="001B763B" w:rsidRDefault="00000000">
            <w:pPr>
              <w:spacing w:before="240" w:after="240"/>
              <w:rPr>
                <w:rFonts w:eastAsia="Times New Roman"/>
                <w:sz w:val="24"/>
                <w:szCs w:val="24"/>
              </w:rPr>
            </w:pPr>
            <w:r>
              <w:rPr>
                <w:b/>
                <w:bCs/>
                <w:sz w:val="20"/>
                <w:szCs w:val="20"/>
              </w:rPr>
              <w:t>Count of consultationType</w:t>
            </w:r>
          </w:p>
        </w:tc>
      </w:tr>
      <w:tr w:rsidR="001B763B" w14:paraId="3390DE8D" w14:textId="77777777">
        <w:trPr>
          <w:trHeight w:val="455"/>
        </w:trPr>
        <w:tc>
          <w:tcPr>
            <w:tcW w:w="1745" w:type="dxa"/>
            <w:tcBorders>
              <w:top w:val="nil"/>
              <w:left w:val="nil"/>
              <w:bottom w:val="single" w:sz="8" w:space="0" w:color="8CB5F9"/>
              <w:right w:val="nil"/>
            </w:tcBorders>
            <w:tcMar>
              <w:top w:w="100" w:type="dxa"/>
              <w:left w:w="100" w:type="dxa"/>
              <w:bottom w:w="100" w:type="dxa"/>
              <w:right w:w="100" w:type="dxa"/>
            </w:tcMar>
          </w:tcPr>
          <w:p w14:paraId="3390DE8B" w14:textId="77777777" w:rsidR="001B763B" w:rsidRDefault="00000000">
            <w:pPr>
              <w:spacing w:before="240" w:after="240"/>
              <w:rPr>
                <w:rFonts w:eastAsia="Times New Roman"/>
                <w:sz w:val="24"/>
                <w:szCs w:val="24"/>
              </w:rPr>
            </w:pPr>
            <w:r>
              <w:rPr>
                <w:b/>
                <w:bCs/>
                <w:sz w:val="20"/>
                <w:szCs w:val="20"/>
              </w:rPr>
              <w:t>Call</w:t>
            </w:r>
          </w:p>
        </w:tc>
        <w:tc>
          <w:tcPr>
            <w:tcW w:w="2825" w:type="dxa"/>
            <w:tcBorders>
              <w:top w:val="nil"/>
              <w:left w:val="nil"/>
              <w:bottom w:val="single" w:sz="8" w:space="0" w:color="8CB5F9"/>
              <w:right w:val="nil"/>
            </w:tcBorders>
            <w:tcMar>
              <w:top w:w="100" w:type="dxa"/>
              <w:left w:w="100" w:type="dxa"/>
              <w:bottom w:w="100" w:type="dxa"/>
              <w:right w:w="100" w:type="dxa"/>
            </w:tcMar>
          </w:tcPr>
          <w:p w14:paraId="3390DE8C" w14:textId="77777777" w:rsidR="001B763B" w:rsidRDefault="00000000">
            <w:pPr>
              <w:spacing w:before="240" w:after="240"/>
              <w:rPr>
                <w:rFonts w:eastAsia="Times New Roman"/>
                <w:sz w:val="24"/>
                <w:szCs w:val="24"/>
              </w:rPr>
            </w:pPr>
            <w:r>
              <w:rPr>
                <w:b/>
                <w:bCs/>
                <w:sz w:val="20"/>
                <w:szCs w:val="20"/>
              </w:rPr>
              <w:t>8508</w:t>
            </w:r>
          </w:p>
        </w:tc>
      </w:tr>
      <w:tr w:rsidR="001B763B" w14:paraId="3390DE90" w14:textId="77777777">
        <w:trPr>
          <w:trHeight w:val="455"/>
        </w:trPr>
        <w:tc>
          <w:tcPr>
            <w:tcW w:w="1745" w:type="dxa"/>
            <w:tcBorders>
              <w:top w:val="nil"/>
              <w:left w:val="nil"/>
              <w:bottom w:val="nil"/>
              <w:right w:val="nil"/>
            </w:tcBorders>
            <w:tcMar>
              <w:top w:w="100" w:type="dxa"/>
              <w:left w:w="100" w:type="dxa"/>
              <w:bottom w:w="100" w:type="dxa"/>
              <w:right w:w="100" w:type="dxa"/>
            </w:tcMar>
          </w:tcPr>
          <w:p w14:paraId="3390DE8E" w14:textId="77777777" w:rsidR="001B763B" w:rsidRDefault="00000000">
            <w:pPr>
              <w:spacing w:before="240" w:after="240"/>
              <w:rPr>
                <w:rFonts w:eastAsia="Times New Roman"/>
                <w:sz w:val="24"/>
                <w:szCs w:val="24"/>
              </w:rPr>
            </w:pPr>
            <w:r>
              <w:rPr>
                <w:rFonts w:eastAsia="Times New Roman"/>
                <w:sz w:val="24"/>
                <w:szCs w:val="24"/>
              </w:rPr>
              <w:t>2023-12-01</w:t>
            </w:r>
          </w:p>
        </w:tc>
        <w:tc>
          <w:tcPr>
            <w:tcW w:w="2825" w:type="dxa"/>
            <w:tcBorders>
              <w:top w:val="nil"/>
              <w:left w:val="nil"/>
              <w:bottom w:val="nil"/>
              <w:right w:val="nil"/>
            </w:tcBorders>
            <w:tcMar>
              <w:top w:w="100" w:type="dxa"/>
              <w:left w:w="100" w:type="dxa"/>
              <w:bottom w:w="100" w:type="dxa"/>
              <w:right w:w="100" w:type="dxa"/>
            </w:tcMar>
          </w:tcPr>
          <w:p w14:paraId="3390DE8F" w14:textId="77777777" w:rsidR="001B763B" w:rsidRDefault="00000000">
            <w:pPr>
              <w:spacing w:before="240" w:after="240"/>
              <w:rPr>
                <w:rFonts w:eastAsia="Times New Roman"/>
                <w:sz w:val="24"/>
                <w:szCs w:val="24"/>
              </w:rPr>
            </w:pPr>
            <w:r>
              <w:rPr>
                <w:rFonts w:eastAsia="Times New Roman"/>
                <w:sz w:val="24"/>
                <w:szCs w:val="24"/>
              </w:rPr>
              <w:t>372</w:t>
            </w:r>
          </w:p>
        </w:tc>
      </w:tr>
      <w:tr w:rsidR="001B763B" w14:paraId="3390DE93" w14:textId="77777777">
        <w:trPr>
          <w:trHeight w:val="455"/>
        </w:trPr>
        <w:tc>
          <w:tcPr>
            <w:tcW w:w="1745" w:type="dxa"/>
            <w:tcBorders>
              <w:top w:val="nil"/>
              <w:left w:val="nil"/>
              <w:bottom w:val="nil"/>
              <w:right w:val="nil"/>
            </w:tcBorders>
            <w:tcMar>
              <w:top w:w="100" w:type="dxa"/>
              <w:left w:w="100" w:type="dxa"/>
              <w:bottom w:w="100" w:type="dxa"/>
              <w:right w:w="100" w:type="dxa"/>
            </w:tcMar>
          </w:tcPr>
          <w:p w14:paraId="3390DE91" w14:textId="77777777" w:rsidR="001B763B" w:rsidRDefault="00000000">
            <w:pPr>
              <w:spacing w:before="240" w:after="240"/>
              <w:rPr>
                <w:rFonts w:eastAsia="Times New Roman"/>
                <w:sz w:val="24"/>
                <w:szCs w:val="24"/>
              </w:rPr>
            </w:pPr>
            <w:r>
              <w:rPr>
                <w:rFonts w:eastAsia="Times New Roman"/>
                <w:sz w:val="24"/>
                <w:szCs w:val="24"/>
              </w:rPr>
              <w:lastRenderedPageBreak/>
              <w:t>2023-12-02</w:t>
            </w:r>
          </w:p>
        </w:tc>
        <w:tc>
          <w:tcPr>
            <w:tcW w:w="2825" w:type="dxa"/>
            <w:tcBorders>
              <w:top w:val="nil"/>
              <w:left w:val="nil"/>
              <w:bottom w:val="nil"/>
              <w:right w:val="nil"/>
            </w:tcBorders>
            <w:tcMar>
              <w:top w:w="100" w:type="dxa"/>
              <w:left w:w="100" w:type="dxa"/>
              <w:bottom w:w="100" w:type="dxa"/>
              <w:right w:w="100" w:type="dxa"/>
            </w:tcMar>
          </w:tcPr>
          <w:p w14:paraId="3390DE92" w14:textId="77777777" w:rsidR="001B763B" w:rsidRDefault="00000000">
            <w:pPr>
              <w:spacing w:before="240" w:after="240"/>
              <w:rPr>
                <w:rFonts w:eastAsia="Times New Roman"/>
                <w:sz w:val="24"/>
                <w:szCs w:val="24"/>
              </w:rPr>
            </w:pPr>
            <w:r>
              <w:rPr>
                <w:rFonts w:eastAsia="Times New Roman"/>
                <w:sz w:val="24"/>
                <w:szCs w:val="24"/>
              </w:rPr>
              <w:t>333</w:t>
            </w:r>
          </w:p>
        </w:tc>
      </w:tr>
      <w:tr w:rsidR="001B763B" w14:paraId="3390DE96" w14:textId="77777777">
        <w:trPr>
          <w:trHeight w:val="455"/>
        </w:trPr>
        <w:tc>
          <w:tcPr>
            <w:tcW w:w="1745" w:type="dxa"/>
            <w:tcBorders>
              <w:top w:val="nil"/>
              <w:left w:val="nil"/>
              <w:bottom w:val="nil"/>
              <w:right w:val="nil"/>
            </w:tcBorders>
            <w:tcMar>
              <w:top w:w="100" w:type="dxa"/>
              <w:left w:w="100" w:type="dxa"/>
              <w:bottom w:w="100" w:type="dxa"/>
              <w:right w:w="100" w:type="dxa"/>
            </w:tcMar>
          </w:tcPr>
          <w:p w14:paraId="3390DE94" w14:textId="77777777" w:rsidR="001B763B" w:rsidRDefault="00000000">
            <w:pPr>
              <w:spacing w:before="240" w:after="240"/>
              <w:rPr>
                <w:rFonts w:eastAsia="Times New Roman"/>
                <w:sz w:val="24"/>
                <w:szCs w:val="24"/>
              </w:rPr>
            </w:pPr>
            <w:r>
              <w:rPr>
                <w:rFonts w:eastAsia="Times New Roman"/>
                <w:sz w:val="24"/>
                <w:szCs w:val="24"/>
              </w:rPr>
              <w:t>2023-12-03</w:t>
            </w:r>
          </w:p>
        </w:tc>
        <w:tc>
          <w:tcPr>
            <w:tcW w:w="2825" w:type="dxa"/>
            <w:tcBorders>
              <w:top w:val="nil"/>
              <w:left w:val="nil"/>
              <w:bottom w:val="nil"/>
              <w:right w:val="nil"/>
            </w:tcBorders>
            <w:tcMar>
              <w:top w:w="100" w:type="dxa"/>
              <w:left w:w="100" w:type="dxa"/>
              <w:bottom w:w="100" w:type="dxa"/>
              <w:right w:w="100" w:type="dxa"/>
            </w:tcMar>
          </w:tcPr>
          <w:p w14:paraId="3390DE95" w14:textId="77777777" w:rsidR="001B763B" w:rsidRDefault="00000000">
            <w:pPr>
              <w:spacing w:before="240" w:after="240"/>
              <w:rPr>
                <w:rFonts w:eastAsia="Times New Roman"/>
                <w:sz w:val="24"/>
                <w:szCs w:val="24"/>
              </w:rPr>
            </w:pPr>
            <w:r>
              <w:rPr>
                <w:rFonts w:eastAsia="Times New Roman"/>
                <w:sz w:val="24"/>
                <w:szCs w:val="24"/>
              </w:rPr>
              <w:t>383</w:t>
            </w:r>
          </w:p>
        </w:tc>
      </w:tr>
      <w:tr w:rsidR="001B763B" w14:paraId="3390DE99" w14:textId="77777777">
        <w:trPr>
          <w:trHeight w:val="455"/>
        </w:trPr>
        <w:tc>
          <w:tcPr>
            <w:tcW w:w="1745" w:type="dxa"/>
            <w:tcBorders>
              <w:top w:val="nil"/>
              <w:left w:val="nil"/>
              <w:bottom w:val="nil"/>
              <w:right w:val="nil"/>
            </w:tcBorders>
            <w:tcMar>
              <w:top w:w="100" w:type="dxa"/>
              <w:left w:w="100" w:type="dxa"/>
              <w:bottom w:w="100" w:type="dxa"/>
              <w:right w:w="100" w:type="dxa"/>
            </w:tcMar>
          </w:tcPr>
          <w:p w14:paraId="3390DE97" w14:textId="77777777" w:rsidR="001B763B" w:rsidRDefault="00000000">
            <w:pPr>
              <w:spacing w:before="240" w:after="240"/>
              <w:rPr>
                <w:rFonts w:eastAsia="Times New Roman"/>
                <w:sz w:val="24"/>
                <w:szCs w:val="24"/>
              </w:rPr>
            </w:pPr>
            <w:r>
              <w:rPr>
                <w:rFonts w:eastAsia="Times New Roman"/>
                <w:sz w:val="24"/>
                <w:szCs w:val="24"/>
              </w:rPr>
              <w:t>2023-12-04</w:t>
            </w:r>
          </w:p>
        </w:tc>
        <w:tc>
          <w:tcPr>
            <w:tcW w:w="2825" w:type="dxa"/>
            <w:tcBorders>
              <w:top w:val="nil"/>
              <w:left w:val="nil"/>
              <w:bottom w:val="nil"/>
              <w:right w:val="nil"/>
            </w:tcBorders>
            <w:tcMar>
              <w:top w:w="100" w:type="dxa"/>
              <w:left w:w="100" w:type="dxa"/>
              <w:bottom w:w="100" w:type="dxa"/>
              <w:right w:w="100" w:type="dxa"/>
            </w:tcMar>
          </w:tcPr>
          <w:p w14:paraId="3390DE98" w14:textId="77777777" w:rsidR="001B763B" w:rsidRDefault="00000000">
            <w:pPr>
              <w:spacing w:before="240" w:after="240"/>
              <w:rPr>
                <w:rFonts w:eastAsia="Times New Roman"/>
                <w:sz w:val="24"/>
                <w:szCs w:val="24"/>
              </w:rPr>
            </w:pPr>
            <w:r>
              <w:rPr>
                <w:rFonts w:eastAsia="Times New Roman"/>
                <w:sz w:val="24"/>
                <w:szCs w:val="24"/>
              </w:rPr>
              <w:t>364</w:t>
            </w:r>
          </w:p>
        </w:tc>
      </w:tr>
      <w:tr w:rsidR="001B763B" w14:paraId="3390DE9C" w14:textId="77777777">
        <w:trPr>
          <w:trHeight w:val="455"/>
        </w:trPr>
        <w:tc>
          <w:tcPr>
            <w:tcW w:w="1745" w:type="dxa"/>
            <w:tcBorders>
              <w:top w:val="nil"/>
              <w:left w:val="nil"/>
              <w:bottom w:val="nil"/>
              <w:right w:val="nil"/>
            </w:tcBorders>
            <w:tcMar>
              <w:top w:w="100" w:type="dxa"/>
              <w:left w:w="100" w:type="dxa"/>
              <w:bottom w:w="100" w:type="dxa"/>
              <w:right w:w="100" w:type="dxa"/>
            </w:tcMar>
          </w:tcPr>
          <w:p w14:paraId="3390DE9A" w14:textId="77777777" w:rsidR="001B763B" w:rsidRDefault="00000000">
            <w:pPr>
              <w:spacing w:before="240" w:after="240"/>
              <w:rPr>
                <w:rFonts w:eastAsia="Times New Roman"/>
                <w:sz w:val="24"/>
                <w:szCs w:val="24"/>
              </w:rPr>
            </w:pPr>
            <w:r>
              <w:rPr>
                <w:rFonts w:eastAsia="Times New Roman"/>
                <w:sz w:val="24"/>
                <w:szCs w:val="24"/>
              </w:rPr>
              <w:t>2023-12-05</w:t>
            </w:r>
          </w:p>
        </w:tc>
        <w:tc>
          <w:tcPr>
            <w:tcW w:w="2825" w:type="dxa"/>
            <w:tcBorders>
              <w:top w:val="nil"/>
              <w:left w:val="nil"/>
              <w:bottom w:val="nil"/>
              <w:right w:val="nil"/>
            </w:tcBorders>
            <w:tcMar>
              <w:top w:w="100" w:type="dxa"/>
              <w:left w:w="100" w:type="dxa"/>
              <w:bottom w:w="100" w:type="dxa"/>
              <w:right w:w="100" w:type="dxa"/>
            </w:tcMar>
          </w:tcPr>
          <w:p w14:paraId="3390DE9B" w14:textId="77777777" w:rsidR="001B763B" w:rsidRDefault="00000000">
            <w:pPr>
              <w:spacing w:before="240" w:after="240"/>
              <w:rPr>
                <w:rFonts w:eastAsia="Times New Roman"/>
                <w:sz w:val="24"/>
                <w:szCs w:val="24"/>
              </w:rPr>
            </w:pPr>
            <w:r>
              <w:rPr>
                <w:rFonts w:eastAsia="Times New Roman"/>
                <w:sz w:val="24"/>
                <w:szCs w:val="24"/>
              </w:rPr>
              <w:t>253</w:t>
            </w:r>
          </w:p>
        </w:tc>
      </w:tr>
      <w:tr w:rsidR="001B763B" w14:paraId="3390DE9F" w14:textId="77777777">
        <w:trPr>
          <w:trHeight w:val="455"/>
        </w:trPr>
        <w:tc>
          <w:tcPr>
            <w:tcW w:w="1745" w:type="dxa"/>
            <w:tcBorders>
              <w:top w:val="nil"/>
              <w:left w:val="nil"/>
              <w:bottom w:val="nil"/>
              <w:right w:val="nil"/>
            </w:tcBorders>
            <w:tcMar>
              <w:top w:w="100" w:type="dxa"/>
              <w:left w:w="100" w:type="dxa"/>
              <w:bottom w:w="100" w:type="dxa"/>
              <w:right w:w="100" w:type="dxa"/>
            </w:tcMar>
          </w:tcPr>
          <w:p w14:paraId="3390DE9D" w14:textId="77777777" w:rsidR="001B763B" w:rsidRDefault="00000000">
            <w:pPr>
              <w:spacing w:before="240" w:after="240"/>
              <w:rPr>
                <w:rFonts w:eastAsia="Times New Roman"/>
                <w:sz w:val="24"/>
                <w:szCs w:val="24"/>
              </w:rPr>
            </w:pPr>
            <w:r>
              <w:rPr>
                <w:rFonts w:eastAsia="Times New Roman"/>
                <w:sz w:val="24"/>
                <w:szCs w:val="24"/>
              </w:rPr>
              <w:t>2023-12-06</w:t>
            </w:r>
          </w:p>
        </w:tc>
        <w:tc>
          <w:tcPr>
            <w:tcW w:w="2825" w:type="dxa"/>
            <w:tcBorders>
              <w:top w:val="nil"/>
              <w:left w:val="nil"/>
              <w:bottom w:val="nil"/>
              <w:right w:val="nil"/>
            </w:tcBorders>
            <w:tcMar>
              <w:top w:w="100" w:type="dxa"/>
              <w:left w:w="100" w:type="dxa"/>
              <w:bottom w:w="100" w:type="dxa"/>
              <w:right w:w="100" w:type="dxa"/>
            </w:tcMar>
          </w:tcPr>
          <w:p w14:paraId="3390DE9E" w14:textId="77777777" w:rsidR="001B763B" w:rsidRDefault="00000000">
            <w:pPr>
              <w:spacing w:before="240" w:after="240"/>
              <w:rPr>
                <w:rFonts w:eastAsia="Times New Roman"/>
                <w:sz w:val="24"/>
                <w:szCs w:val="24"/>
              </w:rPr>
            </w:pPr>
            <w:r>
              <w:rPr>
                <w:rFonts w:eastAsia="Times New Roman"/>
                <w:sz w:val="24"/>
                <w:szCs w:val="24"/>
              </w:rPr>
              <w:t>254</w:t>
            </w:r>
          </w:p>
        </w:tc>
      </w:tr>
      <w:tr w:rsidR="001B763B" w14:paraId="3390DEA2" w14:textId="77777777">
        <w:trPr>
          <w:trHeight w:val="455"/>
        </w:trPr>
        <w:tc>
          <w:tcPr>
            <w:tcW w:w="1745" w:type="dxa"/>
            <w:tcBorders>
              <w:top w:val="nil"/>
              <w:left w:val="nil"/>
              <w:bottom w:val="nil"/>
              <w:right w:val="nil"/>
            </w:tcBorders>
            <w:tcMar>
              <w:top w:w="100" w:type="dxa"/>
              <w:left w:w="100" w:type="dxa"/>
              <w:bottom w:w="100" w:type="dxa"/>
              <w:right w:w="100" w:type="dxa"/>
            </w:tcMar>
          </w:tcPr>
          <w:p w14:paraId="3390DEA0" w14:textId="77777777" w:rsidR="001B763B" w:rsidRDefault="00000000">
            <w:pPr>
              <w:spacing w:before="240" w:after="240"/>
              <w:rPr>
                <w:rFonts w:eastAsia="Times New Roman"/>
                <w:sz w:val="24"/>
                <w:szCs w:val="24"/>
              </w:rPr>
            </w:pPr>
            <w:r>
              <w:rPr>
                <w:rFonts w:eastAsia="Times New Roman"/>
                <w:sz w:val="24"/>
                <w:szCs w:val="24"/>
              </w:rPr>
              <w:t>2023-12-07</w:t>
            </w:r>
          </w:p>
        </w:tc>
        <w:tc>
          <w:tcPr>
            <w:tcW w:w="2825" w:type="dxa"/>
            <w:tcBorders>
              <w:top w:val="nil"/>
              <w:left w:val="nil"/>
              <w:bottom w:val="nil"/>
              <w:right w:val="nil"/>
            </w:tcBorders>
            <w:tcMar>
              <w:top w:w="100" w:type="dxa"/>
              <w:left w:w="100" w:type="dxa"/>
              <w:bottom w:w="100" w:type="dxa"/>
              <w:right w:w="100" w:type="dxa"/>
            </w:tcMar>
          </w:tcPr>
          <w:p w14:paraId="3390DEA1" w14:textId="77777777" w:rsidR="001B763B" w:rsidRDefault="00000000">
            <w:pPr>
              <w:spacing w:before="240" w:after="240"/>
              <w:rPr>
                <w:rFonts w:eastAsia="Times New Roman"/>
                <w:sz w:val="24"/>
                <w:szCs w:val="24"/>
              </w:rPr>
            </w:pPr>
            <w:r>
              <w:rPr>
                <w:rFonts w:eastAsia="Times New Roman"/>
                <w:sz w:val="24"/>
                <w:szCs w:val="24"/>
              </w:rPr>
              <w:t>254</w:t>
            </w:r>
          </w:p>
        </w:tc>
      </w:tr>
      <w:tr w:rsidR="001B763B" w14:paraId="3390DEA5" w14:textId="77777777">
        <w:trPr>
          <w:trHeight w:val="455"/>
        </w:trPr>
        <w:tc>
          <w:tcPr>
            <w:tcW w:w="1745" w:type="dxa"/>
            <w:tcBorders>
              <w:top w:val="nil"/>
              <w:left w:val="nil"/>
              <w:bottom w:val="nil"/>
              <w:right w:val="nil"/>
            </w:tcBorders>
            <w:tcMar>
              <w:top w:w="100" w:type="dxa"/>
              <w:left w:w="100" w:type="dxa"/>
              <w:bottom w:w="100" w:type="dxa"/>
              <w:right w:w="100" w:type="dxa"/>
            </w:tcMar>
          </w:tcPr>
          <w:p w14:paraId="3390DEA3" w14:textId="77777777" w:rsidR="001B763B" w:rsidRDefault="00000000">
            <w:pPr>
              <w:spacing w:before="240" w:after="240"/>
              <w:rPr>
                <w:rFonts w:eastAsia="Times New Roman"/>
                <w:sz w:val="24"/>
                <w:szCs w:val="24"/>
              </w:rPr>
            </w:pPr>
            <w:r>
              <w:rPr>
                <w:rFonts w:eastAsia="Times New Roman"/>
                <w:sz w:val="24"/>
                <w:szCs w:val="24"/>
              </w:rPr>
              <w:t>2023-12-08</w:t>
            </w:r>
          </w:p>
        </w:tc>
        <w:tc>
          <w:tcPr>
            <w:tcW w:w="2825" w:type="dxa"/>
            <w:tcBorders>
              <w:top w:val="nil"/>
              <w:left w:val="nil"/>
              <w:bottom w:val="nil"/>
              <w:right w:val="nil"/>
            </w:tcBorders>
            <w:tcMar>
              <w:top w:w="100" w:type="dxa"/>
              <w:left w:w="100" w:type="dxa"/>
              <w:bottom w:w="100" w:type="dxa"/>
              <w:right w:w="100" w:type="dxa"/>
            </w:tcMar>
          </w:tcPr>
          <w:p w14:paraId="3390DEA4" w14:textId="77777777" w:rsidR="001B763B" w:rsidRDefault="00000000">
            <w:pPr>
              <w:spacing w:before="240" w:after="240"/>
              <w:rPr>
                <w:rFonts w:eastAsia="Times New Roman"/>
                <w:sz w:val="24"/>
                <w:szCs w:val="24"/>
              </w:rPr>
            </w:pPr>
            <w:r>
              <w:rPr>
                <w:rFonts w:eastAsia="Times New Roman"/>
                <w:sz w:val="24"/>
                <w:szCs w:val="24"/>
              </w:rPr>
              <w:t>138</w:t>
            </w:r>
          </w:p>
        </w:tc>
      </w:tr>
      <w:tr w:rsidR="001B763B" w14:paraId="3390DEA8" w14:textId="77777777">
        <w:trPr>
          <w:trHeight w:val="455"/>
        </w:trPr>
        <w:tc>
          <w:tcPr>
            <w:tcW w:w="1745" w:type="dxa"/>
            <w:tcBorders>
              <w:top w:val="nil"/>
              <w:left w:val="nil"/>
              <w:bottom w:val="nil"/>
              <w:right w:val="nil"/>
            </w:tcBorders>
            <w:tcMar>
              <w:top w:w="100" w:type="dxa"/>
              <w:left w:w="100" w:type="dxa"/>
              <w:bottom w:w="100" w:type="dxa"/>
              <w:right w:w="100" w:type="dxa"/>
            </w:tcMar>
          </w:tcPr>
          <w:p w14:paraId="3390DEA6" w14:textId="77777777" w:rsidR="001B763B" w:rsidRDefault="00000000">
            <w:pPr>
              <w:spacing w:before="240" w:after="240"/>
              <w:rPr>
                <w:rFonts w:eastAsia="Times New Roman"/>
                <w:sz w:val="24"/>
                <w:szCs w:val="24"/>
              </w:rPr>
            </w:pPr>
            <w:r>
              <w:rPr>
                <w:rFonts w:eastAsia="Times New Roman"/>
                <w:sz w:val="24"/>
                <w:szCs w:val="24"/>
              </w:rPr>
              <w:t>2023-12-09</w:t>
            </w:r>
          </w:p>
        </w:tc>
        <w:tc>
          <w:tcPr>
            <w:tcW w:w="2825" w:type="dxa"/>
            <w:tcBorders>
              <w:top w:val="nil"/>
              <w:left w:val="nil"/>
              <w:bottom w:val="nil"/>
              <w:right w:val="nil"/>
            </w:tcBorders>
            <w:tcMar>
              <w:top w:w="100" w:type="dxa"/>
              <w:left w:w="100" w:type="dxa"/>
              <w:bottom w:w="100" w:type="dxa"/>
              <w:right w:w="100" w:type="dxa"/>
            </w:tcMar>
          </w:tcPr>
          <w:p w14:paraId="3390DEA7" w14:textId="77777777" w:rsidR="001B763B" w:rsidRDefault="00000000">
            <w:pPr>
              <w:spacing w:before="240" w:after="240"/>
              <w:rPr>
                <w:rFonts w:eastAsia="Times New Roman"/>
                <w:sz w:val="24"/>
                <w:szCs w:val="24"/>
              </w:rPr>
            </w:pPr>
            <w:r>
              <w:rPr>
                <w:rFonts w:eastAsia="Times New Roman"/>
                <w:sz w:val="24"/>
                <w:szCs w:val="24"/>
              </w:rPr>
              <w:t>288</w:t>
            </w:r>
          </w:p>
        </w:tc>
      </w:tr>
      <w:tr w:rsidR="001B763B" w14:paraId="3390DEAB" w14:textId="77777777">
        <w:trPr>
          <w:trHeight w:val="455"/>
        </w:trPr>
        <w:tc>
          <w:tcPr>
            <w:tcW w:w="1745" w:type="dxa"/>
            <w:tcBorders>
              <w:top w:val="nil"/>
              <w:left w:val="nil"/>
              <w:bottom w:val="nil"/>
              <w:right w:val="nil"/>
            </w:tcBorders>
            <w:tcMar>
              <w:top w:w="100" w:type="dxa"/>
              <w:left w:w="100" w:type="dxa"/>
              <w:bottom w:w="100" w:type="dxa"/>
              <w:right w:w="100" w:type="dxa"/>
            </w:tcMar>
          </w:tcPr>
          <w:p w14:paraId="3390DEA9" w14:textId="77777777" w:rsidR="001B763B" w:rsidRDefault="00000000">
            <w:pPr>
              <w:spacing w:before="240" w:after="240"/>
              <w:rPr>
                <w:rFonts w:eastAsia="Times New Roman"/>
                <w:sz w:val="24"/>
                <w:szCs w:val="24"/>
              </w:rPr>
            </w:pPr>
            <w:r>
              <w:rPr>
                <w:rFonts w:eastAsia="Times New Roman"/>
                <w:sz w:val="24"/>
                <w:szCs w:val="24"/>
              </w:rPr>
              <w:t>2023-12-10</w:t>
            </w:r>
          </w:p>
        </w:tc>
        <w:tc>
          <w:tcPr>
            <w:tcW w:w="2825" w:type="dxa"/>
            <w:tcBorders>
              <w:top w:val="nil"/>
              <w:left w:val="nil"/>
              <w:bottom w:val="nil"/>
              <w:right w:val="nil"/>
            </w:tcBorders>
            <w:tcMar>
              <w:top w:w="100" w:type="dxa"/>
              <w:left w:w="100" w:type="dxa"/>
              <w:bottom w:w="100" w:type="dxa"/>
              <w:right w:w="100" w:type="dxa"/>
            </w:tcMar>
          </w:tcPr>
          <w:p w14:paraId="3390DEAA" w14:textId="77777777" w:rsidR="001B763B" w:rsidRDefault="00000000">
            <w:pPr>
              <w:spacing w:before="240" w:after="240"/>
              <w:rPr>
                <w:rFonts w:eastAsia="Times New Roman"/>
                <w:sz w:val="24"/>
                <w:szCs w:val="24"/>
              </w:rPr>
            </w:pPr>
            <w:r>
              <w:rPr>
                <w:rFonts w:eastAsia="Times New Roman"/>
                <w:sz w:val="24"/>
                <w:szCs w:val="24"/>
              </w:rPr>
              <w:t>430</w:t>
            </w:r>
          </w:p>
        </w:tc>
      </w:tr>
      <w:tr w:rsidR="001B763B" w14:paraId="3390DEAE" w14:textId="77777777">
        <w:trPr>
          <w:trHeight w:val="455"/>
        </w:trPr>
        <w:tc>
          <w:tcPr>
            <w:tcW w:w="1745" w:type="dxa"/>
            <w:tcBorders>
              <w:top w:val="nil"/>
              <w:left w:val="nil"/>
              <w:bottom w:val="nil"/>
              <w:right w:val="nil"/>
            </w:tcBorders>
            <w:tcMar>
              <w:top w:w="100" w:type="dxa"/>
              <w:left w:w="100" w:type="dxa"/>
              <w:bottom w:w="100" w:type="dxa"/>
              <w:right w:w="100" w:type="dxa"/>
            </w:tcMar>
          </w:tcPr>
          <w:p w14:paraId="3390DEAC" w14:textId="77777777" w:rsidR="001B763B" w:rsidRDefault="00000000">
            <w:pPr>
              <w:spacing w:before="240" w:after="240"/>
              <w:rPr>
                <w:rFonts w:eastAsia="Times New Roman"/>
                <w:sz w:val="24"/>
                <w:szCs w:val="24"/>
              </w:rPr>
            </w:pPr>
            <w:r>
              <w:rPr>
                <w:rFonts w:eastAsia="Times New Roman"/>
                <w:sz w:val="24"/>
                <w:szCs w:val="24"/>
              </w:rPr>
              <w:t>2023-12-11</w:t>
            </w:r>
          </w:p>
        </w:tc>
        <w:tc>
          <w:tcPr>
            <w:tcW w:w="2825" w:type="dxa"/>
            <w:tcBorders>
              <w:top w:val="nil"/>
              <w:left w:val="nil"/>
              <w:bottom w:val="nil"/>
              <w:right w:val="nil"/>
            </w:tcBorders>
            <w:tcMar>
              <w:top w:w="100" w:type="dxa"/>
              <w:left w:w="100" w:type="dxa"/>
              <w:bottom w:w="100" w:type="dxa"/>
              <w:right w:w="100" w:type="dxa"/>
            </w:tcMar>
          </w:tcPr>
          <w:p w14:paraId="3390DEAD" w14:textId="77777777" w:rsidR="001B763B" w:rsidRDefault="00000000">
            <w:pPr>
              <w:spacing w:before="240" w:after="240"/>
              <w:rPr>
                <w:rFonts w:eastAsia="Times New Roman"/>
                <w:sz w:val="24"/>
                <w:szCs w:val="24"/>
              </w:rPr>
            </w:pPr>
            <w:r>
              <w:rPr>
                <w:rFonts w:eastAsia="Times New Roman"/>
                <w:sz w:val="24"/>
                <w:szCs w:val="24"/>
              </w:rPr>
              <w:t>424</w:t>
            </w:r>
          </w:p>
        </w:tc>
      </w:tr>
      <w:tr w:rsidR="001B763B" w14:paraId="3390DEB1" w14:textId="77777777">
        <w:trPr>
          <w:trHeight w:val="455"/>
        </w:trPr>
        <w:tc>
          <w:tcPr>
            <w:tcW w:w="1745" w:type="dxa"/>
            <w:tcBorders>
              <w:top w:val="nil"/>
              <w:left w:val="nil"/>
              <w:bottom w:val="nil"/>
              <w:right w:val="nil"/>
            </w:tcBorders>
            <w:tcMar>
              <w:top w:w="100" w:type="dxa"/>
              <w:left w:w="100" w:type="dxa"/>
              <w:bottom w:w="100" w:type="dxa"/>
              <w:right w:w="100" w:type="dxa"/>
            </w:tcMar>
          </w:tcPr>
          <w:p w14:paraId="3390DEAF" w14:textId="77777777" w:rsidR="001B763B" w:rsidRDefault="00000000">
            <w:pPr>
              <w:spacing w:before="240" w:after="240"/>
              <w:rPr>
                <w:rFonts w:eastAsia="Times New Roman"/>
                <w:sz w:val="24"/>
                <w:szCs w:val="24"/>
              </w:rPr>
            </w:pPr>
            <w:r>
              <w:rPr>
                <w:rFonts w:eastAsia="Times New Roman"/>
                <w:sz w:val="24"/>
                <w:szCs w:val="24"/>
              </w:rPr>
              <w:t>2023-12-12</w:t>
            </w:r>
          </w:p>
        </w:tc>
        <w:tc>
          <w:tcPr>
            <w:tcW w:w="2825" w:type="dxa"/>
            <w:tcBorders>
              <w:top w:val="nil"/>
              <w:left w:val="nil"/>
              <w:bottom w:val="nil"/>
              <w:right w:val="nil"/>
            </w:tcBorders>
            <w:tcMar>
              <w:top w:w="100" w:type="dxa"/>
              <w:left w:w="100" w:type="dxa"/>
              <w:bottom w:w="100" w:type="dxa"/>
              <w:right w:w="100" w:type="dxa"/>
            </w:tcMar>
          </w:tcPr>
          <w:p w14:paraId="3390DEB0" w14:textId="77777777" w:rsidR="001B763B" w:rsidRDefault="00000000">
            <w:pPr>
              <w:spacing w:before="240" w:after="240"/>
              <w:rPr>
                <w:rFonts w:eastAsia="Times New Roman"/>
                <w:sz w:val="24"/>
                <w:szCs w:val="24"/>
              </w:rPr>
            </w:pPr>
            <w:r>
              <w:rPr>
                <w:rFonts w:eastAsia="Times New Roman"/>
                <w:sz w:val="24"/>
                <w:szCs w:val="24"/>
              </w:rPr>
              <w:t>358</w:t>
            </w:r>
          </w:p>
        </w:tc>
      </w:tr>
      <w:tr w:rsidR="001B763B" w14:paraId="3390DEB4" w14:textId="77777777">
        <w:trPr>
          <w:trHeight w:val="455"/>
        </w:trPr>
        <w:tc>
          <w:tcPr>
            <w:tcW w:w="1745" w:type="dxa"/>
            <w:tcBorders>
              <w:top w:val="nil"/>
              <w:left w:val="nil"/>
              <w:bottom w:val="nil"/>
              <w:right w:val="nil"/>
            </w:tcBorders>
            <w:tcMar>
              <w:top w:w="100" w:type="dxa"/>
              <w:left w:w="100" w:type="dxa"/>
              <w:bottom w:w="100" w:type="dxa"/>
              <w:right w:w="100" w:type="dxa"/>
            </w:tcMar>
          </w:tcPr>
          <w:p w14:paraId="3390DEB2" w14:textId="77777777" w:rsidR="001B763B" w:rsidRDefault="00000000">
            <w:pPr>
              <w:spacing w:before="240" w:after="240"/>
              <w:rPr>
                <w:rFonts w:eastAsia="Times New Roman"/>
                <w:sz w:val="24"/>
                <w:szCs w:val="24"/>
              </w:rPr>
            </w:pPr>
            <w:r>
              <w:rPr>
                <w:rFonts w:eastAsia="Times New Roman"/>
                <w:sz w:val="24"/>
                <w:szCs w:val="24"/>
              </w:rPr>
              <w:t>2023-12-13</w:t>
            </w:r>
          </w:p>
        </w:tc>
        <w:tc>
          <w:tcPr>
            <w:tcW w:w="2825" w:type="dxa"/>
            <w:tcBorders>
              <w:top w:val="nil"/>
              <w:left w:val="nil"/>
              <w:bottom w:val="nil"/>
              <w:right w:val="nil"/>
            </w:tcBorders>
            <w:tcMar>
              <w:top w:w="100" w:type="dxa"/>
              <w:left w:w="100" w:type="dxa"/>
              <w:bottom w:w="100" w:type="dxa"/>
              <w:right w:w="100" w:type="dxa"/>
            </w:tcMar>
          </w:tcPr>
          <w:p w14:paraId="3390DEB3" w14:textId="77777777" w:rsidR="001B763B" w:rsidRDefault="00000000">
            <w:pPr>
              <w:spacing w:before="240" w:after="240"/>
              <w:rPr>
                <w:rFonts w:eastAsia="Times New Roman"/>
                <w:sz w:val="24"/>
                <w:szCs w:val="24"/>
              </w:rPr>
            </w:pPr>
            <w:r>
              <w:rPr>
                <w:rFonts w:eastAsia="Times New Roman"/>
                <w:sz w:val="24"/>
                <w:szCs w:val="24"/>
              </w:rPr>
              <w:t>348</w:t>
            </w:r>
          </w:p>
        </w:tc>
      </w:tr>
      <w:tr w:rsidR="001B763B" w14:paraId="3390DEB7" w14:textId="77777777">
        <w:trPr>
          <w:trHeight w:val="455"/>
        </w:trPr>
        <w:tc>
          <w:tcPr>
            <w:tcW w:w="1745" w:type="dxa"/>
            <w:tcBorders>
              <w:top w:val="nil"/>
              <w:left w:val="nil"/>
              <w:bottom w:val="nil"/>
              <w:right w:val="nil"/>
            </w:tcBorders>
            <w:tcMar>
              <w:top w:w="100" w:type="dxa"/>
              <w:left w:w="100" w:type="dxa"/>
              <w:bottom w:w="100" w:type="dxa"/>
              <w:right w:w="100" w:type="dxa"/>
            </w:tcMar>
          </w:tcPr>
          <w:p w14:paraId="3390DEB5" w14:textId="77777777" w:rsidR="001B763B" w:rsidRDefault="00000000">
            <w:pPr>
              <w:spacing w:before="240" w:after="240"/>
              <w:rPr>
                <w:rFonts w:eastAsia="Times New Roman"/>
                <w:sz w:val="24"/>
                <w:szCs w:val="24"/>
              </w:rPr>
            </w:pPr>
            <w:r>
              <w:rPr>
                <w:rFonts w:eastAsia="Times New Roman"/>
                <w:sz w:val="24"/>
                <w:szCs w:val="24"/>
              </w:rPr>
              <w:lastRenderedPageBreak/>
              <w:t>2023-12-14</w:t>
            </w:r>
          </w:p>
        </w:tc>
        <w:tc>
          <w:tcPr>
            <w:tcW w:w="2825" w:type="dxa"/>
            <w:tcBorders>
              <w:top w:val="nil"/>
              <w:left w:val="nil"/>
              <w:bottom w:val="nil"/>
              <w:right w:val="nil"/>
            </w:tcBorders>
            <w:tcMar>
              <w:top w:w="100" w:type="dxa"/>
              <w:left w:w="100" w:type="dxa"/>
              <w:bottom w:w="100" w:type="dxa"/>
              <w:right w:w="100" w:type="dxa"/>
            </w:tcMar>
          </w:tcPr>
          <w:p w14:paraId="3390DEB6" w14:textId="77777777" w:rsidR="001B763B" w:rsidRDefault="00000000">
            <w:pPr>
              <w:spacing w:before="240" w:after="240"/>
              <w:rPr>
                <w:rFonts w:eastAsia="Times New Roman"/>
                <w:sz w:val="24"/>
                <w:szCs w:val="24"/>
              </w:rPr>
            </w:pPr>
            <w:r>
              <w:rPr>
                <w:rFonts w:eastAsia="Times New Roman"/>
                <w:sz w:val="24"/>
                <w:szCs w:val="24"/>
              </w:rPr>
              <w:t>226</w:t>
            </w:r>
          </w:p>
        </w:tc>
      </w:tr>
      <w:tr w:rsidR="001B763B" w14:paraId="3390DEBA" w14:textId="77777777">
        <w:trPr>
          <w:trHeight w:val="455"/>
        </w:trPr>
        <w:tc>
          <w:tcPr>
            <w:tcW w:w="1745" w:type="dxa"/>
            <w:tcBorders>
              <w:top w:val="nil"/>
              <w:left w:val="nil"/>
              <w:bottom w:val="nil"/>
              <w:right w:val="nil"/>
            </w:tcBorders>
            <w:tcMar>
              <w:top w:w="100" w:type="dxa"/>
              <w:left w:w="100" w:type="dxa"/>
              <w:bottom w:w="100" w:type="dxa"/>
              <w:right w:w="100" w:type="dxa"/>
            </w:tcMar>
          </w:tcPr>
          <w:p w14:paraId="3390DEB8" w14:textId="77777777" w:rsidR="001B763B" w:rsidRDefault="00000000">
            <w:pPr>
              <w:spacing w:before="240" w:after="240"/>
              <w:rPr>
                <w:rFonts w:eastAsia="Times New Roman"/>
                <w:sz w:val="24"/>
                <w:szCs w:val="24"/>
              </w:rPr>
            </w:pPr>
            <w:r>
              <w:rPr>
                <w:rFonts w:eastAsia="Times New Roman"/>
                <w:sz w:val="24"/>
                <w:szCs w:val="24"/>
              </w:rPr>
              <w:t>2023-12-15</w:t>
            </w:r>
          </w:p>
        </w:tc>
        <w:tc>
          <w:tcPr>
            <w:tcW w:w="2825" w:type="dxa"/>
            <w:tcBorders>
              <w:top w:val="nil"/>
              <w:left w:val="nil"/>
              <w:bottom w:val="nil"/>
              <w:right w:val="nil"/>
            </w:tcBorders>
            <w:tcMar>
              <w:top w:w="100" w:type="dxa"/>
              <w:left w:w="100" w:type="dxa"/>
              <w:bottom w:w="100" w:type="dxa"/>
              <w:right w:w="100" w:type="dxa"/>
            </w:tcMar>
          </w:tcPr>
          <w:p w14:paraId="3390DEB9" w14:textId="77777777" w:rsidR="001B763B" w:rsidRDefault="00000000">
            <w:pPr>
              <w:spacing w:before="240" w:after="240"/>
              <w:rPr>
                <w:rFonts w:eastAsia="Times New Roman"/>
                <w:sz w:val="24"/>
                <w:szCs w:val="24"/>
              </w:rPr>
            </w:pPr>
            <w:r>
              <w:rPr>
                <w:rFonts w:eastAsia="Times New Roman"/>
                <w:sz w:val="24"/>
                <w:szCs w:val="24"/>
              </w:rPr>
              <w:t>276</w:t>
            </w:r>
          </w:p>
        </w:tc>
      </w:tr>
      <w:tr w:rsidR="001B763B" w14:paraId="3390DEBD" w14:textId="77777777">
        <w:trPr>
          <w:trHeight w:val="455"/>
        </w:trPr>
        <w:tc>
          <w:tcPr>
            <w:tcW w:w="1745" w:type="dxa"/>
            <w:tcBorders>
              <w:top w:val="nil"/>
              <w:left w:val="nil"/>
              <w:bottom w:val="nil"/>
              <w:right w:val="nil"/>
            </w:tcBorders>
            <w:tcMar>
              <w:top w:w="100" w:type="dxa"/>
              <w:left w:w="100" w:type="dxa"/>
              <w:bottom w:w="100" w:type="dxa"/>
              <w:right w:w="100" w:type="dxa"/>
            </w:tcMar>
          </w:tcPr>
          <w:p w14:paraId="3390DEBB" w14:textId="77777777" w:rsidR="001B763B" w:rsidRDefault="00000000">
            <w:pPr>
              <w:spacing w:before="240" w:after="240"/>
              <w:rPr>
                <w:rFonts w:eastAsia="Times New Roman"/>
                <w:sz w:val="24"/>
                <w:szCs w:val="24"/>
              </w:rPr>
            </w:pPr>
            <w:r>
              <w:rPr>
                <w:rFonts w:eastAsia="Times New Roman"/>
                <w:sz w:val="24"/>
                <w:szCs w:val="24"/>
              </w:rPr>
              <w:t>2023-12-16</w:t>
            </w:r>
          </w:p>
        </w:tc>
        <w:tc>
          <w:tcPr>
            <w:tcW w:w="2825" w:type="dxa"/>
            <w:tcBorders>
              <w:top w:val="nil"/>
              <w:left w:val="nil"/>
              <w:bottom w:val="nil"/>
              <w:right w:val="nil"/>
            </w:tcBorders>
            <w:tcMar>
              <w:top w:w="100" w:type="dxa"/>
              <w:left w:w="100" w:type="dxa"/>
              <w:bottom w:w="100" w:type="dxa"/>
              <w:right w:w="100" w:type="dxa"/>
            </w:tcMar>
          </w:tcPr>
          <w:p w14:paraId="3390DEBC" w14:textId="77777777" w:rsidR="001B763B" w:rsidRDefault="00000000">
            <w:pPr>
              <w:spacing w:before="240" w:after="240"/>
              <w:rPr>
                <w:rFonts w:eastAsia="Times New Roman"/>
                <w:sz w:val="24"/>
                <w:szCs w:val="24"/>
              </w:rPr>
            </w:pPr>
            <w:r>
              <w:rPr>
                <w:rFonts w:eastAsia="Times New Roman"/>
                <w:sz w:val="24"/>
                <w:szCs w:val="24"/>
              </w:rPr>
              <w:t>258</w:t>
            </w:r>
          </w:p>
        </w:tc>
      </w:tr>
      <w:tr w:rsidR="001B763B" w14:paraId="3390DEC0" w14:textId="77777777">
        <w:trPr>
          <w:trHeight w:val="455"/>
        </w:trPr>
        <w:tc>
          <w:tcPr>
            <w:tcW w:w="1745" w:type="dxa"/>
            <w:tcBorders>
              <w:top w:val="nil"/>
              <w:left w:val="nil"/>
              <w:bottom w:val="nil"/>
              <w:right w:val="nil"/>
            </w:tcBorders>
            <w:tcMar>
              <w:top w:w="100" w:type="dxa"/>
              <w:left w:w="100" w:type="dxa"/>
              <w:bottom w:w="100" w:type="dxa"/>
              <w:right w:w="100" w:type="dxa"/>
            </w:tcMar>
          </w:tcPr>
          <w:p w14:paraId="3390DEBE" w14:textId="77777777" w:rsidR="001B763B" w:rsidRDefault="00000000">
            <w:pPr>
              <w:spacing w:before="240" w:after="240"/>
              <w:rPr>
                <w:rFonts w:eastAsia="Times New Roman"/>
                <w:sz w:val="24"/>
                <w:szCs w:val="24"/>
              </w:rPr>
            </w:pPr>
            <w:r>
              <w:rPr>
                <w:rFonts w:eastAsia="Times New Roman"/>
                <w:sz w:val="24"/>
                <w:szCs w:val="24"/>
              </w:rPr>
              <w:t>2023-12-17</w:t>
            </w:r>
          </w:p>
        </w:tc>
        <w:tc>
          <w:tcPr>
            <w:tcW w:w="2825" w:type="dxa"/>
            <w:tcBorders>
              <w:top w:val="nil"/>
              <w:left w:val="nil"/>
              <w:bottom w:val="nil"/>
              <w:right w:val="nil"/>
            </w:tcBorders>
            <w:tcMar>
              <w:top w:w="100" w:type="dxa"/>
              <w:left w:w="100" w:type="dxa"/>
              <w:bottom w:w="100" w:type="dxa"/>
              <w:right w:w="100" w:type="dxa"/>
            </w:tcMar>
          </w:tcPr>
          <w:p w14:paraId="3390DEBF" w14:textId="77777777" w:rsidR="001B763B" w:rsidRDefault="00000000">
            <w:pPr>
              <w:spacing w:before="240" w:after="240"/>
              <w:rPr>
                <w:rFonts w:eastAsia="Times New Roman"/>
                <w:sz w:val="24"/>
                <w:szCs w:val="24"/>
              </w:rPr>
            </w:pPr>
            <w:r>
              <w:rPr>
                <w:rFonts w:eastAsia="Times New Roman"/>
                <w:sz w:val="24"/>
                <w:szCs w:val="24"/>
              </w:rPr>
              <w:t>185</w:t>
            </w:r>
          </w:p>
        </w:tc>
      </w:tr>
      <w:tr w:rsidR="001B763B" w14:paraId="3390DEC3" w14:textId="77777777">
        <w:trPr>
          <w:trHeight w:val="455"/>
        </w:trPr>
        <w:tc>
          <w:tcPr>
            <w:tcW w:w="1745" w:type="dxa"/>
            <w:tcBorders>
              <w:top w:val="nil"/>
              <w:left w:val="nil"/>
              <w:bottom w:val="nil"/>
              <w:right w:val="nil"/>
            </w:tcBorders>
            <w:tcMar>
              <w:top w:w="100" w:type="dxa"/>
              <w:left w:w="100" w:type="dxa"/>
              <w:bottom w:w="100" w:type="dxa"/>
              <w:right w:w="100" w:type="dxa"/>
            </w:tcMar>
          </w:tcPr>
          <w:p w14:paraId="3390DEC1" w14:textId="77777777" w:rsidR="001B763B" w:rsidRDefault="00000000">
            <w:pPr>
              <w:spacing w:before="240" w:after="240"/>
              <w:rPr>
                <w:rFonts w:eastAsia="Times New Roman"/>
                <w:sz w:val="24"/>
                <w:szCs w:val="24"/>
              </w:rPr>
            </w:pPr>
            <w:r>
              <w:rPr>
                <w:rFonts w:eastAsia="Times New Roman"/>
                <w:sz w:val="24"/>
                <w:szCs w:val="24"/>
              </w:rPr>
              <w:t>2023-12-18</w:t>
            </w:r>
          </w:p>
        </w:tc>
        <w:tc>
          <w:tcPr>
            <w:tcW w:w="2825" w:type="dxa"/>
            <w:tcBorders>
              <w:top w:val="nil"/>
              <w:left w:val="nil"/>
              <w:bottom w:val="nil"/>
              <w:right w:val="nil"/>
            </w:tcBorders>
            <w:tcMar>
              <w:top w:w="100" w:type="dxa"/>
              <w:left w:w="100" w:type="dxa"/>
              <w:bottom w:w="100" w:type="dxa"/>
              <w:right w:w="100" w:type="dxa"/>
            </w:tcMar>
          </w:tcPr>
          <w:p w14:paraId="3390DEC2" w14:textId="77777777" w:rsidR="001B763B" w:rsidRDefault="00000000">
            <w:pPr>
              <w:spacing w:before="240" w:after="240"/>
              <w:rPr>
                <w:rFonts w:eastAsia="Times New Roman"/>
                <w:sz w:val="24"/>
                <w:szCs w:val="24"/>
              </w:rPr>
            </w:pPr>
            <w:r>
              <w:rPr>
                <w:rFonts w:eastAsia="Times New Roman"/>
                <w:sz w:val="24"/>
                <w:szCs w:val="24"/>
              </w:rPr>
              <w:t>233</w:t>
            </w:r>
          </w:p>
        </w:tc>
      </w:tr>
      <w:tr w:rsidR="001B763B" w14:paraId="3390DEC6" w14:textId="77777777">
        <w:trPr>
          <w:trHeight w:val="455"/>
        </w:trPr>
        <w:tc>
          <w:tcPr>
            <w:tcW w:w="1745" w:type="dxa"/>
            <w:tcBorders>
              <w:top w:val="nil"/>
              <w:left w:val="nil"/>
              <w:bottom w:val="nil"/>
              <w:right w:val="nil"/>
            </w:tcBorders>
            <w:tcMar>
              <w:top w:w="100" w:type="dxa"/>
              <w:left w:w="100" w:type="dxa"/>
              <w:bottom w:w="100" w:type="dxa"/>
              <w:right w:w="100" w:type="dxa"/>
            </w:tcMar>
          </w:tcPr>
          <w:p w14:paraId="3390DEC4" w14:textId="77777777" w:rsidR="001B763B" w:rsidRDefault="00000000">
            <w:pPr>
              <w:spacing w:before="240" w:after="240"/>
              <w:rPr>
                <w:rFonts w:eastAsia="Times New Roman"/>
                <w:sz w:val="24"/>
                <w:szCs w:val="24"/>
              </w:rPr>
            </w:pPr>
            <w:r>
              <w:rPr>
                <w:rFonts w:eastAsia="Times New Roman"/>
                <w:sz w:val="24"/>
                <w:szCs w:val="24"/>
              </w:rPr>
              <w:t>2023-12-19</w:t>
            </w:r>
          </w:p>
        </w:tc>
        <w:tc>
          <w:tcPr>
            <w:tcW w:w="2825" w:type="dxa"/>
            <w:tcBorders>
              <w:top w:val="nil"/>
              <w:left w:val="nil"/>
              <w:bottom w:val="nil"/>
              <w:right w:val="nil"/>
            </w:tcBorders>
            <w:tcMar>
              <w:top w:w="100" w:type="dxa"/>
              <w:left w:w="100" w:type="dxa"/>
              <w:bottom w:w="100" w:type="dxa"/>
              <w:right w:w="100" w:type="dxa"/>
            </w:tcMar>
          </w:tcPr>
          <w:p w14:paraId="3390DEC5" w14:textId="77777777" w:rsidR="001B763B" w:rsidRDefault="00000000">
            <w:pPr>
              <w:spacing w:before="240" w:after="240"/>
              <w:rPr>
                <w:rFonts w:eastAsia="Times New Roman"/>
                <w:sz w:val="24"/>
                <w:szCs w:val="24"/>
              </w:rPr>
            </w:pPr>
            <w:r>
              <w:rPr>
                <w:rFonts w:eastAsia="Times New Roman"/>
                <w:sz w:val="24"/>
                <w:szCs w:val="24"/>
              </w:rPr>
              <w:t>209</w:t>
            </w:r>
          </w:p>
        </w:tc>
      </w:tr>
      <w:tr w:rsidR="001B763B" w14:paraId="3390DEC9" w14:textId="77777777">
        <w:trPr>
          <w:trHeight w:val="455"/>
        </w:trPr>
        <w:tc>
          <w:tcPr>
            <w:tcW w:w="1745" w:type="dxa"/>
            <w:tcBorders>
              <w:top w:val="nil"/>
              <w:left w:val="nil"/>
              <w:bottom w:val="nil"/>
              <w:right w:val="nil"/>
            </w:tcBorders>
            <w:tcMar>
              <w:top w:w="100" w:type="dxa"/>
              <w:left w:w="100" w:type="dxa"/>
              <w:bottom w:w="100" w:type="dxa"/>
              <w:right w:w="100" w:type="dxa"/>
            </w:tcMar>
          </w:tcPr>
          <w:p w14:paraId="3390DEC7" w14:textId="77777777" w:rsidR="001B763B" w:rsidRDefault="00000000">
            <w:pPr>
              <w:spacing w:before="240" w:after="240"/>
              <w:rPr>
                <w:rFonts w:eastAsia="Times New Roman"/>
                <w:sz w:val="24"/>
                <w:szCs w:val="24"/>
              </w:rPr>
            </w:pPr>
            <w:r>
              <w:rPr>
                <w:rFonts w:eastAsia="Times New Roman"/>
                <w:sz w:val="24"/>
                <w:szCs w:val="24"/>
              </w:rPr>
              <w:t>2023-12-20</w:t>
            </w:r>
          </w:p>
        </w:tc>
        <w:tc>
          <w:tcPr>
            <w:tcW w:w="2825" w:type="dxa"/>
            <w:tcBorders>
              <w:top w:val="nil"/>
              <w:left w:val="nil"/>
              <w:bottom w:val="nil"/>
              <w:right w:val="nil"/>
            </w:tcBorders>
            <w:tcMar>
              <w:top w:w="100" w:type="dxa"/>
              <w:left w:w="100" w:type="dxa"/>
              <w:bottom w:w="100" w:type="dxa"/>
              <w:right w:w="100" w:type="dxa"/>
            </w:tcMar>
          </w:tcPr>
          <w:p w14:paraId="3390DEC8" w14:textId="77777777" w:rsidR="001B763B" w:rsidRDefault="00000000">
            <w:pPr>
              <w:spacing w:before="240" w:after="240"/>
              <w:rPr>
                <w:rFonts w:eastAsia="Times New Roman"/>
                <w:sz w:val="24"/>
                <w:szCs w:val="24"/>
              </w:rPr>
            </w:pPr>
            <w:r>
              <w:rPr>
                <w:rFonts w:eastAsia="Times New Roman"/>
                <w:sz w:val="24"/>
                <w:szCs w:val="24"/>
              </w:rPr>
              <w:t>178</w:t>
            </w:r>
          </w:p>
        </w:tc>
      </w:tr>
      <w:tr w:rsidR="001B763B" w14:paraId="3390DECC" w14:textId="77777777">
        <w:trPr>
          <w:trHeight w:val="455"/>
        </w:trPr>
        <w:tc>
          <w:tcPr>
            <w:tcW w:w="1745" w:type="dxa"/>
            <w:tcBorders>
              <w:top w:val="nil"/>
              <w:left w:val="nil"/>
              <w:bottom w:val="nil"/>
              <w:right w:val="nil"/>
            </w:tcBorders>
            <w:tcMar>
              <w:top w:w="100" w:type="dxa"/>
              <w:left w:w="100" w:type="dxa"/>
              <w:bottom w:w="100" w:type="dxa"/>
              <w:right w:w="100" w:type="dxa"/>
            </w:tcMar>
          </w:tcPr>
          <w:p w14:paraId="3390DECA" w14:textId="77777777" w:rsidR="001B763B" w:rsidRDefault="00000000">
            <w:pPr>
              <w:spacing w:before="240" w:after="240"/>
              <w:rPr>
                <w:rFonts w:eastAsia="Times New Roman"/>
                <w:sz w:val="24"/>
                <w:szCs w:val="24"/>
              </w:rPr>
            </w:pPr>
            <w:r>
              <w:rPr>
                <w:rFonts w:eastAsia="Times New Roman"/>
                <w:sz w:val="24"/>
                <w:szCs w:val="24"/>
              </w:rPr>
              <w:t>2023-12-21</w:t>
            </w:r>
          </w:p>
        </w:tc>
        <w:tc>
          <w:tcPr>
            <w:tcW w:w="2825" w:type="dxa"/>
            <w:tcBorders>
              <w:top w:val="nil"/>
              <w:left w:val="nil"/>
              <w:bottom w:val="nil"/>
              <w:right w:val="nil"/>
            </w:tcBorders>
            <w:tcMar>
              <w:top w:w="100" w:type="dxa"/>
              <w:left w:w="100" w:type="dxa"/>
              <w:bottom w:w="100" w:type="dxa"/>
              <w:right w:w="100" w:type="dxa"/>
            </w:tcMar>
          </w:tcPr>
          <w:p w14:paraId="3390DECB" w14:textId="77777777" w:rsidR="001B763B" w:rsidRDefault="00000000">
            <w:pPr>
              <w:spacing w:before="240" w:after="240"/>
              <w:rPr>
                <w:rFonts w:eastAsia="Times New Roman"/>
                <w:sz w:val="24"/>
                <w:szCs w:val="24"/>
              </w:rPr>
            </w:pPr>
            <w:r>
              <w:rPr>
                <w:rFonts w:eastAsia="Times New Roman"/>
                <w:sz w:val="24"/>
                <w:szCs w:val="24"/>
              </w:rPr>
              <w:t>159</w:t>
            </w:r>
          </w:p>
        </w:tc>
      </w:tr>
      <w:tr w:rsidR="001B763B" w14:paraId="3390DECF" w14:textId="77777777">
        <w:trPr>
          <w:trHeight w:val="455"/>
        </w:trPr>
        <w:tc>
          <w:tcPr>
            <w:tcW w:w="1745" w:type="dxa"/>
            <w:tcBorders>
              <w:top w:val="nil"/>
              <w:left w:val="nil"/>
              <w:bottom w:val="nil"/>
              <w:right w:val="nil"/>
            </w:tcBorders>
            <w:tcMar>
              <w:top w:w="100" w:type="dxa"/>
              <w:left w:w="100" w:type="dxa"/>
              <w:bottom w:w="100" w:type="dxa"/>
              <w:right w:w="100" w:type="dxa"/>
            </w:tcMar>
          </w:tcPr>
          <w:p w14:paraId="3390DECD" w14:textId="77777777" w:rsidR="001B763B" w:rsidRDefault="00000000">
            <w:pPr>
              <w:spacing w:before="240" w:after="240"/>
              <w:rPr>
                <w:rFonts w:eastAsia="Times New Roman"/>
                <w:sz w:val="24"/>
                <w:szCs w:val="24"/>
              </w:rPr>
            </w:pPr>
            <w:r>
              <w:rPr>
                <w:rFonts w:eastAsia="Times New Roman"/>
                <w:sz w:val="24"/>
                <w:szCs w:val="24"/>
              </w:rPr>
              <w:t>2023-12-22</w:t>
            </w:r>
          </w:p>
        </w:tc>
        <w:tc>
          <w:tcPr>
            <w:tcW w:w="2825" w:type="dxa"/>
            <w:tcBorders>
              <w:top w:val="nil"/>
              <w:left w:val="nil"/>
              <w:bottom w:val="nil"/>
              <w:right w:val="nil"/>
            </w:tcBorders>
            <w:tcMar>
              <w:top w:w="100" w:type="dxa"/>
              <w:left w:w="100" w:type="dxa"/>
              <w:bottom w:w="100" w:type="dxa"/>
              <w:right w:w="100" w:type="dxa"/>
            </w:tcMar>
          </w:tcPr>
          <w:p w14:paraId="3390DECE" w14:textId="77777777" w:rsidR="001B763B" w:rsidRDefault="00000000">
            <w:pPr>
              <w:spacing w:before="240" w:after="240"/>
              <w:rPr>
                <w:rFonts w:eastAsia="Times New Roman"/>
                <w:sz w:val="24"/>
                <w:szCs w:val="24"/>
              </w:rPr>
            </w:pPr>
            <w:r>
              <w:rPr>
                <w:rFonts w:eastAsia="Times New Roman"/>
                <w:sz w:val="24"/>
                <w:szCs w:val="24"/>
              </w:rPr>
              <w:t>163</w:t>
            </w:r>
          </w:p>
        </w:tc>
      </w:tr>
      <w:tr w:rsidR="001B763B" w14:paraId="3390DED2" w14:textId="77777777">
        <w:trPr>
          <w:trHeight w:val="455"/>
        </w:trPr>
        <w:tc>
          <w:tcPr>
            <w:tcW w:w="1745" w:type="dxa"/>
            <w:tcBorders>
              <w:top w:val="nil"/>
              <w:left w:val="nil"/>
              <w:bottom w:val="nil"/>
              <w:right w:val="nil"/>
            </w:tcBorders>
            <w:tcMar>
              <w:top w:w="100" w:type="dxa"/>
              <w:left w:w="100" w:type="dxa"/>
              <w:bottom w:w="100" w:type="dxa"/>
              <w:right w:w="100" w:type="dxa"/>
            </w:tcMar>
          </w:tcPr>
          <w:p w14:paraId="3390DED0" w14:textId="77777777" w:rsidR="001B763B" w:rsidRDefault="00000000">
            <w:pPr>
              <w:spacing w:before="240" w:after="240"/>
              <w:rPr>
                <w:rFonts w:eastAsia="Times New Roman"/>
                <w:sz w:val="24"/>
                <w:szCs w:val="24"/>
              </w:rPr>
            </w:pPr>
            <w:r>
              <w:rPr>
                <w:rFonts w:eastAsia="Times New Roman"/>
                <w:sz w:val="24"/>
                <w:szCs w:val="24"/>
              </w:rPr>
              <w:t>2023-12-23</w:t>
            </w:r>
          </w:p>
        </w:tc>
        <w:tc>
          <w:tcPr>
            <w:tcW w:w="2825" w:type="dxa"/>
            <w:tcBorders>
              <w:top w:val="nil"/>
              <w:left w:val="nil"/>
              <w:bottom w:val="nil"/>
              <w:right w:val="nil"/>
            </w:tcBorders>
            <w:tcMar>
              <w:top w:w="100" w:type="dxa"/>
              <w:left w:w="100" w:type="dxa"/>
              <w:bottom w:w="100" w:type="dxa"/>
              <w:right w:w="100" w:type="dxa"/>
            </w:tcMar>
          </w:tcPr>
          <w:p w14:paraId="3390DED1" w14:textId="77777777" w:rsidR="001B763B" w:rsidRDefault="00000000">
            <w:pPr>
              <w:spacing w:before="240" w:after="240"/>
              <w:rPr>
                <w:rFonts w:eastAsia="Times New Roman"/>
                <w:sz w:val="24"/>
                <w:szCs w:val="24"/>
              </w:rPr>
            </w:pPr>
            <w:r>
              <w:rPr>
                <w:rFonts w:eastAsia="Times New Roman"/>
                <w:sz w:val="24"/>
                <w:szCs w:val="24"/>
              </w:rPr>
              <w:t>241</w:t>
            </w:r>
          </w:p>
        </w:tc>
      </w:tr>
      <w:tr w:rsidR="001B763B" w14:paraId="3390DED5" w14:textId="77777777">
        <w:trPr>
          <w:trHeight w:val="455"/>
        </w:trPr>
        <w:tc>
          <w:tcPr>
            <w:tcW w:w="1745" w:type="dxa"/>
            <w:tcBorders>
              <w:top w:val="nil"/>
              <w:left w:val="nil"/>
              <w:bottom w:val="nil"/>
              <w:right w:val="nil"/>
            </w:tcBorders>
            <w:tcMar>
              <w:top w:w="100" w:type="dxa"/>
              <w:left w:w="100" w:type="dxa"/>
              <w:bottom w:w="100" w:type="dxa"/>
              <w:right w:w="100" w:type="dxa"/>
            </w:tcMar>
          </w:tcPr>
          <w:p w14:paraId="3390DED3" w14:textId="77777777" w:rsidR="001B763B" w:rsidRDefault="00000000">
            <w:pPr>
              <w:spacing w:before="240" w:after="240"/>
              <w:rPr>
                <w:rFonts w:eastAsia="Times New Roman"/>
                <w:sz w:val="24"/>
                <w:szCs w:val="24"/>
              </w:rPr>
            </w:pPr>
            <w:r>
              <w:rPr>
                <w:rFonts w:eastAsia="Times New Roman"/>
                <w:sz w:val="24"/>
                <w:szCs w:val="24"/>
              </w:rPr>
              <w:t>2023-12-24</w:t>
            </w:r>
          </w:p>
        </w:tc>
        <w:tc>
          <w:tcPr>
            <w:tcW w:w="2825" w:type="dxa"/>
            <w:tcBorders>
              <w:top w:val="nil"/>
              <w:left w:val="nil"/>
              <w:bottom w:val="nil"/>
              <w:right w:val="nil"/>
            </w:tcBorders>
            <w:tcMar>
              <w:top w:w="100" w:type="dxa"/>
              <w:left w:w="100" w:type="dxa"/>
              <w:bottom w:w="100" w:type="dxa"/>
              <w:right w:w="100" w:type="dxa"/>
            </w:tcMar>
          </w:tcPr>
          <w:p w14:paraId="3390DED4" w14:textId="77777777" w:rsidR="001B763B" w:rsidRDefault="00000000">
            <w:pPr>
              <w:spacing w:before="240" w:after="240"/>
              <w:rPr>
                <w:rFonts w:eastAsia="Times New Roman"/>
                <w:sz w:val="24"/>
                <w:szCs w:val="24"/>
              </w:rPr>
            </w:pPr>
            <w:r>
              <w:rPr>
                <w:rFonts w:eastAsia="Times New Roman"/>
                <w:sz w:val="24"/>
                <w:szCs w:val="24"/>
              </w:rPr>
              <w:t>232</w:t>
            </w:r>
          </w:p>
        </w:tc>
      </w:tr>
      <w:tr w:rsidR="001B763B" w14:paraId="3390DED8" w14:textId="77777777">
        <w:trPr>
          <w:trHeight w:val="455"/>
        </w:trPr>
        <w:tc>
          <w:tcPr>
            <w:tcW w:w="1745" w:type="dxa"/>
            <w:tcBorders>
              <w:top w:val="nil"/>
              <w:left w:val="nil"/>
              <w:bottom w:val="nil"/>
              <w:right w:val="nil"/>
            </w:tcBorders>
            <w:tcMar>
              <w:top w:w="100" w:type="dxa"/>
              <w:left w:w="100" w:type="dxa"/>
              <w:bottom w:w="100" w:type="dxa"/>
              <w:right w:w="100" w:type="dxa"/>
            </w:tcMar>
          </w:tcPr>
          <w:p w14:paraId="3390DED6" w14:textId="77777777" w:rsidR="001B763B" w:rsidRDefault="00000000">
            <w:pPr>
              <w:spacing w:before="240" w:after="240"/>
              <w:rPr>
                <w:rFonts w:eastAsia="Times New Roman"/>
                <w:sz w:val="24"/>
                <w:szCs w:val="24"/>
              </w:rPr>
            </w:pPr>
            <w:r>
              <w:rPr>
                <w:rFonts w:eastAsia="Times New Roman"/>
                <w:sz w:val="24"/>
                <w:szCs w:val="24"/>
              </w:rPr>
              <w:t>2023-12-25</w:t>
            </w:r>
          </w:p>
        </w:tc>
        <w:tc>
          <w:tcPr>
            <w:tcW w:w="2825" w:type="dxa"/>
            <w:tcBorders>
              <w:top w:val="nil"/>
              <w:left w:val="nil"/>
              <w:bottom w:val="nil"/>
              <w:right w:val="nil"/>
            </w:tcBorders>
            <w:tcMar>
              <w:top w:w="100" w:type="dxa"/>
              <w:left w:w="100" w:type="dxa"/>
              <w:bottom w:w="100" w:type="dxa"/>
              <w:right w:w="100" w:type="dxa"/>
            </w:tcMar>
          </w:tcPr>
          <w:p w14:paraId="3390DED7" w14:textId="77777777" w:rsidR="001B763B" w:rsidRDefault="00000000">
            <w:pPr>
              <w:spacing w:before="240" w:after="240"/>
              <w:rPr>
                <w:rFonts w:eastAsia="Times New Roman"/>
                <w:sz w:val="24"/>
                <w:szCs w:val="24"/>
              </w:rPr>
            </w:pPr>
            <w:r>
              <w:rPr>
                <w:rFonts w:eastAsia="Times New Roman"/>
                <w:sz w:val="24"/>
                <w:szCs w:val="24"/>
              </w:rPr>
              <w:t>258</w:t>
            </w:r>
          </w:p>
        </w:tc>
      </w:tr>
      <w:tr w:rsidR="001B763B" w14:paraId="3390DEDB" w14:textId="77777777">
        <w:trPr>
          <w:trHeight w:val="455"/>
        </w:trPr>
        <w:tc>
          <w:tcPr>
            <w:tcW w:w="1745" w:type="dxa"/>
            <w:tcBorders>
              <w:top w:val="nil"/>
              <w:left w:val="nil"/>
              <w:bottom w:val="nil"/>
              <w:right w:val="nil"/>
            </w:tcBorders>
            <w:tcMar>
              <w:top w:w="100" w:type="dxa"/>
              <w:left w:w="100" w:type="dxa"/>
              <w:bottom w:w="100" w:type="dxa"/>
              <w:right w:w="100" w:type="dxa"/>
            </w:tcMar>
          </w:tcPr>
          <w:p w14:paraId="3390DED9" w14:textId="77777777" w:rsidR="001B763B" w:rsidRDefault="00000000">
            <w:pPr>
              <w:spacing w:before="240" w:after="240"/>
              <w:rPr>
                <w:rFonts w:eastAsia="Times New Roman"/>
                <w:sz w:val="24"/>
                <w:szCs w:val="24"/>
              </w:rPr>
            </w:pPr>
            <w:r>
              <w:rPr>
                <w:rFonts w:eastAsia="Times New Roman"/>
                <w:sz w:val="24"/>
                <w:szCs w:val="24"/>
              </w:rPr>
              <w:lastRenderedPageBreak/>
              <w:t>2023-12-26</w:t>
            </w:r>
          </w:p>
        </w:tc>
        <w:tc>
          <w:tcPr>
            <w:tcW w:w="2825" w:type="dxa"/>
            <w:tcBorders>
              <w:top w:val="nil"/>
              <w:left w:val="nil"/>
              <w:bottom w:val="nil"/>
              <w:right w:val="nil"/>
            </w:tcBorders>
            <w:tcMar>
              <w:top w:w="100" w:type="dxa"/>
              <w:left w:w="100" w:type="dxa"/>
              <w:bottom w:w="100" w:type="dxa"/>
              <w:right w:w="100" w:type="dxa"/>
            </w:tcMar>
          </w:tcPr>
          <w:p w14:paraId="3390DEDA" w14:textId="77777777" w:rsidR="001B763B" w:rsidRDefault="00000000">
            <w:pPr>
              <w:spacing w:before="240" w:after="240"/>
              <w:rPr>
                <w:rFonts w:eastAsia="Times New Roman"/>
                <w:sz w:val="24"/>
                <w:szCs w:val="24"/>
              </w:rPr>
            </w:pPr>
            <w:r>
              <w:rPr>
                <w:rFonts w:eastAsia="Times New Roman"/>
                <w:sz w:val="24"/>
                <w:szCs w:val="24"/>
              </w:rPr>
              <w:t>255</w:t>
            </w:r>
          </w:p>
        </w:tc>
      </w:tr>
      <w:tr w:rsidR="001B763B" w14:paraId="3390DEDE" w14:textId="77777777">
        <w:trPr>
          <w:trHeight w:val="455"/>
        </w:trPr>
        <w:tc>
          <w:tcPr>
            <w:tcW w:w="1745" w:type="dxa"/>
            <w:tcBorders>
              <w:top w:val="nil"/>
              <w:left w:val="nil"/>
              <w:bottom w:val="nil"/>
              <w:right w:val="nil"/>
            </w:tcBorders>
            <w:tcMar>
              <w:top w:w="100" w:type="dxa"/>
              <w:left w:w="100" w:type="dxa"/>
              <w:bottom w:w="100" w:type="dxa"/>
              <w:right w:w="100" w:type="dxa"/>
            </w:tcMar>
          </w:tcPr>
          <w:p w14:paraId="3390DEDC" w14:textId="77777777" w:rsidR="001B763B" w:rsidRDefault="00000000">
            <w:pPr>
              <w:spacing w:before="240" w:after="240"/>
              <w:rPr>
                <w:rFonts w:eastAsia="Times New Roman"/>
                <w:sz w:val="24"/>
                <w:szCs w:val="24"/>
              </w:rPr>
            </w:pPr>
            <w:r>
              <w:rPr>
                <w:rFonts w:eastAsia="Times New Roman"/>
                <w:sz w:val="24"/>
                <w:szCs w:val="24"/>
              </w:rPr>
              <w:t>2023-12-27</w:t>
            </w:r>
          </w:p>
        </w:tc>
        <w:tc>
          <w:tcPr>
            <w:tcW w:w="2825" w:type="dxa"/>
            <w:tcBorders>
              <w:top w:val="nil"/>
              <w:left w:val="nil"/>
              <w:bottom w:val="nil"/>
              <w:right w:val="nil"/>
            </w:tcBorders>
            <w:tcMar>
              <w:top w:w="100" w:type="dxa"/>
              <w:left w:w="100" w:type="dxa"/>
              <w:bottom w:w="100" w:type="dxa"/>
              <w:right w:w="100" w:type="dxa"/>
            </w:tcMar>
          </w:tcPr>
          <w:p w14:paraId="3390DEDD" w14:textId="77777777" w:rsidR="001B763B" w:rsidRDefault="00000000">
            <w:pPr>
              <w:spacing w:before="240" w:after="240"/>
              <w:rPr>
                <w:rFonts w:eastAsia="Times New Roman"/>
                <w:sz w:val="24"/>
                <w:szCs w:val="24"/>
              </w:rPr>
            </w:pPr>
            <w:r>
              <w:rPr>
                <w:rFonts w:eastAsia="Times New Roman"/>
                <w:sz w:val="24"/>
                <w:szCs w:val="24"/>
              </w:rPr>
              <w:t>242</w:t>
            </w:r>
          </w:p>
        </w:tc>
      </w:tr>
      <w:tr w:rsidR="001B763B" w14:paraId="3390DEE1" w14:textId="77777777">
        <w:trPr>
          <w:trHeight w:val="455"/>
        </w:trPr>
        <w:tc>
          <w:tcPr>
            <w:tcW w:w="1745" w:type="dxa"/>
            <w:tcBorders>
              <w:top w:val="nil"/>
              <w:left w:val="nil"/>
              <w:bottom w:val="nil"/>
              <w:right w:val="nil"/>
            </w:tcBorders>
            <w:tcMar>
              <w:top w:w="100" w:type="dxa"/>
              <w:left w:w="100" w:type="dxa"/>
              <w:bottom w:w="100" w:type="dxa"/>
              <w:right w:w="100" w:type="dxa"/>
            </w:tcMar>
          </w:tcPr>
          <w:p w14:paraId="3390DEDF" w14:textId="77777777" w:rsidR="001B763B" w:rsidRDefault="00000000">
            <w:pPr>
              <w:spacing w:before="240" w:after="240"/>
              <w:rPr>
                <w:rFonts w:eastAsia="Times New Roman"/>
                <w:sz w:val="24"/>
                <w:szCs w:val="24"/>
              </w:rPr>
            </w:pPr>
            <w:r>
              <w:rPr>
                <w:rFonts w:eastAsia="Times New Roman"/>
                <w:sz w:val="24"/>
                <w:szCs w:val="24"/>
              </w:rPr>
              <w:t>2023-12-28</w:t>
            </w:r>
          </w:p>
        </w:tc>
        <w:tc>
          <w:tcPr>
            <w:tcW w:w="2825" w:type="dxa"/>
            <w:tcBorders>
              <w:top w:val="nil"/>
              <w:left w:val="nil"/>
              <w:bottom w:val="nil"/>
              <w:right w:val="nil"/>
            </w:tcBorders>
            <w:tcMar>
              <w:top w:w="100" w:type="dxa"/>
              <w:left w:w="100" w:type="dxa"/>
              <w:bottom w:w="100" w:type="dxa"/>
              <w:right w:w="100" w:type="dxa"/>
            </w:tcMar>
          </w:tcPr>
          <w:p w14:paraId="3390DEE0" w14:textId="77777777" w:rsidR="001B763B" w:rsidRDefault="00000000">
            <w:pPr>
              <w:spacing w:before="240" w:after="240"/>
              <w:rPr>
                <w:rFonts w:eastAsia="Times New Roman"/>
                <w:sz w:val="24"/>
                <w:szCs w:val="24"/>
              </w:rPr>
            </w:pPr>
            <w:r>
              <w:rPr>
                <w:rFonts w:eastAsia="Times New Roman"/>
                <w:sz w:val="24"/>
                <w:szCs w:val="24"/>
              </w:rPr>
              <w:t>181</w:t>
            </w:r>
          </w:p>
        </w:tc>
      </w:tr>
      <w:tr w:rsidR="001B763B" w14:paraId="3390DEE4" w14:textId="77777777">
        <w:trPr>
          <w:trHeight w:val="455"/>
        </w:trPr>
        <w:tc>
          <w:tcPr>
            <w:tcW w:w="1745" w:type="dxa"/>
            <w:tcBorders>
              <w:top w:val="nil"/>
              <w:left w:val="nil"/>
              <w:bottom w:val="nil"/>
              <w:right w:val="nil"/>
            </w:tcBorders>
            <w:tcMar>
              <w:top w:w="100" w:type="dxa"/>
              <w:left w:w="100" w:type="dxa"/>
              <w:bottom w:w="100" w:type="dxa"/>
              <w:right w:w="100" w:type="dxa"/>
            </w:tcMar>
          </w:tcPr>
          <w:p w14:paraId="3390DEE2" w14:textId="77777777" w:rsidR="001B763B" w:rsidRDefault="00000000">
            <w:pPr>
              <w:spacing w:before="240" w:after="240"/>
              <w:rPr>
                <w:rFonts w:eastAsia="Times New Roman"/>
                <w:sz w:val="24"/>
                <w:szCs w:val="24"/>
              </w:rPr>
            </w:pPr>
            <w:r>
              <w:rPr>
                <w:rFonts w:eastAsia="Times New Roman"/>
                <w:sz w:val="24"/>
                <w:szCs w:val="24"/>
              </w:rPr>
              <w:t>2023-12-29</w:t>
            </w:r>
          </w:p>
        </w:tc>
        <w:tc>
          <w:tcPr>
            <w:tcW w:w="2825" w:type="dxa"/>
            <w:tcBorders>
              <w:top w:val="nil"/>
              <w:left w:val="nil"/>
              <w:bottom w:val="nil"/>
              <w:right w:val="nil"/>
            </w:tcBorders>
            <w:tcMar>
              <w:top w:w="100" w:type="dxa"/>
              <w:left w:w="100" w:type="dxa"/>
              <w:bottom w:w="100" w:type="dxa"/>
              <w:right w:w="100" w:type="dxa"/>
            </w:tcMar>
          </w:tcPr>
          <w:p w14:paraId="3390DEE3" w14:textId="77777777" w:rsidR="001B763B" w:rsidRDefault="00000000">
            <w:pPr>
              <w:spacing w:before="240" w:after="240"/>
              <w:rPr>
                <w:rFonts w:eastAsia="Times New Roman"/>
                <w:sz w:val="24"/>
                <w:szCs w:val="24"/>
              </w:rPr>
            </w:pPr>
            <w:r>
              <w:rPr>
                <w:rFonts w:eastAsia="Times New Roman"/>
                <w:sz w:val="24"/>
                <w:szCs w:val="24"/>
              </w:rPr>
              <w:t>258</w:t>
            </w:r>
          </w:p>
        </w:tc>
      </w:tr>
      <w:tr w:rsidR="001B763B" w14:paraId="3390DEE7" w14:textId="77777777">
        <w:trPr>
          <w:trHeight w:val="455"/>
        </w:trPr>
        <w:tc>
          <w:tcPr>
            <w:tcW w:w="1745" w:type="dxa"/>
            <w:tcBorders>
              <w:top w:val="nil"/>
              <w:left w:val="nil"/>
              <w:bottom w:val="nil"/>
              <w:right w:val="nil"/>
            </w:tcBorders>
            <w:tcMar>
              <w:top w:w="100" w:type="dxa"/>
              <w:left w:w="100" w:type="dxa"/>
              <w:bottom w:w="100" w:type="dxa"/>
              <w:right w:w="100" w:type="dxa"/>
            </w:tcMar>
          </w:tcPr>
          <w:p w14:paraId="3390DEE5" w14:textId="77777777" w:rsidR="001B763B" w:rsidRDefault="00000000">
            <w:pPr>
              <w:spacing w:before="240" w:after="240"/>
              <w:rPr>
                <w:rFonts w:eastAsia="Times New Roman"/>
                <w:sz w:val="24"/>
                <w:szCs w:val="24"/>
              </w:rPr>
            </w:pPr>
            <w:r>
              <w:rPr>
                <w:rFonts w:eastAsia="Times New Roman"/>
                <w:sz w:val="24"/>
                <w:szCs w:val="24"/>
              </w:rPr>
              <w:t>2023-12-30</w:t>
            </w:r>
          </w:p>
        </w:tc>
        <w:tc>
          <w:tcPr>
            <w:tcW w:w="2825" w:type="dxa"/>
            <w:tcBorders>
              <w:top w:val="nil"/>
              <w:left w:val="nil"/>
              <w:bottom w:val="nil"/>
              <w:right w:val="nil"/>
            </w:tcBorders>
            <w:tcMar>
              <w:top w:w="100" w:type="dxa"/>
              <w:left w:w="100" w:type="dxa"/>
              <w:bottom w:w="100" w:type="dxa"/>
              <w:right w:w="100" w:type="dxa"/>
            </w:tcMar>
          </w:tcPr>
          <w:p w14:paraId="3390DEE6" w14:textId="77777777" w:rsidR="001B763B" w:rsidRDefault="00000000">
            <w:pPr>
              <w:spacing w:before="240" w:after="240"/>
              <w:rPr>
                <w:rFonts w:eastAsia="Times New Roman"/>
                <w:sz w:val="24"/>
                <w:szCs w:val="24"/>
              </w:rPr>
            </w:pPr>
            <w:r>
              <w:rPr>
                <w:rFonts w:eastAsia="Times New Roman"/>
                <w:sz w:val="24"/>
                <w:szCs w:val="24"/>
              </w:rPr>
              <w:t>179</w:t>
            </w:r>
          </w:p>
        </w:tc>
      </w:tr>
      <w:tr w:rsidR="001B763B" w14:paraId="3390DEEA" w14:textId="77777777">
        <w:trPr>
          <w:trHeight w:val="455"/>
        </w:trPr>
        <w:tc>
          <w:tcPr>
            <w:tcW w:w="1745" w:type="dxa"/>
            <w:tcBorders>
              <w:top w:val="nil"/>
              <w:left w:val="nil"/>
              <w:bottom w:val="nil"/>
              <w:right w:val="nil"/>
            </w:tcBorders>
            <w:tcMar>
              <w:top w:w="100" w:type="dxa"/>
              <w:left w:w="100" w:type="dxa"/>
              <w:bottom w:w="100" w:type="dxa"/>
              <w:right w:w="100" w:type="dxa"/>
            </w:tcMar>
          </w:tcPr>
          <w:p w14:paraId="3390DEE8" w14:textId="77777777" w:rsidR="001B763B" w:rsidRDefault="00000000">
            <w:pPr>
              <w:spacing w:before="240" w:after="240"/>
              <w:rPr>
                <w:rFonts w:eastAsia="Times New Roman"/>
                <w:sz w:val="24"/>
                <w:szCs w:val="24"/>
              </w:rPr>
            </w:pPr>
            <w:r>
              <w:rPr>
                <w:rFonts w:eastAsia="Times New Roman"/>
                <w:sz w:val="24"/>
                <w:szCs w:val="24"/>
              </w:rPr>
              <w:t>2023-12-31</w:t>
            </w:r>
          </w:p>
        </w:tc>
        <w:tc>
          <w:tcPr>
            <w:tcW w:w="2825" w:type="dxa"/>
            <w:tcBorders>
              <w:top w:val="nil"/>
              <w:left w:val="nil"/>
              <w:bottom w:val="nil"/>
              <w:right w:val="nil"/>
            </w:tcBorders>
            <w:tcMar>
              <w:top w:w="100" w:type="dxa"/>
              <w:left w:w="100" w:type="dxa"/>
              <w:bottom w:w="100" w:type="dxa"/>
              <w:right w:w="100" w:type="dxa"/>
            </w:tcMar>
          </w:tcPr>
          <w:p w14:paraId="3390DEE9" w14:textId="77777777" w:rsidR="001B763B" w:rsidRDefault="00000000">
            <w:pPr>
              <w:spacing w:before="240" w:after="240"/>
              <w:rPr>
                <w:rFonts w:eastAsia="Times New Roman"/>
                <w:sz w:val="24"/>
                <w:szCs w:val="24"/>
              </w:rPr>
            </w:pPr>
            <w:r>
              <w:rPr>
                <w:rFonts w:eastAsia="Times New Roman"/>
                <w:sz w:val="24"/>
                <w:szCs w:val="24"/>
              </w:rPr>
              <w:t>158</w:t>
            </w:r>
          </w:p>
        </w:tc>
      </w:tr>
      <w:tr w:rsidR="001B763B" w14:paraId="3390DEED" w14:textId="77777777">
        <w:trPr>
          <w:trHeight w:val="455"/>
        </w:trPr>
        <w:tc>
          <w:tcPr>
            <w:tcW w:w="1745" w:type="dxa"/>
            <w:tcBorders>
              <w:top w:val="nil"/>
              <w:left w:val="nil"/>
              <w:bottom w:val="nil"/>
              <w:right w:val="nil"/>
            </w:tcBorders>
            <w:tcMar>
              <w:top w:w="100" w:type="dxa"/>
              <w:left w:w="100" w:type="dxa"/>
              <w:bottom w:w="100" w:type="dxa"/>
              <w:right w:w="100" w:type="dxa"/>
            </w:tcMar>
          </w:tcPr>
          <w:p w14:paraId="3390DEEB" w14:textId="77777777" w:rsidR="001B763B" w:rsidRDefault="00000000">
            <w:pPr>
              <w:spacing w:before="240" w:after="240"/>
              <w:rPr>
                <w:rFonts w:eastAsia="Times New Roman"/>
                <w:sz w:val="24"/>
                <w:szCs w:val="24"/>
              </w:rPr>
            </w:pPr>
            <w:r>
              <w:rPr>
                <w:rFonts w:eastAsia="Times New Roman"/>
                <w:sz w:val="24"/>
                <w:szCs w:val="24"/>
              </w:rPr>
              <w:t>2024-01-01</w:t>
            </w:r>
          </w:p>
        </w:tc>
        <w:tc>
          <w:tcPr>
            <w:tcW w:w="2825" w:type="dxa"/>
            <w:tcBorders>
              <w:top w:val="nil"/>
              <w:left w:val="nil"/>
              <w:bottom w:val="nil"/>
              <w:right w:val="nil"/>
            </w:tcBorders>
            <w:tcMar>
              <w:top w:w="100" w:type="dxa"/>
              <w:left w:w="100" w:type="dxa"/>
              <w:bottom w:w="100" w:type="dxa"/>
              <w:right w:w="100" w:type="dxa"/>
            </w:tcMar>
          </w:tcPr>
          <w:p w14:paraId="3390DEEC" w14:textId="77777777" w:rsidR="001B763B" w:rsidRDefault="00000000">
            <w:pPr>
              <w:spacing w:before="240" w:after="240"/>
              <w:rPr>
                <w:rFonts w:eastAsia="Times New Roman"/>
                <w:sz w:val="24"/>
                <w:szCs w:val="24"/>
              </w:rPr>
            </w:pPr>
            <w:r>
              <w:rPr>
                <w:rFonts w:eastAsia="Times New Roman"/>
                <w:sz w:val="24"/>
                <w:szCs w:val="24"/>
              </w:rPr>
              <w:t>115</w:t>
            </w:r>
          </w:p>
        </w:tc>
      </w:tr>
      <w:tr w:rsidR="001B763B" w14:paraId="3390DEF0" w14:textId="77777777">
        <w:trPr>
          <w:trHeight w:val="455"/>
        </w:trPr>
        <w:tc>
          <w:tcPr>
            <w:tcW w:w="1745" w:type="dxa"/>
            <w:tcBorders>
              <w:top w:val="nil"/>
              <w:left w:val="nil"/>
              <w:bottom w:val="nil"/>
              <w:right w:val="nil"/>
            </w:tcBorders>
            <w:tcMar>
              <w:top w:w="100" w:type="dxa"/>
              <w:left w:w="100" w:type="dxa"/>
              <w:bottom w:w="100" w:type="dxa"/>
              <w:right w:w="100" w:type="dxa"/>
            </w:tcMar>
          </w:tcPr>
          <w:p w14:paraId="3390DEEE" w14:textId="77777777" w:rsidR="001B763B" w:rsidRDefault="00000000">
            <w:pPr>
              <w:spacing w:before="240" w:after="240"/>
              <w:rPr>
                <w:rFonts w:eastAsia="Times New Roman"/>
                <w:sz w:val="24"/>
                <w:szCs w:val="24"/>
              </w:rPr>
            </w:pPr>
            <w:r>
              <w:rPr>
                <w:rFonts w:eastAsia="Times New Roman"/>
                <w:sz w:val="24"/>
                <w:szCs w:val="24"/>
              </w:rPr>
              <w:t>2024-01-02</w:t>
            </w:r>
          </w:p>
        </w:tc>
        <w:tc>
          <w:tcPr>
            <w:tcW w:w="2825" w:type="dxa"/>
            <w:tcBorders>
              <w:top w:val="nil"/>
              <w:left w:val="nil"/>
              <w:bottom w:val="nil"/>
              <w:right w:val="nil"/>
            </w:tcBorders>
            <w:tcMar>
              <w:top w:w="100" w:type="dxa"/>
              <w:left w:w="100" w:type="dxa"/>
              <w:bottom w:w="100" w:type="dxa"/>
              <w:right w:w="100" w:type="dxa"/>
            </w:tcMar>
          </w:tcPr>
          <w:p w14:paraId="3390DEEF" w14:textId="77777777" w:rsidR="001B763B" w:rsidRDefault="00000000">
            <w:pPr>
              <w:spacing w:before="240" w:after="240"/>
              <w:rPr>
                <w:rFonts w:eastAsia="Times New Roman"/>
                <w:sz w:val="24"/>
                <w:szCs w:val="24"/>
              </w:rPr>
            </w:pPr>
            <w:r>
              <w:rPr>
                <w:rFonts w:eastAsia="Times New Roman"/>
                <w:sz w:val="24"/>
                <w:szCs w:val="24"/>
              </w:rPr>
              <w:t>196</w:t>
            </w:r>
          </w:p>
        </w:tc>
      </w:tr>
      <w:tr w:rsidR="001B763B" w14:paraId="3390DEF3" w14:textId="77777777">
        <w:trPr>
          <w:trHeight w:val="455"/>
        </w:trPr>
        <w:tc>
          <w:tcPr>
            <w:tcW w:w="1745" w:type="dxa"/>
            <w:tcBorders>
              <w:top w:val="nil"/>
              <w:left w:val="nil"/>
              <w:bottom w:val="nil"/>
              <w:right w:val="nil"/>
            </w:tcBorders>
            <w:tcMar>
              <w:top w:w="100" w:type="dxa"/>
              <w:left w:w="100" w:type="dxa"/>
              <w:bottom w:w="100" w:type="dxa"/>
              <w:right w:w="100" w:type="dxa"/>
            </w:tcMar>
          </w:tcPr>
          <w:p w14:paraId="3390DEF1" w14:textId="77777777" w:rsidR="001B763B" w:rsidRDefault="00000000">
            <w:pPr>
              <w:spacing w:before="240" w:after="240"/>
              <w:rPr>
                <w:rFonts w:eastAsia="Times New Roman"/>
                <w:sz w:val="24"/>
                <w:szCs w:val="24"/>
              </w:rPr>
            </w:pPr>
            <w:r>
              <w:rPr>
                <w:rFonts w:eastAsia="Times New Roman"/>
                <w:sz w:val="24"/>
                <w:szCs w:val="24"/>
              </w:rPr>
              <w:t>2024-01-03</w:t>
            </w:r>
          </w:p>
        </w:tc>
        <w:tc>
          <w:tcPr>
            <w:tcW w:w="2825" w:type="dxa"/>
            <w:tcBorders>
              <w:top w:val="nil"/>
              <w:left w:val="nil"/>
              <w:bottom w:val="nil"/>
              <w:right w:val="nil"/>
            </w:tcBorders>
            <w:tcMar>
              <w:top w:w="100" w:type="dxa"/>
              <w:left w:w="100" w:type="dxa"/>
              <w:bottom w:w="100" w:type="dxa"/>
              <w:right w:w="100" w:type="dxa"/>
            </w:tcMar>
          </w:tcPr>
          <w:p w14:paraId="3390DEF2" w14:textId="77777777" w:rsidR="001B763B" w:rsidRDefault="00000000">
            <w:pPr>
              <w:spacing w:before="240" w:after="240"/>
              <w:rPr>
                <w:rFonts w:eastAsia="Times New Roman"/>
                <w:sz w:val="24"/>
                <w:szCs w:val="24"/>
              </w:rPr>
            </w:pPr>
            <w:r>
              <w:rPr>
                <w:rFonts w:eastAsia="Times New Roman"/>
                <w:sz w:val="24"/>
                <w:szCs w:val="24"/>
              </w:rPr>
              <w:t>107</w:t>
            </w:r>
          </w:p>
        </w:tc>
      </w:tr>
      <w:tr w:rsidR="001B763B" w14:paraId="3390DEF6" w14:textId="77777777">
        <w:trPr>
          <w:trHeight w:val="455"/>
        </w:trPr>
        <w:tc>
          <w:tcPr>
            <w:tcW w:w="1745" w:type="dxa"/>
            <w:tcBorders>
              <w:top w:val="single" w:sz="8" w:space="0" w:color="8CB5F9"/>
              <w:left w:val="nil"/>
              <w:bottom w:val="nil"/>
              <w:right w:val="nil"/>
            </w:tcBorders>
            <w:shd w:val="clear" w:color="auto" w:fill="D9E7FD"/>
            <w:tcMar>
              <w:top w:w="100" w:type="dxa"/>
              <w:left w:w="100" w:type="dxa"/>
              <w:bottom w:w="100" w:type="dxa"/>
              <w:right w:w="100" w:type="dxa"/>
            </w:tcMar>
          </w:tcPr>
          <w:p w14:paraId="3390DEF4" w14:textId="77777777" w:rsidR="001B763B" w:rsidRDefault="00000000">
            <w:pPr>
              <w:spacing w:before="240" w:after="240"/>
              <w:rPr>
                <w:rFonts w:eastAsia="Times New Roman"/>
                <w:sz w:val="24"/>
                <w:szCs w:val="24"/>
              </w:rPr>
            </w:pPr>
            <w:r>
              <w:rPr>
                <w:b/>
                <w:bCs/>
                <w:sz w:val="20"/>
                <w:szCs w:val="20"/>
              </w:rPr>
              <w:t>Grand Total</w:t>
            </w:r>
          </w:p>
        </w:tc>
        <w:tc>
          <w:tcPr>
            <w:tcW w:w="2825" w:type="dxa"/>
            <w:tcBorders>
              <w:top w:val="single" w:sz="8" w:space="0" w:color="8CB5F9"/>
              <w:left w:val="nil"/>
              <w:bottom w:val="nil"/>
              <w:right w:val="nil"/>
            </w:tcBorders>
            <w:shd w:val="clear" w:color="auto" w:fill="D9E7FD"/>
            <w:tcMar>
              <w:top w:w="100" w:type="dxa"/>
              <w:left w:w="100" w:type="dxa"/>
              <w:bottom w:w="100" w:type="dxa"/>
              <w:right w:w="100" w:type="dxa"/>
            </w:tcMar>
          </w:tcPr>
          <w:p w14:paraId="3390DEF5" w14:textId="77777777" w:rsidR="001B763B" w:rsidRDefault="00000000">
            <w:pPr>
              <w:spacing w:before="240" w:after="240"/>
              <w:rPr>
                <w:rFonts w:eastAsia="Times New Roman"/>
                <w:sz w:val="24"/>
                <w:szCs w:val="24"/>
              </w:rPr>
            </w:pPr>
            <w:r>
              <w:rPr>
                <w:b/>
                <w:bCs/>
                <w:sz w:val="20"/>
                <w:szCs w:val="20"/>
              </w:rPr>
              <w:t>8508</w:t>
            </w:r>
          </w:p>
        </w:tc>
      </w:tr>
    </w:tbl>
    <w:p w14:paraId="3390DEF7" w14:textId="77777777" w:rsidR="001B763B" w:rsidRDefault="001B763B">
      <w:pPr>
        <w:spacing w:before="240" w:after="240"/>
        <w:rPr>
          <w:rFonts w:eastAsia="Times New Roman"/>
          <w:sz w:val="24"/>
          <w:szCs w:val="24"/>
        </w:rPr>
      </w:pPr>
    </w:p>
    <w:p w14:paraId="3390DEF8" w14:textId="77777777" w:rsidR="001B763B" w:rsidRDefault="00000000">
      <w:pPr>
        <w:pStyle w:val="Heading2"/>
        <w:keepNext w:val="0"/>
        <w:keepLines w:val="0"/>
        <w:spacing w:after="80"/>
        <w:rPr>
          <w:rFonts w:eastAsia="Times New Roman"/>
          <w:b/>
          <w:bCs/>
          <w:sz w:val="34"/>
          <w:szCs w:val="34"/>
        </w:rPr>
      </w:pPr>
      <w:bookmarkStart w:id="57" w:name="_ltc01fmq6lk3" w:colFirst="0" w:colLast="0"/>
      <w:bookmarkEnd w:id="57"/>
      <w:r>
        <w:rPr>
          <w:rFonts w:eastAsia="Times New Roman"/>
          <w:b/>
          <w:bCs/>
          <w:sz w:val="34"/>
          <w:szCs w:val="34"/>
        </w:rPr>
        <w:t>1. Call Volume Metrics</w:t>
      </w:r>
    </w:p>
    <w:p w14:paraId="3390DEF9" w14:textId="77777777" w:rsidR="001B763B" w:rsidRDefault="00000000">
      <w:pPr>
        <w:numPr>
          <w:ilvl w:val="0"/>
          <w:numId w:val="38"/>
        </w:numPr>
        <w:rPr>
          <w:sz w:val="28"/>
          <w:szCs w:val="28"/>
        </w:rPr>
      </w:pPr>
      <w:r>
        <w:rPr>
          <w:b/>
          <w:bCs/>
          <w:sz w:val="28"/>
          <w:szCs w:val="28"/>
        </w:rPr>
        <w:t>Total Calls</w:t>
      </w:r>
      <w:r>
        <w:rPr>
          <w:sz w:val="28"/>
          <w:szCs w:val="28"/>
        </w:rPr>
        <w:t>: Tracks the total number of calls handled over a given period.</w:t>
      </w:r>
    </w:p>
    <w:p w14:paraId="3390DEFA" w14:textId="77777777" w:rsidR="001B763B" w:rsidRDefault="00000000">
      <w:pPr>
        <w:numPr>
          <w:ilvl w:val="0"/>
          <w:numId w:val="38"/>
        </w:numPr>
        <w:rPr>
          <w:sz w:val="28"/>
          <w:szCs w:val="28"/>
        </w:rPr>
      </w:pPr>
      <w:r>
        <w:rPr>
          <w:b/>
          <w:bCs/>
          <w:sz w:val="28"/>
          <w:szCs w:val="28"/>
        </w:rPr>
        <w:t>Call Volume by Channel</w:t>
      </w:r>
      <w:r>
        <w:rPr>
          <w:sz w:val="28"/>
          <w:szCs w:val="28"/>
        </w:rPr>
        <w:t>: Breaks down the call volume by different channels (phone, email, chat, etc.).</w:t>
      </w:r>
    </w:p>
    <w:p w14:paraId="3390DEFB" w14:textId="77777777" w:rsidR="001B763B" w:rsidRDefault="00000000">
      <w:pPr>
        <w:numPr>
          <w:ilvl w:val="0"/>
          <w:numId w:val="38"/>
        </w:numPr>
        <w:rPr>
          <w:sz w:val="28"/>
          <w:szCs w:val="28"/>
        </w:rPr>
      </w:pPr>
      <w:r>
        <w:rPr>
          <w:b/>
          <w:bCs/>
          <w:sz w:val="28"/>
          <w:szCs w:val="28"/>
        </w:rPr>
        <w:lastRenderedPageBreak/>
        <w:t>Peak Call Volume</w:t>
      </w:r>
      <w:r>
        <w:rPr>
          <w:sz w:val="28"/>
          <w:szCs w:val="28"/>
        </w:rPr>
        <w:t>: Identifies high-traffic times to help with resource allocation.</w:t>
      </w:r>
    </w:p>
    <w:p w14:paraId="3390DEFC" w14:textId="77777777" w:rsidR="001B763B" w:rsidRDefault="00000000">
      <w:pPr>
        <w:numPr>
          <w:ilvl w:val="0"/>
          <w:numId w:val="38"/>
        </w:numPr>
        <w:rPr>
          <w:sz w:val="28"/>
          <w:szCs w:val="28"/>
        </w:rPr>
      </w:pPr>
      <w:r>
        <w:rPr>
          <w:b/>
          <w:bCs/>
          <w:sz w:val="28"/>
          <w:szCs w:val="28"/>
        </w:rPr>
        <w:t>Call Abandonment Rate</w:t>
      </w:r>
      <w:r>
        <w:rPr>
          <w:sz w:val="28"/>
          <w:szCs w:val="28"/>
        </w:rPr>
        <w:t>: Percentage of calls abandoned by customers before being answered.</w:t>
      </w:r>
    </w:p>
    <w:p w14:paraId="3390DEFD" w14:textId="77777777" w:rsidR="001B763B" w:rsidRDefault="00000000">
      <w:pPr>
        <w:numPr>
          <w:ilvl w:val="1"/>
          <w:numId w:val="38"/>
        </w:numPr>
        <w:rPr>
          <w:sz w:val="28"/>
          <w:szCs w:val="28"/>
        </w:rPr>
      </w:pPr>
      <w:r>
        <w:rPr>
          <w:b/>
          <w:bCs/>
          <w:sz w:val="28"/>
          <w:szCs w:val="28"/>
        </w:rPr>
        <w:t>Formula</w:t>
      </w:r>
      <w:r>
        <w:rPr>
          <w:sz w:val="28"/>
          <w:szCs w:val="28"/>
        </w:rPr>
        <w:t>: (Abandoned Calls / Total Calls) * 100</w:t>
      </w:r>
    </w:p>
    <w:p w14:paraId="3390DEFE" w14:textId="77777777" w:rsidR="001B763B" w:rsidRDefault="00000000">
      <w:pPr>
        <w:numPr>
          <w:ilvl w:val="0"/>
          <w:numId w:val="38"/>
        </w:numPr>
        <w:rPr>
          <w:sz w:val="28"/>
          <w:szCs w:val="28"/>
        </w:rPr>
      </w:pPr>
      <w:r>
        <w:rPr>
          <w:b/>
          <w:bCs/>
          <w:sz w:val="28"/>
          <w:szCs w:val="28"/>
        </w:rPr>
        <w:t>Average Handling Time (AHT)</w:t>
      </w:r>
      <w:r>
        <w:rPr>
          <w:sz w:val="28"/>
          <w:szCs w:val="28"/>
        </w:rPr>
        <w:t>: The average time taken to handle a call, including talk time and after-call work.</w:t>
      </w:r>
    </w:p>
    <w:p w14:paraId="3390DEFF" w14:textId="77777777" w:rsidR="001B763B" w:rsidRDefault="001B763B">
      <w:pPr>
        <w:spacing w:before="240" w:after="240"/>
        <w:rPr>
          <w:rFonts w:eastAsia="Times New Roman"/>
          <w:sz w:val="30"/>
          <w:szCs w:val="30"/>
        </w:rPr>
      </w:pPr>
    </w:p>
    <w:p w14:paraId="3390DF00" w14:textId="77777777" w:rsidR="001B763B" w:rsidRDefault="00000000">
      <w:pPr>
        <w:pStyle w:val="Heading2"/>
        <w:keepNext w:val="0"/>
        <w:keepLines w:val="0"/>
        <w:spacing w:after="80"/>
        <w:rPr>
          <w:rFonts w:eastAsia="Times New Roman"/>
          <w:b/>
          <w:bCs/>
          <w:sz w:val="34"/>
          <w:szCs w:val="34"/>
        </w:rPr>
      </w:pPr>
      <w:bookmarkStart w:id="58" w:name="_higmsab8y6zc" w:colFirst="0" w:colLast="0"/>
      <w:bookmarkEnd w:id="58"/>
      <w:r>
        <w:rPr>
          <w:rFonts w:eastAsia="Times New Roman"/>
          <w:b/>
          <w:bCs/>
          <w:sz w:val="34"/>
          <w:szCs w:val="34"/>
        </w:rPr>
        <w:t>2. Customer Satisfaction Metrics</w:t>
      </w:r>
    </w:p>
    <w:p w14:paraId="3390DF01" w14:textId="77777777" w:rsidR="001B763B" w:rsidRDefault="00000000">
      <w:pPr>
        <w:numPr>
          <w:ilvl w:val="0"/>
          <w:numId w:val="39"/>
        </w:numPr>
        <w:rPr>
          <w:sz w:val="28"/>
          <w:szCs w:val="28"/>
        </w:rPr>
      </w:pPr>
      <w:r>
        <w:rPr>
          <w:b/>
          <w:bCs/>
          <w:sz w:val="28"/>
          <w:szCs w:val="28"/>
        </w:rPr>
        <w:t>Customer Satisfaction Score (CSAT)</w:t>
      </w:r>
      <w:r>
        <w:rPr>
          <w:sz w:val="28"/>
          <w:szCs w:val="28"/>
        </w:rPr>
        <w:t>: Direct feedback from customers after calls, usually via a survey. A higher CSAT reflects better service.</w:t>
      </w:r>
    </w:p>
    <w:p w14:paraId="3390DF02" w14:textId="77777777" w:rsidR="001B763B" w:rsidRDefault="00000000">
      <w:pPr>
        <w:numPr>
          <w:ilvl w:val="0"/>
          <w:numId w:val="39"/>
        </w:numPr>
        <w:rPr>
          <w:sz w:val="28"/>
          <w:szCs w:val="28"/>
        </w:rPr>
      </w:pPr>
      <w:r>
        <w:rPr>
          <w:b/>
          <w:bCs/>
          <w:sz w:val="28"/>
          <w:szCs w:val="28"/>
        </w:rPr>
        <w:t>Net Promoter Score (NPS)</w:t>
      </w:r>
      <w:r>
        <w:rPr>
          <w:sz w:val="28"/>
          <w:szCs w:val="28"/>
        </w:rPr>
        <w:t>: Measures customer loyalty by asking how likely they are to recommend the service to others.</w:t>
      </w:r>
    </w:p>
    <w:p w14:paraId="3390DF03" w14:textId="77777777" w:rsidR="001B763B" w:rsidRDefault="00000000">
      <w:pPr>
        <w:numPr>
          <w:ilvl w:val="0"/>
          <w:numId w:val="39"/>
        </w:numPr>
        <w:rPr>
          <w:sz w:val="28"/>
          <w:szCs w:val="28"/>
        </w:rPr>
      </w:pPr>
      <w:r>
        <w:rPr>
          <w:b/>
          <w:bCs/>
          <w:sz w:val="28"/>
          <w:szCs w:val="28"/>
        </w:rPr>
        <w:t>First Call Resolution (FCR)</w:t>
      </w:r>
      <w:r>
        <w:rPr>
          <w:sz w:val="28"/>
          <w:szCs w:val="28"/>
        </w:rPr>
        <w:t>: The percentage of issues resolved on the first call, which is a strong indicator of agent efficiency and customer satisfaction.</w:t>
      </w:r>
    </w:p>
    <w:p w14:paraId="3390DF04" w14:textId="77777777" w:rsidR="001B763B" w:rsidRDefault="00000000">
      <w:pPr>
        <w:numPr>
          <w:ilvl w:val="1"/>
          <w:numId w:val="39"/>
        </w:numPr>
        <w:rPr>
          <w:sz w:val="28"/>
          <w:szCs w:val="28"/>
        </w:rPr>
      </w:pPr>
      <w:r>
        <w:rPr>
          <w:b/>
          <w:bCs/>
          <w:sz w:val="28"/>
          <w:szCs w:val="28"/>
        </w:rPr>
        <w:t>Formula</w:t>
      </w:r>
      <w:r>
        <w:rPr>
          <w:sz w:val="28"/>
          <w:szCs w:val="28"/>
        </w:rPr>
        <w:t>: (Number of Issues Resolved on First Call / Total Issues) * 100</w:t>
      </w:r>
    </w:p>
    <w:p w14:paraId="3390DF05" w14:textId="77777777" w:rsidR="001B763B" w:rsidRDefault="00000000">
      <w:pPr>
        <w:numPr>
          <w:ilvl w:val="0"/>
          <w:numId w:val="39"/>
        </w:numPr>
        <w:rPr>
          <w:sz w:val="28"/>
          <w:szCs w:val="28"/>
        </w:rPr>
      </w:pPr>
      <w:r>
        <w:rPr>
          <w:b/>
          <w:bCs/>
          <w:sz w:val="28"/>
          <w:szCs w:val="28"/>
        </w:rPr>
        <w:t>Customer Effort Score (CES)</w:t>
      </w:r>
      <w:r>
        <w:rPr>
          <w:sz w:val="28"/>
          <w:szCs w:val="28"/>
        </w:rPr>
        <w:t>: Measures how easy it is for customers to get their issues resolved. Lower effort correlates with higher satisfaction.</w:t>
      </w:r>
    </w:p>
    <w:p w14:paraId="3390DF06" w14:textId="77777777" w:rsidR="001B763B" w:rsidRDefault="001B763B">
      <w:pPr>
        <w:spacing w:before="240" w:after="240"/>
        <w:rPr>
          <w:rFonts w:eastAsia="Times New Roman"/>
          <w:sz w:val="30"/>
          <w:szCs w:val="30"/>
        </w:rPr>
      </w:pPr>
    </w:p>
    <w:p w14:paraId="3390DF07" w14:textId="77777777" w:rsidR="001B763B" w:rsidRDefault="00000000">
      <w:pPr>
        <w:pStyle w:val="Heading2"/>
        <w:keepNext w:val="0"/>
        <w:keepLines w:val="0"/>
        <w:spacing w:after="80"/>
        <w:rPr>
          <w:rFonts w:eastAsia="Times New Roman"/>
          <w:b/>
          <w:bCs/>
          <w:sz w:val="34"/>
          <w:szCs w:val="34"/>
        </w:rPr>
      </w:pPr>
      <w:bookmarkStart w:id="59" w:name="_qt8liscboyaw" w:colFirst="0" w:colLast="0"/>
      <w:bookmarkEnd w:id="59"/>
      <w:r>
        <w:rPr>
          <w:rFonts w:eastAsia="Times New Roman"/>
          <w:b/>
          <w:bCs/>
          <w:sz w:val="34"/>
          <w:szCs w:val="34"/>
        </w:rPr>
        <w:t>3. Agent Performance Metrics</w:t>
      </w:r>
    </w:p>
    <w:p w14:paraId="3390DF08" w14:textId="77777777" w:rsidR="001B763B" w:rsidRDefault="00000000">
      <w:pPr>
        <w:numPr>
          <w:ilvl w:val="0"/>
          <w:numId w:val="40"/>
        </w:numPr>
        <w:rPr>
          <w:sz w:val="28"/>
          <w:szCs w:val="28"/>
        </w:rPr>
      </w:pPr>
      <w:r>
        <w:rPr>
          <w:b/>
          <w:bCs/>
          <w:sz w:val="28"/>
          <w:szCs w:val="28"/>
        </w:rPr>
        <w:t>Average Speed of Answer (ASA)</w:t>
      </w:r>
      <w:r>
        <w:rPr>
          <w:sz w:val="28"/>
          <w:szCs w:val="28"/>
        </w:rPr>
        <w:t>: The average time it takes for agents to answer a call.</w:t>
      </w:r>
    </w:p>
    <w:p w14:paraId="3390DF09" w14:textId="77777777" w:rsidR="001B763B" w:rsidRDefault="00000000">
      <w:pPr>
        <w:numPr>
          <w:ilvl w:val="0"/>
          <w:numId w:val="40"/>
        </w:numPr>
        <w:rPr>
          <w:sz w:val="28"/>
          <w:szCs w:val="28"/>
        </w:rPr>
      </w:pPr>
      <w:r>
        <w:rPr>
          <w:b/>
          <w:bCs/>
          <w:sz w:val="28"/>
          <w:szCs w:val="28"/>
        </w:rPr>
        <w:t>Agent Utilization Rate</w:t>
      </w:r>
      <w:r>
        <w:rPr>
          <w:sz w:val="28"/>
          <w:szCs w:val="28"/>
        </w:rPr>
        <w:t>: Measures how much time agents are actively engaged with customers versus idle time.</w:t>
      </w:r>
    </w:p>
    <w:p w14:paraId="3390DF0A" w14:textId="77777777" w:rsidR="001B763B" w:rsidRDefault="00000000">
      <w:pPr>
        <w:numPr>
          <w:ilvl w:val="1"/>
          <w:numId w:val="40"/>
        </w:numPr>
        <w:rPr>
          <w:sz w:val="28"/>
          <w:szCs w:val="28"/>
        </w:rPr>
      </w:pPr>
      <w:r>
        <w:rPr>
          <w:b/>
          <w:bCs/>
          <w:sz w:val="28"/>
          <w:szCs w:val="28"/>
        </w:rPr>
        <w:t>Formula</w:t>
      </w:r>
      <w:r>
        <w:rPr>
          <w:sz w:val="28"/>
          <w:szCs w:val="28"/>
        </w:rPr>
        <w:t>: (Total Talk Time / Total Available Time) * 100</w:t>
      </w:r>
    </w:p>
    <w:p w14:paraId="3390DF0B" w14:textId="77777777" w:rsidR="001B763B" w:rsidRDefault="00000000">
      <w:pPr>
        <w:numPr>
          <w:ilvl w:val="0"/>
          <w:numId w:val="40"/>
        </w:numPr>
        <w:rPr>
          <w:sz w:val="28"/>
          <w:szCs w:val="28"/>
        </w:rPr>
      </w:pPr>
      <w:r>
        <w:rPr>
          <w:b/>
          <w:bCs/>
          <w:sz w:val="28"/>
          <w:szCs w:val="28"/>
        </w:rPr>
        <w:lastRenderedPageBreak/>
        <w:t>Agent Satisfaction</w:t>
      </w:r>
      <w:r>
        <w:rPr>
          <w:sz w:val="28"/>
          <w:szCs w:val="28"/>
        </w:rPr>
        <w:t>: Internal surveys or performance reviews to measure how happy and engaged agents are, which can impact customer service.</w:t>
      </w:r>
    </w:p>
    <w:p w14:paraId="3390DF0C" w14:textId="77777777" w:rsidR="001B763B" w:rsidRDefault="00000000">
      <w:pPr>
        <w:numPr>
          <w:ilvl w:val="0"/>
          <w:numId w:val="40"/>
        </w:numPr>
        <w:rPr>
          <w:sz w:val="28"/>
          <w:szCs w:val="28"/>
        </w:rPr>
      </w:pPr>
      <w:r>
        <w:rPr>
          <w:b/>
          <w:bCs/>
          <w:sz w:val="28"/>
          <w:szCs w:val="28"/>
        </w:rPr>
        <w:t>Agent Absenteeism Rate</w:t>
      </w:r>
      <w:r>
        <w:rPr>
          <w:sz w:val="28"/>
          <w:szCs w:val="28"/>
        </w:rPr>
        <w:t>: Percentage of scheduled hours missed by agents.</w:t>
      </w:r>
    </w:p>
    <w:p w14:paraId="3390DF0D" w14:textId="77777777" w:rsidR="001B763B" w:rsidRDefault="00000000">
      <w:pPr>
        <w:numPr>
          <w:ilvl w:val="1"/>
          <w:numId w:val="40"/>
        </w:numPr>
        <w:rPr>
          <w:sz w:val="28"/>
          <w:szCs w:val="28"/>
        </w:rPr>
      </w:pPr>
      <w:r>
        <w:rPr>
          <w:b/>
          <w:bCs/>
          <w:sz w:val="28"/>
          <w:szCs w:val="28"/>
        </w:rPr>
        <w:t>Formula</w:t>
      </w:r>
      <w:r>
        <w:rPr>
          <w:sz w:val="28"/>
          <w:szCs w:val="28"/>
        </w:rPr>
        <w:t>: (Hours Missed / Total Scheduled Hours) * 100</w:t>
      </w:r>
    </w:p>
    <w:p w14:paraId="3390DF0E" w14:textId="77777777" w:rsidR="001B763B" w:rsidRDefault="001B763B">
      <w:pPr>
        <w:spacing w:before="240" w:after="240"/>
        <w:rPr>
          <w:rFonts w:eastAsia="Times New Roman"/>
          <w:sz w:val="30"/>
          <w:szCs w:val="30"/>
        </w:rPr>
      </w:pPr>
    </w:p>
    <w:p w14:paraId="3390DF0F" w14:textId="77777777" w:rsidR="001B763B" w:rsidRDefault="00000000">
      <w:pPr>
        <w:pStyle w:val="Heading2"/>
        <w:keepNext w:val="0"/>
        <w:keepLines w:val="0"/>
        <w:spacing w:after="80"/>
        <w:rPr>
          <w:rFonts w:eastAsia="Times New Roman"/>
          <w:b/>
          <w:bCs/>
          <w:sz w:val="34"/>
          <w:szCs w:val="34"/>
        </w:rPr>
      </w:pPr>
      <w:bookmarkStart w:id="60" w:name="_z0nqf36amh2g" w:colFirst="0" w:colLast="0"/>
      <w:bookmarkEnd w:id="60"/>
      <w:r>
        <w:rPr>
          <w:rFonts w:eastAsia="Times New Roman"/>
          <w:b/>
          <w:bCs/>
          <w:sz w:val="34"/>
          <w:szCs w:val="34"/>
        </w:rPr>
        <w:t>4. Operational Efficiency Metrics</w:t>
      </w:r>
    </w:p>
    <w:p w14:paraId="3390DF10" w14:textId="77777777" w:rsidR="001B763B" w:rsidRDefault="00000000">
      <w:pPr>
        <w:numPr>
          <w:ilvl w:val="0"/>
          <w:numId w:val="41"/>
        </w:numPr>
        <w:rPr>
          <w:sz w:val="28"/>
          <w:szCs w:val="28"/>
        </w:rPr>
      </w:pPr>
      <w:r>
        <w:rPr>
          <w:b/>
          <w:bCs/>
          <w:sz w:val="28"/>
          <w:szCs w:val="28"/>
        </w:rPr>
        <w:t>Service Level (SL)</w:t>
      </w:r>
      <w:r>
        <w:rPr>
          <w:sz w:val="28"/>
          <w:szCs w:val="28"/>
        </w:rPr>
        <w:t>: The percentage of calls answered within a predefined threshold, often set at 80% of calls answered within 20 seconds.</w:t>
      </w:r>
    </w:p>
    <w:p w14:paraId="3390DF11" w14:textId="77777777" w:rsidR="001B763B" w:rsidRDefault="00000000">
      <w:pPr>
        <w:numPr>
          <w:ilvl w:val="1"/>
          <w:numId w:val="41"/>
        </w:numPr>
        <w:rPr>
          <w:sz w:val="28"/>
          <w:szCs w:val="28"/>
        </w:rPr>
      </w:pPr>
      <w:r>
        <w:rPr>
          <w:b/>
          <w:bCs/>
          <w:sz w:val="28"/>
          <w:szCs w:val="28"/>
        </w:rPr>
        <w:t>Formula</w:t>
      </w:r>
      <w:r>
        <w:rPr>
          <w:sz w:val="28"/>
          <w:szCs w:val="28"/>
        </w:rPr>
        <w:t>: (Calls Answered Within Threshold / Total Calls) * 100</w:t>
      </w:r>
    </w:p>
    <w:p w14:paraId="3390DF12" w14:textId="77777777" w:rsidR="001B763B" w:rsidRDefault="00000000">
      <w:pPr>
        <w:numPr>
          <w:ilvl w:val="0"/>
          <w:numId w:val="41"/>
        </w:numPr>
        <w:rPr>
          <w:sz w:val="28"/>
          <w:szCs w:val="28"/>
        </w:rPr>
      </w:pPr>
      <w:r>
        <w:rPr>
          <w:b/>
          <w:bCs/>
          <w:sz w:val="28"/>
          <w:szCs w:val="28"/>
        </w:rPr>
        <w:t>Call Queue Time</w:t>
      </w:r>
      <w:r>
        <w:rPr>
          <w:sz w:val="28"/>
          <w:szCs w:val="28"/>
        </w:rPr>
        <w:t>: The average time customers spend waiting in a queue before speaking to an agent.</w:t>
      </w:r>
    </w:p>
    <w:p w14:paraId="3390DF13" w14:textId="77777777" w:rsidR="001B763B" w:rsidRDefault="00000000">
      <w:pPr>
        <w:numPr>
          <w:ilvl w:val="0"/>
          <w:numId w:val="41"/>
        </w:numPr>
        <w:rPr>
          <w:sz w:val="28"/>
          <w:szCs w:val="28"/>
        </w:rPr>
      </w:pPr>
      <w:r>
        <w:rPr>
          <w:b/>
          <w:bCs/>
          <w:sz w:val="28"/>
          <w:szCs w:val="28"/>
        </w:rPr>
        <w:t>Call Transfer Rate</w:t>
      </w:r>
      <w:r>
        <w:rPr>
          <w:sz w:val="28"/>
          <w:szCs w:val="28"/>
        </w:rPr>
        <w:t>: Percentage of calls that are transferred to other agents or departments.</w:t>
      </w:r>
    </w:p>
    <w:p w14:paraId="3390DF14" w14:textId="77777777" w:rsidR="001B763B" w:rsidRDefault="00000000">
      <w:pPr>
        <w:numPr>
          <w:ilvl w:val="1"/>
          <w:numId w:val="41"/>
        </w:numPr>
        <w:rPr>
          <w:sz w:val="28"/>
          <w:szCs w:val="28"/>
        </w:rPr>
      </w:pPr>
      <w:r>
        <w:rPr>
          <w:b/>
          <w:bCs/>
          <w:sz w:val="28"/>
          <w:szCs w:val="28"/>
        </w:rPr>
        <w:t>Formula</w:t>
      </w:r>
      <w:r>
        <w:rPr>
          <w:sz w:val="28"/>
          <w:szCs w:val="28"/>
        </w:rPr>
        <w:t>: (Transferred Calls / Total Calls) * 100</w:t>
      </w:r>
    </w:p>
    <w:p w14:paraId="3390DF15" w14:textId="77777777" w:rsidR="001B763B" w:rsidRDefault="001B763B">
      <w:pPr>
        <w:spacing w:before="240" w:after="240"/>
        <w:rPr>
          <w:rFonts w:eastAsia="Times New Roman"/>
          <w:sz w:val="30"/>
          <w:szCs w:val="30"/>
        </w:rPr>
      </w:pPr>
    </w:p>
    <w:p w14:paraId="3390DF16" w14:textId="77777777" w:rsidR="001B763B" w:rsidRDefault="00000000">
      <w:pPr>
        <w:pStyle w:val="Heading2"/>
        <w:keepNext w:val="0"/>
        <w:keepLines w:val="0"/>
        <w:spacing w:after="80"/>
        <w:rPr>
          <w:rFonts w:eastAsia="Times New Roman"/>
          <w:b/>
          <w:bCs/>
          <w:sz w:val="34"/>
          <w:szCs w:val="34"/>
        </w:rPr>
      </w:pPr>
      <w:bookmarkStart w:id="61" w:name="_cpgbrkn9ykkz" w:colFirst="0" w:colLast="0"/>
      <w:bookmarkEnd w:id="61"/>
      <w:r>
        <w:rPr>
          <w:rFonts w:eastAsia="Times New Roman"/>
          <w:b/>
          <w:bCs/>
          <w:sz w:val="34"/>
          <w:szCs w:val="34"/>
        </w:rPr>
        <w:t>5. Financial Metrics</w:t>
      </w:r>
    </w:p>
    <w:p w14:paraId="3390DF17" w14:textId="77777777" w:rsidR="001B763B" w:rsidRDefault="00000000">
      <w:pPr>
        <w:numPr>
          <w:ilvl w:val="0"/>
          <w:numId w:val="42"/>
        </w:numPr>
        <w:rPr>
          <w:sz w:val="28"/>
          <w:szCs w:val="28"/>
        </w:rPr>
      </w:pPr>
      <w:r>
        <w:rPr>
          <w:b/>
          <w:bCs/>
          <w:sz w:val="28"/>
          <w:szCs w:val="28"/>
        </w:rPr>
        <w:t>Cost per Call</w:t>
      </w:r>
      <w:r>
        <w:rPr>
          <w:sz w:val="28"/>
          <w:szCs w:val="28"/>
        </w:rPr>
        <w:t>: The average cost incurred by the call center per call handled, which includes agent salaries, technology costs, etc.</w:t>
      </w:r>
    </w:p>
    <w:p w14:paraId="3390DF18" w14:textId="77777777" w:rsidR="001B763B" w:rsidRDefault="00000000">
      <w:pPr>
        <w:numPr>
          <w:ilvl w:val="1"/>
          <w:numId w:val="42"/>
        </w:numPr>
        <w:rPr>
          <w:sz w:val="28"/>
          <w:szCs w:val="28"/>
        </w:rPr>
      </w:pPr>
      <w:r>
        <w:rPr>
          <w:b/>
          <w:bCs/>
          <w:sz w:val="28"/>
          <w:szCs w:val="28"/>
        </w:rPr>
        <w:t>Formula</w:t>
      </w:r>
      <w:r>
        <w:rPr>
          <w:sz w:val="28"/>
          <w:szCs w:val="28"/>
        </w:rPr>
        <w:t>: (Total Operational Costs / Total Calls Handled)</w:t>
      </w:r>
    </w:p>
    <w:p w14:paraId="3390DF19" w14:textId="77777777" w:rsidR="001B763B" w:rsidRDefault="00000000">
      <w:pPr>
        <w:numPr>
          <w:ilvl w:val="0"/>
          <w:numId w:val="42"/>
        </w:numPr>
        <w:rPr>
          <w:sz w:val="28"/>
          <w:szCs w:val="28"/>
        </w:rPr>
      </w:pPr>
      <w:r>
        <w:rPr>
          <w:b/>
          <w:bCs/>
          <w:sz w:val="28"/>
          <w:szCs w:val="28"/>
        </w:rPr>
        <w:t>Revenue per Call</w:t>
      </w:r>
      <w:r>
        <w:rPr>
          <w:sz w:val="28"/>
          <w:szCs w:val="28"/>
        </w:rPr>
        <w:t>: For sales-driven call centers, this metric helps measure how much revenue is generated per call.</w:t>
      </w:r>
    </w:p>
    <w:p w14:paraId="3390DF1A" w14:textId="77777777" w:rsidR="001B763B" w:rsidRDefault="00000000">
      <w:pPr>
        <w:numPr>
          <w:ilvl w:val="0"/>
          <w:numId w:val="42"/>
        </w:numPr>
        <w:rPr>
          <w:sz w:val="28"/>
          <w:szCs w:val="28"/>
        </w:rPr>
      </w:pPr>
      <w:r>
        <w:rPr>
          <w:b/>
          <w:bCs/>
          <w:sz w:val="28"/>
          <w:szCs w:val="28"/>
        </w:rPr>
        <w:t>Return on Investment (ROI)</w:t>
      </w:r>
      <w:r>
        <w:rPr>
          <w:sz w:val="28"/>
          <w:szCs w:val="28"/>
        </w:rPr>
        <w:t>: Measures the financial return for every dollar invested in call center operations.</w:t>
      </w:r>
    </w:p>
    <w:p w14:paraId="3390DF1B" w14:textId="77777777" w:rsidR="001B763B" w:rsidRDefault="00000000">
      <w:pPr>
        <w:numPr>
          <w:ilvl w:val="1"/>
          <w:numId w:val="42"/>
        </w:numPr>
        <w:rPr>
          <w:sz w:val="28"/>
          <w:szCs w:val="28"/>
        </w:rPr>
      </w:pPr>
      <w:r>
        <w:rPr>
          <w:b/>
          <w:bCs/>
          <w:sz w:val="28"/>
          <w:szCs w:val="28"/>
        </w:rPr>
        <w:t>Formula</w:t>
      </w:r>
      <w:r>
        <w:rPr>
          <w:sz w:val="28"/>
          <w:szCs w:val="28"/>
        </w:rPr>
        <w:t>: (Revenue from Call Center / Total Costs of Call Center) * 100</w:t>
      </w:r>
    </w:p>
    <w:p w14:paraId="3390DF1C" w14:textId="77777777" w:rsidR="001B763B" w:rsidRDefault="001B763B">
      <w:pPr>
        <w:spacing w:before="240" w:after="240"/>
        <w:rPr>
          <w:rFonts w:eastAsia="Times New Roman"/>
          <w:sz w:val="30"/>
          <w:szCs w:val="30"/>
        </w:rPr>
      </w:pPr>
    </w:p>
    <w:p w14:paraId="3390DF1D" w14:textId="77777777" w:rsidR="001B763B" w:rsidRDefault="00000000">
      <w:pPr>
        <w:pStyle w:val="Heading2"/>
        <w:keepNext w:val="0"/>
        <w:keepLines w:val="0"/>
        <w:spacing w:after="80"/>
        <w:rPr>
          <w:rFonts w:eastAsia="Times New Roman"/>
          <w:b/>
          <w:bCs/>
          <w:sz w:val="34"/>
          <w:szCs w:val="34"/>
        </w:rPr>
      </w:pPr>
      <w:bookmarkStart w:id="62" w:name="_wcesy7ijcwbs" w:colFirst="0" w:colLast="0"/>
      <w:bookmarkEnd w:id="62"/>
      <w:r>
        <w:rPr>
          <w:rFonts w:eastAsia="Times New Roman"/>
          <w:b/>
          <w:bCs/>
          <w:sz w:val="34"/>
          <w:szCs w:val="34"/>
        </w:rPr>
        <w:lastRenderedPageBreak/>
        <w:t>6. Quality and Compliance Metrics</w:t>
      </w:r>
    </w:p>
    <w:p w14:paraId="3390DF1E" w14:textId="77777777" w:rsidR="001B763B" w:rsidRDefault="00000000">
      <w:pPr>
        <w:numPr>
          <w:ilvl w:val="0"/>
          <w:numId w:val="43"/>
        </w:numPr>
        <w:rPr>
          <w:sz w:val="28"/>
          <w:szCs w:val="28"/>
        </w:rPr>
      </w:pPr>
      <w:r>
        <w:rPr>
          <w:b/>
          <w:bCs/>
          <w:sz w:val="28"/>
          <w:szCs w:val="28"/>
        </w:rPr>
        <w:t>Quality Score</w:t>
      </w:r>
      <w:r>
        <w:rPr>
          <w:sz w:val="28"/>
          <w:szCs w:val="28"/>
        </w:rPr>
        <w:t>: A score based on internal audits of call recordings to ensure agents are following company guidelines and providing quality service.</w:t>
      </w:r>
    </w:p>
    <w:p w14:paraId="3390DF1F" w14:textId="77777777" w:rsidR="001B763B" w:rsidRDefault="00000000">
      <w:pPr>
        <w:numPr>
          <w:ilvl w:val="0"/>
          <w:numId w:val="43"/>
        </w:numPr>
        <w:rPr>
          <w:sz w:val="28"/>
          <w:szCs w:val="28"/>
        </w:rPr>
      </w:pPr>
      <w:r>
        <w:rPr>
          <w:b/>
          <w:bCs/>
          <w:sz w:val="28"/>
          <w:szCs w:val="28"/>
        </w:rPr>
        <w:t>Compliance Rate</w:t>
      </w:r>
      <w:r>
        <w:rPr>
          <w:sz w:val="28"/>
          <w:szCs w:val="28"/>
        </w:rPr>
        <w:t>: Measures the percentage of calls where agents adhere to legal and procedural guidelines.</w:t>
      </w:r>
    </w:p>
    <w:p w14:paraId="3390DF20" w14:textId="77777777" w:rsidR="001B763B" w:rsidRDefault="00000000">
      <w:pPr>
        <w:numPr>
          <w:ilvl w:val="0"/>
          <w:numId w:val="43"/>
        </w:numPr>
        <w:rPr>
          <w:sz w:val="28"/>
          <w:szCs w:val="28"/>
        </w:rPr>
      </w:pPr>
      <w:r>
        <w:rPr>
          <w:b/>
          <w:bCs/>
          <w:sz w:val="28"/>
          <w:szCs w:val="28"/>
        </w:rPr>
        <w:t>Call Resolution Time</w:t>
      </w:r>
      <w:r>
        <w:rPr>
          <w:sz w:val="28"/>
          <w:szCs w:val="28"/>
        </w:rPr>
        <w:t>: The time it takes to resolve a customer’s issue. Shorter resolution times usually indicate more effective processes.</w:t>
      </w:r>
    </w:p>
    <w:p w14:paraId="3390DF21" w14:textId="77777777" w:rsidR="001B763B" w:rsidRDefault="001B763B">
      <w:pPr>
        <w:spacing w:before="240" w:after="240"/>
        <w:rPr>
          <w:rFonts w:eastAsia="Times New Roman"/>
          <w:sz w:val="30"/>
          <w:szCs w:val="30"/>
        </w:rPr>
      </w:pPr>
    </w:p>
    <w:p w14:paraId="3390DF22" w14:textId="77777777" w:rsidR="001B763B" w:rsidRDefault="00000000">
      <w:pPr>
        <w:pStyle w:val="Heading2"/>
        <w:keepNext w:val="0"/>
        <w:keepLines w:val="0"/>
        <w:spacing w:after="80"/>
        <w:rPr>
          <w:rFonts w:eastAsia="Times New Roman"/>
          <w:b/>
          <w:bCs/>
          <w:sz w:val="34"/>
          <w:szCs w:val="34"/>
        </w:rPr>
      </w:pPr>
      <w:bookmarkStart w:id="63" w:name="_prnrv3efy0xc" w:colFirst="0" w:colLast="0"/>
      <w:bookmarkEnd w:id="63"/>
      <w:r>
        <w:rPr>
          <w:rFonts w:eastAsia="Times New Roman"/>
          <w:b/>
          <w:bCs/>
          <w:sz w:val="34"/>
          <w:szCs w:val="34"/>
        </w:rPr>
        <w:t>7. Trends and Forecasting Metrics</w:t>
      </w:r>
    </w:p>
    <w:p w14:paraId="3390DF23" w14:textId="77777777" w:rsidR="001B763B" w:rsidRDefault="00000000">
      <w:pPr>
        <w:numPr>
          <w:ilvl w:val="0"/>
          <w:numId w:val="44"/>
        </w:numPr>
        <w:rPr>
          <w:sz w:val="28"/>
          <w:szCs w:val="28"/>
        </w:rPr>
      </w:pPr>
      <w:bookmarkStart w:id="64" w:name="_ukpkbbf0pc59" w:colFirst="0" w:colLast="0"/>
      <w:bookmarkEnd w:id="64"/>
      <w:r>
        <w:rPr>
          <w:b/>
          <w:bCs/>
          <w:sz w:val="28"/>
          <w:szCs w:val="28"/>
        </w:rPr>
        <w:t>Call Volume Forecasting</w:t>
      </w:r>
      <w:r>
        <w:rPr>
          <w:sz w:val="28"/>
          <w:szCs w:val="28"/>
        </w:rPr>
        <w:t>: Predicts future call volumes based on historical data, helping with staffing and resource planning.</w:t>
      </w:r>
    </w:p>
    <w:p w14:paraId="3390DF24" w14:textId="77777777" w:rsidR="001B763B" w:rsidRDefault="00000000">
      <w:pPr>
        <w:numPr>
          <w:ilvl w:val="0"/>
          <w:numId w:val="44"/>
        </w:numPr>
        <w:rPr>
          <w:sz w:val="28"/>
          <w:szCs w:val="28"/>
        </w:rPr>
      </w:pPr>
      <w:r>
        <w:rPr>
          <w:b/>
          <w:bCs/>
          <w:sz w:val="28"/>
          <w:szCs w:val="28"/>
        </w:rPr>
        <w:t>Trends in Customer Satisfaction</w:t>
      </w:r>
      <w:r>
        <w:rPr>
          <w:sz w:val="28"/>
          <w:szCs w:val="28"/>
        </w:rPr>
        <w:t>: Tracks how satisfaction scores are changing over time, which can guide service improvements or investments.</w:t>
      </w:r>
    </w:p>
    <w:p w14:paraId="3390DF25" w14:textId="77777777" w:rsidR="001B763B" w:rsidRDefault="00000000">
      <w:pPr>
        <w:numPr>
          <w:ilvl w:val="0"/>
          <w:numId w:val="44"/>
        </w:numPr>
        <w:rPr>
          <w:sz w:val="28"/>
          <w:szCs w:val="28"/>
        </w:rPr>
      </w:pPr>
      <w:r>
        <w:rPr>
          <w:b/>
          <w:bCs/>
          <w:sz w:val="28"/>
          <w:szCs w:val="28"/>
        </w:rPr>
        <w:t>Issue Category Breakdown</w:t>
      </w:r>
      <w:r>
        <w:rPr>
          <w:sz w:val="28"/>
          <w:szCs w:val="28"/>
        </w:rPr>
        <w:t>: Shows the most common types of issues handled, helping to identify areas for product or service improvements.</w:t>
      </w:r>
    </w:p>
    <w:p w14:paraId="3390DF26" w14:textId="77777777" w:rsidR="001B763B" w:rsidRDefault="00000000">
      <w:pPr>
        <w:pStyle w:val="Heading1"/>
        <w:keepNext w:val="0"/>
        <w:keepLines w:val="0"/>
        <w:spacing w:before="480"/>
        <w:rPr>
          <w:rFonts w:eastAsia="Times New Roman"/>
          <w:b/>
          <w:bCs/>
          <w:sz w:val="46"/>
          <w:szCs w:val="46"/>
        </w:rPr>
      </w:pPr>
      <w:r>
        <w:rPr>
          <w:rFonts w:eastAsia="Times New Roman"/>
          <w:b/>
          <w:bCs/>
          <w:sz w:val="46"/>
          <w:szCs w:val="46"/>
        </w:rPr>
        <w:t>How These Metrics Drive Investment Decisions</w:t>
      </w:r>
    </w:p>
    <w:p w14:paraId="3390DF27" w14:textId="77777777" w:rsidR="001B763B" w:rsidRDefault="00000000">
      <w:pPr>
        <w:spacing w:before="240" w:after="240"/>
        <w:rPr>
          <w:rFonts w:eastAsia="Times New Roman"/>
          <w:sz w:val="30"/>
          <w:szCs w:val="30"/>
        </w:rPr>
      </w:pPr>
      <w:r>
        <w:rPr>
          <w:rFonts w:eastAsia="Times New Roman"/>
          <w:b/>
          <w:bCs/>
          <w:sz w:val="30"/>
          <w:szCs w:val="30"/>
        </w:rPr>
        <w:t>Resource Allocation:</w:t>
      </w:r>
      <w:r>
        <w:rPr>
          <w:rFonts w:eastAsia="Times New Roman"/>
          <w:b/>
          <w:bCs/>
          <w:sz w:val="30"/>
          <w:szCs w:val="30"/>
        </w:rPr>
        <w:br/>
      </w:r>
      <w:r>
        <w:rPr>
          <w:rFonts w:eastAsia="Times New Roman"/>
          <w:sz w:val="30"/>
          <w:szCs w:val="30"/>
        </w:rPr>
        <w:t xml:space="preserve"> If call volume and wait times spike, the center may need more agents or better scheduling tools.</w:t>
      </w:r>
    </w:p>
    <w:p w14:paraId="3390DF28" w14:textId="77777777" w:rsidR="001B763B" w:rsidRDefault="00000000">
      <w:pPr>
        <w:spacing w:before="240" w:after="240"/>
        <w:rPr>
          <w:rFonts w:eastAsia="Times New Roman"/>
          <w:sz w:val="30"/>
          <w:szCs w:val="30"/>
        </w:rPr>
      </w:pPr>
      <w:r>
        <w:rPr>
          <w:rFonts w:eastAsia="Times New Roman"/>
          <w:b/>
          <w:bCs/>
          <w:sz w:val="30"/>
          <w:szCs w:val="30"/>
        </w:rPr>
        <w:t>Training Needs:</w:t>
      </w:r>
      <w:r>
        <w:rPr>
          <w:rFonts w:eastAsia="Times New Roman"/>
          <w:b/>
          <w:bCs/>
          <w:sz w:val="30"/>
          <w:szCs w:val="30"/>
        </w:rPr>
        <w:br/>
      </w:r>
      <w:r>
        <w:rPr>
          <w:rFonts w:eastAsia="Times New Roman"/>
          <w:sz w:val="30"/>
          <w:szCs w:val="30"/>
        </w:rPr>
        <w:t xml:space="preserve"> Low FCR or high AHT often means agents need skill development or clearer processes.</w:t>
      </w:r>
    </w:p>
    <w:p w14:paraId="3390DF29" w14:textId="77777777" w:rsidR="001B763B" w:rsidRDefault="00000000">
      <w:pPr>
        <w:spacing w:before="240" w:after="240"/>
        <w:rPr>
          <w:rFonts w:eastAsia="Times New Roman"/>
          <w:sz w:val="30"/>
          <w:szCs w:val="30"/>
        </w:rPr>
      </w:pPr>
      <w:r>
        <w:rPr>
          <w:rFonts w:eastAsia="Times New Roman"/>
          <w:b/>
          <w:bCs/>
          <w:sz w:val="30"/>
          <w:szCs w:val="30"/>
        </w:rPr>
        <w:lastRenderedPageBreak/>
        <w:t>Customer Experience:</w:t>
      </w:r>
      <w:r>
        <w:rPr>
          <w:rFonts w:eastAsia="Times New Roman"/>
          <w:b/>
          <w:bCs/>
          <w:sz w:val="30"/>
          <w:szCs w:val="30"/>
        </w:rPr>
        <w:br/>
      </w:r>
      <w:r>
        <w:rPr>
          <w:rFonts w:eastAsia="Times New Roman"/>
          <w:sz w:val="30"/>
          <w:szCs w:val="30"/>
        </w:rPr>
        <w:t xml:space="preserve"> If CSAT or NPS drops, investments in CRM, chatbots, or self-service tools can improve customer journeys.</w:t>
      </w:r>
    </w:p>
    <w:p w14:paraId="3390DF2A" w14:textId="77777777" w:rsidR="001B763B" w:rsidRDefault="00000000">
      <w:pPr>
        <w:spacing w:before="240" w:after="240"/>
        <w:rPr>
          <w:rFonts w:eastAsia="Times New Roman"/>
          <w:sz w:val="30"/>
          <w:szCs w:val="30"/>
        </w:rPr>
      </w:pPr>
      <w:r>
        <w:rPr>
          <w:rFonts w:eastAsia="Times New Roman"/>
          <w:b/>
          <w:bCs/>
          <w:sz w:val="30"/>
          <w:szCs w:val="30"/>
        </w:rPr>
        <w:t>Operational Efficiency:</w:t>
      </w:r>
      <w:r>
        <w:rPr>
          <w:rFonts w:eastAsia="Times New Roman"/>
          <w:b/>
          <w:bCs/>
          <w:sz w:val="30"/>
          <w:szCs w:val="30"/>
        </w:rPr>
        <w:br/>
      </w:r>
      <w:r>
        <w:rPr>
          <w:rFonts w:eastAsia="Times New Roman"/>
          <w:sz w:val="30"/>
          <w:szCs w:val="30"/>
        </w:rPr>
        <w:t xml:space="preserve"> High cost per call signals the need for automation, AI tools, or optimized workflows.</w:t>
      </w:r>
    </w:p>
    <w:p w14:paraId="3390DF2B" w14:textId="77777777" w:rsidR="001B763B" w:rsidRDefault="00000000">
      <w:pPr>
        <w:spacing w:before="240" w:after="240"/>
        <w:rPr>
          <w:rFonts w:eastAsia="Times New Roman"/>
          <w:sz w:val="30"/>
          <w:szCs w:val="30"/>
        </w:rPr>
      </w:pPr>
      <w:r>
        <w:rPr>
          <w:rFonts w:eastAsia="Times New Roman"/>
          <w:b/>
          <w:bCs/>
          <w:sz w:val="30"/>
          <w:szCs w:val="30"/>
        </w:rPr>
        <w:t>Agent Retention:</w:t>
      </w:r>
      <w:r>
        <w:rPr>
          <w:rFonts w:eastAsia="Times New Roman"/>
          <w:b/>
          <w:bCs/>
          <w:sz w:val="30"/>
          <w:szCs w:val="30"/>
        </w:rPr>
        <w:br/>
      </w:r>
      <w:r>
        <w:rPr>
          <w:rFonts w:eastAsia="Times New Roman"/>
          <w:sz w:val="30"/>
          <w:szCs w:val="30"/>
        </w:rPr>
        <w:t xml:space="preserve"> High turnover or low agent satisfaction shows you need better incentives, engagement programs, or workload balancing.</w:t>
      </w:r>
    </w:p>
    <w:p w14:paraId="3390DF2C" w14:textId="77777777" w:rsidR="001B763B" w:rsidRDefault="001B763B">
      <w:pPr>
        <w:spacing w:before="240" w:after="240"/>
        <w:rPr>
          <w:rFonts w:eastAsia="Times New Roman"/>
          <w:sz w:val="30"/>
          <w:szCs w:val="30"/>
        </w:rPr>
      </w:pPr>
    </w:p>
    <w:p w14:paraId="3390DF2D" w14:textId="77777777" w:rsidR="001B763B" w:rsidRDefault="00000000">
      <w:pPr>
        <w:spacing w:before="240" w:after="240"/>
        <w:rPr>
          <w:rFonts w:eastAsia="Times New Roman"/>
          <w:sz w:val="34"/>
          <w:szCs w:val="34"/>
        </w:rPr>
      </w:pPr>
      <w:r>
        <w:rPr>
          <w:rFonts w:eastAsia="Times New Roman"/>
          <w:b/>
          <w:bCs/>
          <w:sz w:val="34"/>
          <w:szCs w:val="34"/>
        </w:rPr>
        <w:t>10. How would you allocate a 1 crore rupee investment to optimize operational efficiency, enhance customer satisfaction, and boost profitability, and what analysis-based recommendations would you offer to support this? [you have to give bullet pointers to answer this question]</w:t>
      </w:r>
    </w:p>
    <w:p w14:paraId="3390DF2E" w14:textId="77777777" w:rsidR="001B763B" w:rsidRDefault="00000000">
      <w:pPr>
        <w:rPr>
          <w:rFonts w:eastAsia="Times New Roman"/>
          <w:b/>
          <w:bCs/>
          <w:sz w:val="34"/>
          <w:szCs w:val="34"/>
        </w:rPr>
      </w:pPr>
      <w:r>
        <w:rPr>
          <w:rFonts w:eastAsia="Times New Roman"/>
          <w:b/>
          <w:bCs/>
          <w:sz w:val="34"/>
          <w:szCs w:val="34"/>
        </w:rPr>
        <w:t>1. Optimize Operational Efficiency</w:t>
      </w:r>
    </w:p>
    <w:p w14:paraId="3390DF2F" w14:textId="77777777" w:rsidR="001B763B" w:rsidRDefault="00000000">
      <w:pPr>
        <w:numPr>
          <w:ilvl w:val="0"/>
          <w:numId w:val="45"/>
        </w:numPr>
        <w:spacing w:before="240"/>
        <w:rPr>
          <w:rFonts w:eastAsia="Times New Roman"/>
          <w:sz w:val="26"/>
          <w:szCs w:val="26"/>
        </w:rPr>
      </w:pPr>
      <w:r>
        <w:rPr>
          <w:rFonts w:eastAsia="Times New Roman"/>
          <w:sz w:val="26"/>
          <w:szCs w:val="26"/>
        </w:rPr>
        <w:t>Investment in Technology (₹30 lakhs)</w:t>
      </w:r>
    </w:p>
    <w:p w14:paraId="3390DF30" w14:textId="77777777" w:rsidR="001B763B" w:rsidRDefault="00000000">
      <w:pPr>
        <w:numPr>
          <w:ilvl w:val="0"/>
          <w:numId w:val="45"/>
        </w:numPr>
        <w:rPr>
          <w:rFonts w:eastAsia="Times New Roman"/>
          <w:sz w:val="26"/>
          <w:szCs w:val="26"/>
        </w:rPr>
      </w:pPr>
      <w:r>
        <w:rPr>
          <w:rFonts w:eastAsia="Times New Roman"/>
          <w:sz w:val="26"/>
          <w:szCs w:val="26"/>
        </w:rPr>
        <w:t>AI-Powered Automation:</w:t>
      </w:r>
      <w:r>
        <w:rPr>
          <w:rFonts w:eastAsia="Times New Roman"/>
          <w:sz w:val="26"/>
          <w:szCs w:val="26"/>
        </w:rPr>
        <w:br/>
        <w:t xml:space="preserve"> Deploy chatbots and virtual assistants to handle routine questions. This cuts response time and frees agents for complex issues.</w:t>
      </w:r>
    </w:p>
    <w:p w14:paraId="3390DF31" w14:textId="77777777" w:rsidR="001B763B" w:rsidRDefault="00000000">
      <w:pPr>
        <w:numPr>
          <w:ilvl w:val="0"/>
          <w:numId w:val="45"/>
        </w:numPr>
        <w:rPr>
          <w:rFonts w:eastAsia="Times New Roman"/>
          <w:sz w:val="26"/>
          <w:szCs w:val="26"/>
        </w:rPr>
      </w:pPr>
      <w:r>
        <w:rPr>
          <w:rFonts w:eastAsia="Times New Roman"/>
          <w:sz w:val="26"/>
          <w:szCs w:val="26"/>
        </w:rPr>
        <w:t>IVR System Upgrade:</w:t>
      </w:r>
      <w:r>
        <w:rPr>
          <w:rFonts w:eastAsia="Times New Roman"/>
          <w:sz w:val="26"/>
          <w:szCs w:val="26"/>
        </w:rPr>
        <w:br/>
        <w:t xml:space="preserve"> A smarter IVR routes customers correctly the first time, reducing wait times and unnecessary transfers.</w:t>
      </w:r>
    </w:p>
    <w:p w14:paraId="3390DF32" w14:textId="77777777" w:rsidR="001B763B" w:rsidRDefault="00000000">
      <w:pPr>
        <w:numPr>
          <w:ilvl w:val="0"/>
          <w:numId w:val="45"/>
        </w:numPr>
        <w:rPr>
          <w:rFonts w:eastAsia="Times New Roman"/>
          <w:sz w:val="26"/>
          <w:szCs w:val="26"/>
        </w:rPr>
      </w:pPr>
      <w:r>
        <w:rPr>
          <w:rFonts w:eastAsia="Times New Roman"/>
          <w:sz w:val="26"/>
          <w:szCs w:val="26"/>
        </w:rPr>
        <w:t>Workforce Management Tools:</w:t>
      </w:r>
      <w:r>
        <w:rPr>
          <w:rFonts w:eastAsia="Times New Roman"/>
          <w:sz w:val="26"/>
          <w:szCs w:val="26"/>
        </w:rPr>
        <w:br/>
        <w:t xml:space="preserve"> Better forecasting and scheduling ensure the right number of agents are online during peak traffic and prevent overstaffing during slow periods.</w:t>
      </w:r>
    </w:p>
    <w:p w14:paraId="3390DF33" w14:textId="77777777" w:rsidR="001B763B" w:rsidRDefault="00000000">
      <w:pPr>
        <w:numPr>
          <w:ilvl w:val="0"/>
          <w:numId w:val="45"/>
        </w:numPr>
        <w:rPr>
          <w:rFonts w:eastAsia="Times New Roman"/>
          <w:sz w:val="26"/>
          <w:szCs w:val="26"/>
        </w:rPr>
      </w:pPr>
      <w:r>
        <w:rPr>
          <w:rFonts w:eastAsia="Times New Roman"/>
          <w:sz w:val="26"/>
          <w:szCs w:val="26"/>
        </w:rPr>
        <w:t>Speech Analytics &amp; Quality Monitoring:</w:t>
      </w:r>
      <w:r>
        <w:rPr>
          <w:rFonts w:eastAsia="Times New Roman"/>
          <w:sz w:val="26"/>
          <w:szCs w:val="26"/>
        </w:rPr>
        <w:br/>
        <w:t xml:space="preserve"> These tools highlight call patterns, agent issues and customer sentiment, allowing managers to fix problems before they escalate.</w:t>
      </w:r>
    </w:p>
    <w:p w14:paraId="3390DF34" w14:textId="77777777" w:rsidR="001B763B" w:rsidRDefault="00000000">
      <w:pPr>
        <w:numPr>
          <w:ilvl w:val="0"/>
          <w:numId w:val="45"/>
        </w:numPr>
        <w:spacing w:after="240"/>
        <w:rPr>
          <w:rFonts w:eastAsia="Times New Roman"/>
          <w:sz w:val="26"/>
          <w:szCs w:val="26"/>
        </w:rPr>
      </w:pPr>
      <w:r>
        <w:rPr>
          <w:rFonts w:eastAsia="Times New Roman"/>
          <w:sz w:val="26"/>
          <w:szCs w:val="26"/>
        </w:rPr>
        <w:lastRenderedPageBreak/>
        <w:t>Analysis-Based Rationale:</w:t>
      </w:r>
      <w:r>
        <w:rPr>
          <w:rFonts w:eastAsia="Times New Roman"/>
          <w:sz w:val="26"/>
          <w:szCs w:val="26"/>
        </w:rPr>
        <w:br/>
        <w:t xml:space="preserve"> • Use historical call volume trends to predict future peaks.</w:t>
      </w:r>
      <w:r>
        <w:rPr>
          <w:rFonts w:eastAsia="Times New Roman"/>
          <w:sz w:val="26"/>
          <w:szCs w:val="26"/>
        </w:rPr>
        <w:br/>
        <w:t xml:space="preserve"> • Monitor metrics like ASA and abandonment rate to pinpoint operational gaps.</w:t>
      </w:r>
      <w:r>
        <w:rPr>
          <w:rFonts w:eastAsia="Times New Roman"/>
          <w:sz w:val="26"/>
          <w:szCs w:val="26"/>
        </w:rPr>
        <w:br/>
        <w:t xml:space="preserve"> • Adjust staffing and workflows based on data, not guesswork.</w:t>
      </w:r>
    </w:p>
    <w:p w14:paraId="3390DF35" w14:textId="77777777" w:rsidR="001B763B" w:rsidRDefault="00000000">
      <w:pPr>
        <w:rPr>
          <w:rFonts w:eastAsia="Times New Roman"/>
          <w:b/>
          <w:bCs/>
          <w:sz w:val="34"/>
          <w:szCs w:val="34"/>
        </w:rPr>
      </w:pPr>
      <w:r>
        <w:rPr>
          <w:rFonts w:eastAsia="Times New Roman"/>
          <w:b/>
          <w:bCs/>
          <w:sz w:val="34"/>
          <w:szCs w:val="34"/>
        </w:rPr>
        <w:t>2. Enhance Customer Satisfaction</w:t>
      </w:r>
    </w:p>
    <w:p w14:paraId="3390DF36" w14:textId="77777777" w:rsidR="001B763B" w:rsidRDefault="00000000">
      <w:pPr>
        <w:numPr>
          <w:ilvl w:val="0"/>
          <w:numId w:val="45"/>
        </w:numPr>
        <w:spacing w:before="240"/>
        <w:rPr>
          <w:rFonts w:eastAsia="Times New Roman"/>
          <w:sz w:val="26"/>
          <w:szCs w:val="26"/>
        </w:rPr>
      </w:pPr>
      <w:r>
        <w:rPr>
          <w:rFonts w:eastAsia="Times New Roman"/>
          <w:sz w:val="26"/>
          <w:szCs w:val="26"/>
        </w:rPr>
        <w:t>Training &amp; Development (₹20 lakhs)</w:t>
      </w:r>
      <w:r>
        <w:rPr>
          <w:rFonts w:eastAsia="Times New Roman"/>
          <w:sz w:val="26"/>
          <w:szCs w:val="26"/>
        </w:rPr>
        <w:br/>
        <w:t xml:space="preserve"> Agents need ongoing training in empathy, communication, problem-solving and product expertise. Skilled agents resolve issues faster and create better experiences.</w:t>
      </w:r>
    </w:p>
    <w:p w14:paraId="3390DF37" w14:textId="77777777" w:rsidR="001B763B" w:rsidRDefault="00000000">
      <w:pPr>
        <w:numPr>
          <w:ilvl w:val="0"/>
          <w:numId w:val="45"/>
        </w:numPr>
        <w:rPr>
          <w:rFonts w:eastAsia="Times New Roman"/>
          <w:sz w:val="26"/>
          <w:szCs w:val="26"/>
        </w:rPr>
      </w:pPr>
      <w:r>
        <w:rPr>
          <w:rFonts w:eastAsia="Times New Roman"/>
          <w:sz w:val="26"/>
          <w:szCs w:val="26"/>
        </w:rPr>
        <w:t>Self-Service Channels (₹15 lakhs)</w:t>
      </w:r>
      <w:r>
        <w:rPr>
          <w:rFonts w:eastAsia="Times New Roman"/>
          <w:sz w:val="26"/>
          <w:szCs w:val="26"/>
        </w:rPr>
        <w:br/>
        <w:t xml:space="preserve"> Build a knowledge base, FAQ portal and omnichannel support system so customers can solve simple issues without waiting for an agent.</w:t>
      </w:r>
    </w:p>
    <w:p w14:paraId="3390DF38" w14:textId="77777777" w:rsidR="001B763B" w:rsidRDefault="00000000">
      <w:pPr>
        <w:numPr>
          <w:ilvl w:val="0"/>
          <w:numId w:val="45"/>
        </w:numPr>
        <w:spacing w:after="240"/>
        <w:rPr>
          <w:rFonts w:eastAsia="Times New Roman"/>
          <w:sz w:val="26"/>
          <w:szCs w:val="26"/>
        </w:rPr>
      </w:pPr>
      <w:r>
        <w:rPr>
          <w:rFonts w:eastAsia="Times New Roman"/>
          <w:sz w:val="26"/>
          <w:szCs w:val="26"/>
        </w:rPr>
        <w:t>Analysis-Based Rationale:</w:t>
      </w:r>
      <w:r>
        <w:rPr>
          <w:rFonts w:eastAsia="Times New Roman"/>
          <w:sz w:val="26"/>
          <w:szCs w:val="26"/>
        </w:rPr>
        <w:br/>
        <w:t xml:space="preserve"> • Use CSAT and NPS to identify the real pain points in service delivery.</w:t>
      </w:r>
      <w:r>
        <w:rPr>
          <w:rFonts w:eastAsia="Times New Roman"/>
          <w:sz w:val="26"/>
          <w:szCs w:val="26"/>
        </w:rPr>
        <w:br/>
        <w:t xml:space="preserve"> • Analyse FCR rates and customer feedback to see whether training is improving outcomes.</w:t>
      </w:r>
      <w:r>
        <w:rPr>
          <w:rFonts w:eastAsia="Times New Roman"/>
          <w:sz w:val="26"/>
          <w:szCs w:val="26"/>
        </w:rPr>
        <w:br/>
        <w:t xml:space="preserve"> • Track which issues customers solve via self-service to continually refine the portal.</w:t>
      </w:r>
    </w:p>
    <w:p w14:paraId="3390DF39" w14:textId="77777777" w:rsidR="001B763B" w:rsidRDefault="00000000">
      <w:pPr>
        <w:rPr>
          <w:rFonts w:eastAsia="Times New Roman"/>
          <w:b/>
          <w:bCs/>
          <w:sz w:val="34"/>
          <w:szCs w:val="34"/>
        </w:rPr>
      </w:pPr>
      <w:r>
        <w:rPr>
          <w:rFonts w:eastAsia="Times New Roman"/>
          <w:b/>
          <w:bCs/>
          <w:sz w:val="34"/>
          <w:szCs w:val="34"/>
        </w:rPr>
        <w:t>3. Boost Profitability</w:t>
      </w:r>
    </w:p>
    <w:p w14:paraId="3390DF3A" w14:textId="77777777" w:rsidR="001B763B" w:rsidRDefault="00000000">
      <w:pPr>
        <w:numPr>
          <w:ilvl w:val="0"/>
          <w:numId w:val="45"/>
        </w:numPr>
        <w:spacing w:before="240"/>
        <w:rPr>
          <w:rFonts w:eastAsia="Times New Roman"/>
          <w:sz w:val="26"/>
          <w:szCs w:val="26"/>
        </w:rPr>
      </w:pPr>
      <w:r>
        <w:rPr>
          <w:rFonts w:eastAsia="Times New Roman"/>
          <w:sz w:val="26"/>
          <w:szCs w:val="26"/>
        </w:rPr>
        <w:t>CRM + Data Analytics (₹20 lakhs)</w:t>
      </w:r>
      <w:r>
        <w:rPr>
          <w:rFonts w:eastAsia="Times New Roman"/>
          <w:sz w:val="26"/>
          <w:szCs w:val="26"/>
        </w:rPr>
        <w:br/>
        <w:t xml:space="preserve"> A good CRM gives agents complete customer context, improving first-call resolution and personalization. Predictive analytics helps target marketing, upsell opportunities, and customer retention.</w:t>
      </w:r>
    </w:p>
    <w:p w14:paraId="3390DF3B" w14:textId="77777777" w:rsidR="001B763B" w:rsidRDefault="00000000">
      <w:pPr>
        <w:numPr>
          <w:ilvl w:val="0"/>
          <w:numId w:val="45"/>
        </w:numPr>
        <w:rPr>
          <w:rFonts w:eastAsia="Times New Roman"/>
          <w:sz w:val="26"/>
          <w:szCs w:val="26"/>
        </w:rPr>
      </w:pPr>
      <w:r>
        <w:rPr>
          <w:rFonts w:eastAsia="Times New Roman"/>
          <w:sz w:val="26"/>
          <w:szCs w:val="26"/>
        </w:rPr>
        <w:t>Customer Loyalty Programs (₹10 lakhs)</w:t>
      </w:r>
      <w:r>
        <w:rPr>
          <w:rFonts w:eastAsia="Times New Roman"/>
          <w:sz w:val="26"/>
          <w:szCs w:val="26"/>
        </w:rPr>
        <w:br/>
        <w:t xml:space="preserve"> Loyalty rewards and referral programs increase repeat business and reduce customer acquisition cost.</w:t>
      </w:r>
    </w:p>
    <w:p w14:paraId="3390DF3C" w14:textId="77777777" w:rsidR="001B763B" w:rsidRDefault="00000000">
      <w:pPr>
        <w:numPr>
          <w:ilvl w:val="0"/>
          <w:numId w:val="45"/>
        </w:numPr>
        <w:spacing w:after="240"/>
        <w:rPr>
          <w:rFonts w:eastAsia="Times New Roman"/>
          <w:sz w:val="26"/>
          <w:szCs w:val="26"/>
        </w:rPr>
      </w:pPr>
      <w:r>
        <w:rPr>
          <w:rFonts w:eastAsia="Times New Roman"/>
          <w:sz w:val="26"/>
          <w:szCs w:val="26"/>
        </w:rPr>
        <w:t>Analysis-Based Rationale:</w:t>
      </w:r>
      <w:r>
        <w:rPr>
          <w:rFonts w:eastAsia="Times New Roman"/>
          <w:sz w:val="26"/>
          <w:szCs w:val="26"/>
        </w:rPr>
        <w:br/>
        <w:t xml:space="preserve"> • Use customer lifetime value (CLV) to prioritize your most profitable customer segments.</w:t>
      </w:r>
      <w:r>
        <w:rPr>
          <w:rFonts w:eastAsia="Times New Roman"/>
          <w:sz w:val="26"/>
          <w:szCs w:val="26"/>
        </w:rPr>
        <w:br/>
        <w:t xml:space="preserve"> • Study sales conversion rates and profit per call to identify where the biggest revenue opportunities lie.</w:t>
      </w:r>
      <w:r>
        <w:rPr>
          <w:rFonts w:eastAsia="Times New Roman"/>
          <w:sz w:val="26"/>
          <w:szCs w:val="26"/>
        </w:rPr>
        <w:br/>
        <w:t xml:space="preserve"> • Tailor offers to high-value customers to maximize ROI.</w:t>
      </w:r>
    </w:p>
    <w:p w14:paraId="3390DF3D" w14:textId="77777777" w:rsidR="001B763B" w:rsidRDefault="00000000">
      <w:pPr>
        <w:rPr>
          <w:rFonts w:eastAsia="Times New Roman"/>
          <w:b/>
          <w:bCs/>
          <w:sz w:val="34"/>
          <w:szCs w:val="34"/>
        </w:rPr>
      </w:pPr>
      <w:r>
        <w:rPr>
          <w:rFonts w:eastAsia="Times New Roman"/>
          <w:b/>
          <w:bCs/>
          <w:sz w:val="34"/>
          <w:szCs w:val="34"/>
        </w:rPr>
        <w:lastRenderedPageBreak/>
        <w:t>4. Invest in Employee Well-Being &amp; Retention</w:t>
      </w:r>
    </w:p>
    <w:p w14:paraId="3390DF3E" w14:textId="77777777" w:rsidR="001B763B" w:rsidRDefault="00000000">
      <w:pPr>
        <w:numPr>
          <w:ilvl w:val="0"/>
          <w:numId w:val="45"/>
        </w:numPr>
        <w:spacing w:before="240"/>
        <w:rPr>
          <w:rFonts w:eastAsia="Times New Roman"/>
          <w:sz w:val="26"/>
          <w:szCs w:val="26"/>
        </w:rPr>
      </w:pPr>
      <w:r>
        <w:rPr>
          <w:rFonts w:eastAsia="Times New Roman"/>
          <w:sz w:val="26"/>
          <w:szCs w:val="26"/>
        </w:rPr>
        <w:t>Employee Engagement (₹10 lakhs)</w:t>
      </w:r>
      <w:r>
        <w:rPr>
          <w:rFonts w:eastAsia="Times New Roman"/>
          <w:sz w:val="26"/>
          <w:szCs w:val="26"/>
        </w:rPr>
        <w:br/>
        <w:t xml:space="preserve"> Engaged agents perform better and stay longer. Investments should include:</w:t>
      </w:r>
      <w:r>
        <w:rPr>
          <w:rFonts w:eastAsia="Times New Roman"/>
          <w:sz w:val="26"/>
          <w:szCs w:val="26"/>
        </w:rPr>
        <w:br/>
        <w:t xml:space="preserve"> • regular satisfaction surveys</w:t>
      </w:r>
      <w:r>
        <w:rPr>
          <w:rFonts w:eastAsia="Times New Roman"/>
          <w:sz w:val="26"/>
          <w:szCs w:val="26"/>
        </w:rPr>
        <w:br/>
        <w:t xml:space="preserve"> • performance incentives</w:t>
      </w:r>
      <w:r>
        <w:rPr>
          <w:rFonts w:eastAsia="Times New Roman"/>
          <w:sz w:val="26"/>
          <w:szCs w:val="26"/>
        </w:rPr>
        <w:br/>
        <w:t xml:space="preserve"> • recognition programs</w:t>
      </w:r>
    </w:p>
    <w:p w14:paraId="3390DF3F" w14:textId="77777777" w:rsidR="001B763B" w:rsidRDefault="00000000">
      <w:pPr>
        <w:numPr>
          <w:ilvl w:val="0"/>
          <w:numId w:val="45"/>
        </w:numPr>
        <w:spacing w:after="240"/>
        <w:rPr>
          <w:rFonts w:eastAsia="Times New Roman"/>
          <w:sz w:val="26"/>
          <w:szCs w:val="26"/>
        </w:rPr>
      </w:pPr>
      <w:r>
        <w:rPr>
          <w:rFonts w:eastAsia="Times New Roman"/>
          <w:sz w:val="26"/>
          <w:szCs w:val="26"/>
        </w:rPr>
        <w:t>Analysis-Based Rationale:</w:t>
      </w:r>
      <w:r>
        <w:rPr>
          <w:rFonts w:eastAsia="Times New Roman"/>
          <w:sz w:val="26"/>
          <w:szCs w:val="26"/>
        </w:rPr>
        <w:br/>
        <w:t xml:space="preserve"> • Compare agent satisfaction with performance trends to catch burnout early.</w:t>
      </w:r>
      <w:r>
        <w:rPr>
          <w:rFonts w:eastAsia="Times New Roman"/>
          <w:sz w:val="26"/>
          <w:szCs w:val="26"/>
        </w:rPr>
        <w:br/>
        <w:t xml:space="preserve"> • Monitor absenteeism as a warning sign of low morale or overload.</w:t>
      </w:r>
      <w:r>
        <w:rPr>
          <w:rFonts w:eastAsia="Times New Roman"/>
          <w:sz w:val="26"/>
          <w:szCs w:val="26"/>
        </w:rPr>
        <w:br/>
        <w:t xml:space="preserve"> • Retaining skilled agents reduces training and hiring costs.</w:t>
      </w:r>
    </w:p>
    <w:p w14:paraId="3390DF40" w14:textId="77777777" w:rsidR="001B763B" w:rsidRDefault="00000000">
      <w:pPr>
        <w:rPr>
          <w:rFonts w:eastAsia="Times New Roman"/>
          <w:b/>
          <w:bCs/>
          <w:sz w:val="34"/>
          <w:szCs w:val="34"/>
        </w:rPr>
      </w:pPr>
      <w:r>
        <w:rPr>
          <w:rFonts w:eastAsia="Times New Roman"/>
          <w:b/>
          <w:bCs/>
          <w:sz w:val="34"/>
          <w:szCs w:val="34"/>
        </w:rPr>
        <w:t>5. Monitoring and Reporting</w:t>
      </w:r>
    </w:p>
    <w:p w14:paraId="3390DF41" w14:textId="77777777" w:rsidR="001B763B" w:rsidRDefault="00000000">
      <w:pPr>
        <w:numPr>
          <w:ilvl w:val="0"/>
          <w:numId w:val="45"/>
        </w:numPr>
        <w:spacing w:before="240"/>
        <w:rPr>
          <w:rFonts w:eastAsia="Times New Roman"/>
          <w:sz w:val="26"/>
          <w:szCs w:val="26"/>
        </w:rPr>
      </w:pPr>
      <w:r>
        <w:rPr>
          <w:rFonts w:eastAsia="Times New Roman"/>
          <w:sz w:val="26"/>
          <w:szCs w:val="26"/>
        </w:rPr>
        <w:t>Dashboards &amp; Analytics (₹5 lakhs)</w:t>
      </w:r>
      <w:r>
        <w:rPr>
          <w:rFonts w:eastAsia="Times New Roman"/>
          <w:sz w:val="26"/>
          <w:szCs w:val="26"/>
        </w:rPr>
        <w:br/>
        <w:t xml:space="preserve"> Real-time dashboards give managers immediate visibility into call trends, agent performance, and customer feedback.</w:t>
      </w:r>
    </w:p>
    <w:p w14:paraId="3390DF42" w14:textId="77777777" w:rsidR="001B763B" w:rsidRDefault="00000000">
      <w:pPr>
        <w:numPr>
          <w:ilvl w:val="0"/>
          <w:numId w:val="45"/>
        </w:numPr>
        <w:rPr>
          <w:rFonts w:eastAsia="Times New Roman"/>
          <w:sz w:val="26"/>
          <w:szCs w:val="26"/>
        </w:rPr>
      </w:pPr>
      <w:r>
        <w:rPr>
          <w:rFonts w:eastAsia="Times New Roman"/>
          <w:sz w:val="26"/>
          <w:szCs w:val="26"/>
        </w:rPr>
        <w:t>Custom Reports:</w:t>
      </w:r>
      <w:r>
        <w:rPr>
          <w:rFonts w:eastAsia="Times New Roman"/>
          <w:sz w:val="26"/>
          <w:szCs w:val="26"/>
        </w:rPr>
        <w:br/>
        <w:t xml:space="preserve"> Deep-dive reports help leadership understand resolution time, FCR, sentiment and operational bottlenecks.</w:t>
      </w:r>
    </w:p>
    <w:p w14:paraId="3390DF43" w14:textId="77777777" w:rsidR="001B763B" w:rsidRDefault="00000000">
      <w:pPr>
        <w:numPr>
          <w:ilvl w:val="0"/>
          <w:numId w:val="45"/>
        </w:numPr>
        <w:spacing w:after="240"/>
        <w:rPr>
          <w:rFonts w:eastAsia="Times New Roman"/>
          <w:sz w:val="26"/>
          <w:szCs w:val="26"/>
        </w:rPr>
      </w:pPr>
      <w:r>
        <w:rPr>
          <w:rFonts w:eastAsia="Times New Roman"/>
          <w:sz w:val="26"/>
          <w:szCs w:val="26"/>
        </w:rPr>
        <w:t>Analysis-Based Rationale:</w:t>
      </w:r>
      <w:r>
        <w:rPr>
          <w:rFonts w:eastAsia="Times New Roman"/>
          <w:sz w:val="26"/>
          <w:szCs w:val="26"/>
        </w:rPr>
        <w:br/>
        <w:t xml:space="preserve"> • Real-time data lets managers correct issues before they become customer complaints.</w:t>
      </w:r>
      <w:r>
        <w:rPr>
          <w:rFonts w:eastAsia="Times New Roman"/>
          <w:sz w:val="26"/>
          <w:szCs w:val="26"/>
        </w:rPr>
        <w:br/>
        <w:t xml:space="preserve"> • Trend analysis shows whether performance is improving or declining over time.</w:t>
      </w:r>
      <w:r>
        <w:rPr>
          <w:rFonts w:eastAsia="Times New Roman"/>
          <w:sz w:val="26"/>
          <w:szCs w:val="26"/>
        </w:rPr>
        <w:br/>
        <w:t xml:space="preserve"> • Better reporting leads to faster, more informed decisions.</w:t>
      </w:r>
    </w:p>
    <w:p w14:paraId="3390DF44" w14:textId="77777777" w:rsidR="001B763B" w:rsidRDefault="001B763B">
      <w:pPr>
        <w:spacing w:before="240" w:after="240"/>
        <w:ind w:left="720"/>
        <w:rPr>
          <w:rFonts w:eastAsia="Times New Roman"/>
          <w:sz w:val="26"/>
          <w:szCs w:val="26"/>
        </w:rPr>
      </w:pPr>
    </w:p>
    <w:p w14:paraId="3390DF45" w14:textId="77777777" w:rsidR="001B763B" w:rsidRDefault="00000000">
      <w:pPr>
        <w:pStyle w:val="Heading2"/>
        <w:keepNext w:val="0"/>
        <w:keepLines w:val="0"/>
        <w:numPr>
          <w:ilvl w:val="0"/>
          <w:numId w:val="46"/>
        </w:numPr>
        <w:spacing w:before="240" w:after="240"/>
        <w:rPr>
          <w:rFonts w:eastAsia="Times New Roman"/>
          <w:b/>
          <w:bCs/>
          <w:sz w:val="34"/>
          <w:szCs w:val="34"/>
        </w:rPr>
      </w:pPr>
      <w:bookmarkStart w:id="65" w:name="_mh6vtljay86d" w:colFirst="0" w:colLast="0"/>
      <w:bookmarkEnd w:id="65"/>
      <w:r>
        <w:rPr>
          <w:rFonts w:eastAsia="Times New Roman"/>
          <w:b/>
          <w:bCs/>
          <w:sz w:val="34"/>
          <w:szCs w:val="34"/>
        </w:rPr>
        <w:t>Summary Allocation</w:t>
      </w:r>
    </w:p>
    <w:p w14:paraId="3390DF46" w14:textId="77777777" w:rsidR="001B763B" w:rsidRDefault="00000000">
      <w:pPr>
        <w:pStyle w:val="Heading2"/>
        <w:keepNext w:val="0"/>
        <w:keepLines w:val="0"/>
        <w:spacing w:before="240" w:after="240"/>
        <w:rPr>
          <w:rFonts w:eastAsia="Times New Roman"/>
          <w:sz w:val="34"/>
          <w:szCs w:val="34"/>
        </w:rPr>
      </w:pPr>
      <w:bookmarkStart w:id="66" w:name="_91955nal52ne" w:colFirst="0" w:colLast="0"/>
      <w:bookmarkEnd w:id="66"/>
      <w:r>
        <w:rPr>
          <w:rFonts w:eastAsia="Times New Roman"/>
          <w:sz w:val="34"/>
          <w:szCs w:val="34"/>
        </w:rPr>
        <w:t xml:space="preserve">• </w:t>
      </w:r>
      <w:r>
        <w:rPr>
          <w:rFonts w:eastAsia="Times New Roman"/>
          <w:b/>
          <w:bCs/>
          <w:sz w:val="34"/>
          <w:szCs w:val="34"/>
        </w:rPr>
        <w:t>Technology &amp; Automation (₹30 lakhs):</w:t>
      </w:r>
      <w:r>
        <w:rPr>
          <w:rFonts w:eastAsia="Times New Roman"/>
          <w:sz w:val="34"/>
          <w:szCs w:val="34"/>
        </w:rPr>
        <w:t xml:space="preserve"> Invest in AI tools, IVR upgrades, workforce management systems and speech analytics to improve efficiency and reduce operational strain.</w:t>
      </w:r>
      <w:r>
        <w:rPr>
          <w:rFonts w:eastAsia="Times New Roman"/>
          <w:sz w:val="34"/>
          <w:szCs w:val="34"/>
        </w:rPr>
        <w:br/>
        <w:t xml:space="preserve"> • </w:t>
      </w:r>
      <w:r>
        <w:rPr>
          <w:rFonts w:eastAsia="Times New Roman"/>
          <w:b/>
          <w:bCs/>
          <w:sz w:val="34"/>
          <w:szCs w:val="34"/>
        </w:rPr>
        <w:t>Training &amp; Development (₹20 lakhs):</w:t>
      </w:r>
      <w:r>
        <w:rPr>
          <w:rFonts w:eastAsia="Times New Roman"/>
          <w:sz w:val="34"/>
          <w:szCs w:val="34"/>
        </w:rPr>
        <w:t xml:space="preserve"> Build stronger agent </w:t>
      </w:r>
      <w:r>
        <w:rPr>
          <w:rFonts w:eastAsia="Times New Roman"/>
          <w:sz w:val="34"/>
          <w:szCs w:val="34"/>
        </w:rPr>
        <w:lastRenderedPageBreak/>
        <w:t>capabilities through customer service, communication and problem-solving training.</w:t>
      </w:r>
      <w:r>
        <w:rPr>
          <w:rFonts w:eastAsia="Times New Roman"/>
          <w:sz w:val="34"/>
          <w:szCs w:val="34"/>
        </w:rPr>
        <w:br/>
        <w:t xml:space="preserve"> • </w:t>
      </w:r>
      <w:r>
        <w:rPr>
          <w:rFonts w:eastAsia="Times New Roman"/>
          <w:b/>
          <w:bCs/>
          <w:sz w:val="34"/>
          <w:szCs w:val="34"/>
        </w:rPr>
        <w:t>Self-Service &amp; CRM (₹15 lakhs):</w:t>
      </w:r>
      <w:r>
        <w:rPr>
          <w:rFonts w:eastAsia="Times New Roman"/>
          <w:sz w:val="34"/>
          <w:szCs w:val="34"/>
        </w:rPr>
        <w:t xml:space="preserve"> Enhance self-service options and upgrade CRM systems to reduce call volume and deliver more personalized service.</w:t>
      </w:r>
      <w:r>
        <w:rPr>
          <w:rFonts w:eastAsia="Times New Roman"/>
          <w:sz w:val="34"/>
          <w:szCs w:val="34"/>
        </w:rPr>
        <w:br/>
        <w:t xml:space="preserve"> • </w:t>
      </w:r>
      <w:r>
        <w:rPr>
          <w:rFonts w:eastAsia="Times New Roman"/>
          <w:b/>
          <w:bCs/>
          <w:sz w:val="34"/>
          <w:szCs w:val="34"/>
        </w:rPr>
        <w:t>Profitability Enhancement (₹10 lakhs):</w:t>
      </w:r>
      <w:r>
        <w:rPr>
          <w:rFonts w:eastAsia="Times New Roman"/>
          <w:sz w:val="34"/>
          <w:szCs w:val="34"/>
        </w:rPr>
        <w:t xml:space="preserve"> Strengthen loyalty and referral programs and use predictive analytics to target high-value customers and increase revenue.</w:t>
      </w:r>
    </w:p>
    <w:p w14:paraId="3390DF47" w14:textId="77777777" w:rsidR="001B763B" w:rsidRDefault="001B763B"/>
    <w:p w14:paraId="3390DF48" w14:textId="77777777" w:rsidR="001B763B" w:rsidRDefault="00000000">
      <w:pPr>
        <w:pStyle w:val="Heading2"/>
        <w:keepNext w:val="0"/>
        <w:keepLines w:val="0"/>
        <w:numPr>
          <w:ilvl w:val="0"/>
          <w:numId w:val="45"/>
        </w:numPr>
        <w:spacing w:after="80"/>
        <w:rPr>
          <w:rFonts w:eastAsia="Times New Roman"/>
          <w:b/>
          <w:bCs/>
          <w:sz w:val="26"/>
          <w:szCs w:val="26"/>
        </w:rPr>
      </w:pPr>
      <w:bookmarkStart w:id="67" w:name="_9a79khwex50" w:colFirst="0" w:colLast="0"/>
      <w:bookmarkEnd w:id="67"/>
      <w:r>
        <w:rPr>
          <w:rFonts w:eastAsia="Times New Roman"/>
          <w:b/>
          <w:bCs/>
          <w:sz w:val="34"/>
          <w:szCs w:val="34"/>
        </w:rPr>
        <w:t>Final Recommendation</w:t>
      </w:r>
    </w:p>
    <w:p w14:paraId="3390DF49" w14:textId="77777777" w:rsidR="001B763B" w:rsidRDefault="00000000">
      <w:pPr>
        <w:ind w:left="720"/>
        <w:rPr>
          <w:rFonts w:eastAsia="Times New Roman"/>
          <w:sz w:val="26"/>
          <w:szCs w:val="26"/>
        </w:rPr>
      </w:pPr>
      <w:r>
        <w:rPr>
          <w:rFonts w:eastAsia="Times New Roman"/>
          <w:sz w:val="26"/>
          <w:szCs w:val="26"/>
        </w:rPr>
        <w:t>This investment plan strengthens every part of the call center: operations, customer experience, profitability and employee morale. Each recommendation is tied to performance data and customer feedback, so money goes exactly where it delivers the highest return. Over time, this creates a more efficient workforce, happier customers and a more profitable call center.</w:t>
      </w:r>
    </w:p>
    <w:p w14:paraId="3390DF4A" w14:textId="77777777" w:rsidR="001B763B" w:rsidRDefault="001B763B">
      <w:pPr>
        <w:rPr>
          <w:rFonts w:eastAsia="Times New Roman"/>
          <w:sz w:val="24"/>
          <w:szCs w:val="24"/>
        </w:rPr>
      </w:pPr>
    </w:p>
    <w:sectPr w:rsidR="001B763B">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4CD40" w14:textId="77777777" w:rsidR="00D72BA0" w:rsidRDefault="00D72BA0">
      <w:pPr>
        <w:spacing w:line="240" w:lineRule="auto"/>
      </w:pPr>
      <w:r>
        <w:separator/>
      </w:r>
    </w:p>
  </w:endnote>
  <w:endnote w:type="continuationSeparator" w:id="0">
    <w:p w14:paraId="5110029C" w14:textId="77777777" w:rsidR="00D72BA0" w:rsidRDefault="00D72B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embedRegular r:id="rId1" w:fontKey="{7CAF1404-8F59-4EE0-8C0C-510AA70F0492}"/>
    <w:embedBold r:id="rId2" w:fontKey="{F024847C-3B4F-4438-89AA-72DEF2CFB271}"/>
  </w:font>
  <w:font w:name="Arial Unicode MS">
    <w:panose1 w:val="020B0604020202020204"/>
    <w:charset w:val="00"/>
    <w:family w:val="auto"/>
    <w:pitch w:val="default"/>
  </w:font>
  <w:font w:name="Cardo">
    <w:altName w:val="Segoe Print"/>
    <w:charset w:val="00"/>
    <w:family w:val="auto"/>
    <w:pitch w:val="default"/>
  </w:font>
  <w:font w:name="Roboto Mono">
    <w:altName w:val="Segoe Print"/>
    <w:charset w:val="00"/>
    <w:family w:val="auto"/>
    <w:pitch w:val="default"/>
    <w:embedRegular r:id="rId3" w:fontKey="{B4C7D59E-9FC7-4BCA-951B-F3C5527F5F97}"/>
  </w:font>
  <w:font w:name="Calibri">
    <w:panose1 w:val="020F0502020204030204"/>
    <w:charset w:val="00"/>
    <w:family w:val="swiss"/>
    <w:pitch w:val="variable"/>
    <w:sig w:usb0="E4002EFF" w:usb1="C200247B" w:usb2="00000009" w:usb3="00000000" w:csb0="000001FF" w:csb1="00000000"/>
    <w:embedRegular r:id="rId4" w:fontKey="{149865A9-C2CE-4FDB-9525-437092FF14A4}"/>
  </w:font>
  <w:font w:name="Mangal">
    <w:panose1 w:val="02040503050203030202"/>
    <w:charset w:val="00"/>
    <w:family w:val="roman"/>
    <w:pitch w:val="variable"/>
    <w:sig w:usb0="00008003" w:usb1="00000000" w:usb2="00000000" w:usb3="00000000" w:csb0="00000001" w:csb1="00000000"/>
    <w:embedRegular r:id="rId5" w:fontKey="{30067459-B5C2-45C3-BB3F-E855A44F79BB}"/>
  </w:font>
  <w:font w:name="Cambria">
    <w:panose1 w:val="02040503050406030204"/>
    <w:charset w:val="00"/>
    <w:family w:val="roman"/>
    <w:pitch w:val="variable"/>
    <w:sig w:usb0="E00006FF" w:usb1="420024FF" w:usb2="02000000" w:usb3="00000000" w:csb0="0000019F" w:csb1="00000000"/>
    <w:embedRegular r:id="rId6" w:fontKey="{B4484DA1-B2A0-4547-9CF4-45E94885FF6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B5882" w14:textId="77777777" w:rsidR="00D72BA0" w:rsidRDefault="00D72BA0">
      <w:r>
        <w:separator/>
      </w:r>
    </w:p>
  </w:footnote>
  <w:footnote w:type="continuationSeparator" w:id="0">
    <w:p w14:paraId="75589305" w14:textId="77777777" w:rsidR="00D72BA0" w:rsidRDefault="00D72B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3A4B87"/>
    <w:multiLevelType w:val="multilevel"/>
    <w:tmpl w:val="813A4B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8461FADE"/>
    <w:multiLevelType w:val="multilevel"/>
    <w:tmpl w:val="8461FA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9239341B"/>
    <w:multiLevelType w:val="multilevel"/>
    <w:tmpl w:val="9239341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9288B902"/>
    <w:multiLevelType w:val="multilevel"/>
    <w:tmpl w:val="9288B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B0F1ACD9"/>
    <w:multiLevelType w:val="multilevel"/>
    <w:tmpl w:val="B0F1AC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B5E306ED"/>
    <w:multiLevelType w:val="multilevel"/>
    <w:tmpl w:val="B5E306E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BE923771"/>
    <w:multiLevelType w:val="multilevel"/>
    <w:tmpl w:val="BE923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C8879AEF"/>
    <w:multiLevelType w:val="multilevel"/>
    <w:tmpl w:val="C8879AE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E093A4B0"/>
    <w:multiLevelType w:val="multilevel"/>
    <w:tmpl w:val="E093A4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F4B5D9F5"/>
    <w:multiLevelType w:val="multilevel"/>
    <w:tmpl w:val="F4B5D9F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F7735DC9"/>
    <w:multiLevelType w:val="multilevel"/>
    <w:tmpl w:val="F7735DC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053208E"/>
    <w:multiLevelType w:val="multilevel"/>
    <w:tmpl w:val="0053208E"/>
    <w:lvl w:ilvl="0">
      <w:start w:val="1"/>
      <w:numFmt w:val="decimal"/>
      <w:lvlText w:val="%1."/>
      <w:lvlJc w:val="left"/>
      <w:pPr>
        <w:ind w:left="720" w:hanging="360"/>
      </w:pPr>
      <w:rPr>
        <w:rFonts w:ascii="Arial" w:eastAsia="Arial" w:hAnsi="Arial" w:cs="Arial" w:hint="default"/>
        <w:b/>
        <w:bCs/>
        <w:sz w:val="36"/>
        <w:szCs w:val="3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0248C179"/>
    <w:multiLevelType w:val="multilevel"/>
    <w:tmpl w:val="0248C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3D62ECE"/>
    <w:multiLevelType w:val="multilevel"/>
    <w:tmpl w:val="03D62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69A039E"/>
    <w:multiLevelType w:val="multilevel"/>
    <w:tmpl w:val="069A039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07FA27AF"/>
    <w:multiLevelType w:val="multilevel"/>
    <w:tmpl w:val="07FA27A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11760C98"/>
    <w:multiLevelType w:val="multilevel"/>
    <w:tmpl w:val="11760C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197C6162"/>
    <w:multiLevelType w:val="multilevel"/>
    <w:tmpl w:val="197C616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1E931BD3"/>
    <w:multiLevelType w:val="multilevel"/>
    <w:tmpl w:val="1E931BD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243FCF68"/>
    <w:multiLevelType w:val="multilevel"/>
    <w:tmpl w:val="243FCF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25B654F3"/>
    <w:multiLevelType w:val="multilevel"/>
    <w:tmpl w:val="25B654F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A8F537B"/>
    <w:multiLevelType w:val="multilevel"/>
    <w:tmpl w:val="2A8F537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FB86BF2"/>
    <w:multiLevelType w:val="multilevel"/>
    <w:tmpl w:val="2FB86BF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30FC5B15"/>
    <w:multiLevelType w:val="multilevel"/>
    <w:tmpl w:val="30FC5B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9A0D9AC"/>
    <w:multiLevelType w:val="multilevel"/>
    <w:tmpl w:val="39A0D9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2D94E73"/>
    <w:multiLevelType w:val="multilevel"/>
    <w:tmpl w:val="42D94E7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46A08BB8"/>
    <w:multiLevelType w:val="multilevel"/>
    <w:tmpl w:val="46A08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865061B"/>
    <w:multiLevelType w:val="multilevel"/>
    <w:tmpl w:val="4865061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4D4DC07F"/>
    <w:multiLevelType w:val="multilevel"/>
    <w:tmpl w:val="4D4DC07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D94DA66"/>
    <w:multiLevelType w:val="multilevel"/>
    <w:tmpl w:val="4D94D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37916E4"/>
    <w:multiLevelType w:val="multilevel"/>
    <w:tmpl w:val="537916E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58765686"/>
    <w:multiLevelType w:val="multilevel"/>
    <w:tmpl w:val="587656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58A041D3"/>
    <w:multiLevelType w:val="multilevel"/>
    <w:tmpl w:val="58A041D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59ADCABA"/>
    <w:multiLevelType w:val="multilevel"/>
    <w:tmpl w:val="59ADC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A241D34"/>
    <w:multiLevelType w:val="multilevel"/>
    <w:tmpl w:val="5A241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2412F2C"/>
    <w:multiLevelType w:val="multilevel"/>
    <w:tmpl w:val="62412F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629F7852"/>
    <w:multiLevelType w:val="multilevel"/>
    <w:tmpl w:val="629F7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9175A91"/>
    <w:multiLevelType w:val="multilevel"/>
    <w:tmpl w:val="69175A9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72183CF9"/>
    <w:multiLevelType w:val="multilevel"/>
    <w:tmpl w:val="72183CF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3DB68CE"/>
    <w:multiLevelType w:val="multilevel"/>
    <w:tmpl w:val="73DB68C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77ECEA79"/>
    <w:multiLevelType w:val="multilevel"/>
    <w:tmpl w:val="77ECEA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977112A"/>
    <w:multiLevelType w:val="multilevel"/>
    <w:tmpl w:val="797711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7C246926"/>
    <w:multiLevelType w:val="multilevel"/>
    <w:tmpl w:val="7C246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DEC2089"/>
    <w:multiLevelType w:val="multilevel"/>
    <w:tmpl w:val="7DEC20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21130856">
    <w:abstractNumId w:val="13"/>
  </w:num>
  <w:num w:numId="2" w16cid:durableId="1240555772">
    <w:abstractNumId w:val="9"/>
  </w:num>
  <w:num w:numId="3" w16cid:durableId="1101221563">
    <w:abstractNumId w:val="35"/>
  </w:num>
  <w:num w:numId="4" w16cid:durableId="1341733927">
    <w:abstractNumId w:val="7"/>
  </w:num>
  <w:num w:numId="5" w16cid:durableId="1473015669">
    <w:abstractNumId w:val="5"/>
  </w:num>
  <w:num w:numId="6" w16cid:durableId="1157379654">
    <w:abstractNumId w:val="15"/>
  </w:num>
  <w:num w:numId="7" w16cid:durableId="2081906208">
    <w:abstractNumId w:val="22"/>
  </w:num>
  <w:num w:numId="8" w16cid:durableId="131023666">
    <w:abstractNumId w:val="40"/>
  </w:num>
  <w:num w:numId="9" w16cid:durableId="141697994">
    <w:abstractNumId w:val="14"/>
  </w:num>
  <w:num w:numId="10" w16cid:durableId="2026974095">
    <w:abstractNumId w:val="2"/>
  </w:num>
  <w:num w:numId="11" w16cid:durableId="405693544">
    <w:abstractNumId w:val="23"/>
  </w:num>
  <w:num w:numId="12" w16cid:durableId="934020589">
    <w:abstractNumId w:val="36"/>
  </w:num>
  <w:num w:numId="13" w16cid:durableId="249893430">
    <w:abstractNumId w:val="8"/>
  </w:num>
  <w:num w:numId="14" w16cid:durableId="148985341">
    <w:abstractNumId w:val="30"/>
  </w:num>
  <w:num w:numId="15" w16cid:durableId="445851194">
    <w:abstractNumId w:val="11"/>
  </w:num>
  <w:num w:numId="16" w16cid:durableId="1485394524">
    <w:abstractNumId w:val="43"/>
  </w:num>
  <w:num w:numId="17" w16cid:durableId="1217161312">
    <w:abstractNumId w:val="32"/>
  </w:num>
  <w:num w:numId="18" w16cid:durableId="296499404">
    <w:abstractNumId w:val="20"/>
  </w:num>
  <w:num w:numId="19" w16cid:durableId="205799483">
    <w:abstractNumId w:val="37"/>
  </w:num>
  <w:num w:numId="20" w16cid:durableId="493843075">
    <w:abstractNumId w:val="18"/>
  </w:num>
  <w:num w:numId="21" w16cid:durableId="101994257">
    <w:abstractNumId w:val="16"/>
  </w:num>
  <w:num w:numId="22" w16cid:durableId="1038819340">
    <w:abstractNumId w:val="41"/>
  </w:num>
  <w:num w:numId="23" w16cid:durableId="1819296096">
    <w:abstractNumId w:val="28"/>
  </w:num>
  <w:num w:numId="24" w16cid:durableId="1277104881">
    <w:abstractNumId w:val="4"/>
  </w:num>
  <w:num w:numId="25" w16cid:durableId="1946498591">
    <w:abstractNumId w:val="44"/>
  </w:num>
  <w:num w:numId="26" w16cid:durableId="381099769">
    <w:abstractNumId w:val="42"/>
  </w:num>
  <w:num w:numId="27" w16cid:durableId="447310140">
    <w:abstractNumId w:val="6"/>
  </w:num>
  <w:num w:numId="28" w16cid:durableId="315569405">
    <w:abstractNumId w:val="38"/>
  </w:num>
  <w:num w:numId="29" w16cid:durableId="1082264875">
    <w:abstractNumId w:val="3"/>
  </w:num>
  <w:num w:numId="30" w16cid:durableId="1292906252">
    <w:abstractNumId w:val="26"/>
  </w:num>
  <w:num w:numId="31" w16cid:durableId="1969896693">
    <w:abstractNumId w:val="1"/>
  </w:num>
  <w:num w:numId="32" w16cid:durableId="526874801">
    <w:abstractNumId w:val="33"/>
  </w:num>
  <w:num w:numId="33" w16cid:durableId="1894079055">
    <w:abstractNumId w:val="45"/>
  </w:num>
  <w:num w:numId="34" w16cid:durableId="1522817837">
    <w:abstractNumId w:val="0"/>
  </w:num>
  <w:num w:numId="35" w16cid:durableId="1747872942">
    <w:abstractNumId w:val="21"/>
  </w:num>
  <w:num w:numId="36" w16cid:durableId="459347174">
    <w:abstractNumId w:val="31"/>
  </w:num>
  <w:num w:numId="37" w16cid:durableId="774984467">
    <w:abstractNumId w:val="12"/>
  </w:num>
  <w:num w:numId="38" w16cid:durableId="1957373954">
    <w:abstractNumId w:val="29"/>
  </w:num>
  <w:num w:numId="39" w16cid:durableId="436217221">
    <w:abstractNumId w:val="39"/>
  </w:num>
  <w:num w:numId="40" w16cid:durableId="1046030508">
    <w:abstractNumId w:val="34"/>
  </w:num>
  <w:num w:numId="41" w16cid:durableId="1213543174">
    <w:abstractNumId w:val="17"/>
  </w:num>
  <w:num w:numId="42" w16cid:durableId="856848206">
    <w:abstractNumId w:val="27"/>
  </w:num>
  <w:num w:numId="43" w16cid:durableId="760295949">
    <w:abstractNumId w:val="24"/>
  </w:num>
  <w:num w:numId="44" w16cid:durableId="710768861">
    <w:abstractNumId w:val="19"/>
  </w:num>
  <w:num w:numId="45" w16cid:durableId="1135679315">
    <w:abstractNumId w:val="10"/>
  </w:num>
  <w:num w:numId="46" w16cid:durableId="140464247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TrueTypeFont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63B"/>
    <w:rsid w:val="001B763B"/>
    <w:rsid w:val="001F1D85"/>
    <w:rsid w:val="002E3563"/>
    <w:rsid w:val="003A785F"/>
    <w:rsid w:val="00400F49"/>
    <w:rsid w:val="00420C18"/>
    <w:rsid w:val="00494A6B"/>
    <w:rsid w:val="005846E0"/>
    <w:rsid w:val="005A7752"/>
    <w:rsid w:val="005B61B0"/>
    <w:rsid w:val="0064346E"/>
    <w:rsid w:val="00661016"/>
    <w:rsid w:val="006A0CEC"/>
    <w:rsid w:val="006C55A3"/>
    <w:rsid w:val="00734561"/>
    <w:rsid w:val="0074471E"/>
    <w:rsid w:val="007549B6"/>
    <w:rsid w:val="00756E84"/>
    <w:rsid w:val="00757D89"/>
    <w:rsid w:val="00764331"/>
    <w:rsid w:val="00854C59"/>
    <w:rsid w:val="00856FB4"/>
    <w:rsid w:val="00867F27"/>
    <w:rsid w:val="008D48F9"/>
    <w:rsid w:val="008F1388"/>
    <w:rsid w:val="009134D3"/>
    <w:rsid w:val="00952C63"/>
    <w:rsid w:val="00A37D3C"/>
    <w:rsid w:val="00A52A41"/>
    <w:rsid w:val="00A91287"/>
    <w:rsid w:val="00AD2BF2"/>
    <w:rsid w:val="00AF3700"/>
    <w:rsid w:val="00B9700A"/>
    <w:rsid w:val="00BA6305"/>
    <w:rsid w:val="00C9648E"/>
    <w:rsid w:val="00CD6E55"/>
    <w:rsid w:val="00CE69A4"/>
    <w:rsid w:val="00D44C8E"/>
    <w:rsid w:val="00D72BA0"/>
    <w:rsid w:val="00D81DCF"/>
    <w:rsid w:val="00E6722B"/>
    <w:rsid w:val="00E922A6"/>
    <w:rsid w:val="00F14A76"/>
    <w:rsid w:val="00FD0E51"/>
    <w:rsid w:val="5FF21196"/>
    <w:rsid w:val="7CD2200C"/>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0D096"/>
  <w15:docId w15:val="{793DE8C5-C6CC-4C56-A3ED-C37B71911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hi-IN"/>
      </w:rPr>
    </w:rPrDefault>
    <w:pPrDefault/>
  </w:docDefaults>
  <w:latentStyles w:defLockedState="0" w:defUIPriority="0" w:defSemiHidden="0" w:defUnhideWhenUsed="0" w:defQFormat="0" w:count="376">
    <w:lsdException w:name="Normal" w:qFormat="1"/>
    <w:lsdException w:name="heading 2" w:qFormat="1"/>
    <w:lsdException w:name="heading 3"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rFonts w:ascii="Arial" w:eastAsia="Arial" w:hAnsi="Arial" w:cs="Arial"/>
      <w:sz w:val="22"/>
      <w:szCs w:val="22"/>
      <w:lang w:val="en"/>
    </w:rPr>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tblPr/>
  </w:style>
  <w:style w:type="table" w:customStyle="1" w:styleId="Style11">
    <w:name w:val="_Style 11"/>
    <w:basedOn w:val="TableNormal0"/>
    <w:tblPr/>
  </w:style>
  <w:style w:type="table" w:customStyle="1" w:styleId="Style12">
    <w:name w:val="_Style 12"/>
    <w:basedOn w:val="TableNormal0"/>
    <w:tblPr/>
  </w:style>
  <w:style w:type="table" w:customStyle="1" w:styleId="Style13">
    <w:name w:val="_Style 13"/>
    <w:basedOn w:val="TableNormal0"/>
    <w:tblPr/>
  </w:style>
  <w:style w:type="table" w:customStyle="1" w:styleId="Style14">
    <w:name w:val="_Style 14"/>
    <w:basedOn w:val="TableNormal0"/>
    <w:tblPr/>
  </w:style>
  <w:style w:type="table" w:customStyle="1" w:styleId="Style15">
    <w:name w:val="_Style 15"/>
    <w:basedOn w:val="TableNormal0"/>
    <w:tblPr/>
  </w:style>
  <w:style w:type="table" w:customStyle="1" w:styleId="Style16">
    <w:name w:val="_Style 16"/>
    <w:basedOn w:val="TableNormal0"/>
    <w:tblPr/>
  </w:style>
  <w:style w:type="table" w:customStyle="1" w:styleId="Style17">
    <w:name w:val="_Style 17"/>
    <w:basedOn w:val="TableNormal0"/>
    <w:qFormat/>
    <w:tblPr/>
  </w:style>
  <w:style w:type="table" w:customStyle="1" w:styleId="Style18">
    <w:name w:val="_Style 18"/>
    <w:basedOn w:val="TableNormal0"/>
    <w:tblPr/>
  </w:style>
  <w:style w:type="table" w:customStyle="1" w:styleId="Style19">
    <w:name w:val="_Style 19"/>
    <w:basedOn w:val="TableNormal0"/>
    <w:qFormat/>
    <w:tblPr/>
  </w:style>
  <w:style w:type="table" w:customStyle="1" w:styleId="Style20">
    <w:name w:val="_Style 20"/>
    <w:basedOn w:val="TableNormal0"/>
    <w:qFormat/>
    <w:tblPr/>
  </w:style>
  <w:style w:type="table" w:customStyle="1" w:styleId="Style21">
    <w:name w:val="_Style 21"/>
    <w:basedOn w:val="TableNormal0"/>
    <w:qFormat/>
    <w:tblPr/>
  </w:style>
  <w:style w:type="table" w:customStyle="1" w:styleId="Style22">
    <w:name w:val="_Style 22"/>
    <w:basedOn w:val="TableNormal0"/>
    <w:qFormat/>
    <w:tblPr/>
  </w:style>
  <w:style w:type="table" w:customStyle="1" w:styleId="Style23">
    <w:name w:val="_Style 23"/>
    <w:basedOn w:val="TableNormal0"/>
    <w:qFormat/>
    <w:tblPr/>
  </w:style>
  <w:style w:type="table" w:customStyle="1" w:styleId="Style24">
    <w:name w:val="_Style 24"/>
    <w:basedOn w:val="TableNormal0"/>
    <w:qFormat/>
    <w:tblPr/>
  </w:style>
  <w:style w:type="table" w:customStyle="1" w:styleId="Style25">
    <w:name w:val="_Style 25"/>
    <w:basedOn w:val="TableNormal0"/>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103</Pages>
  <Words>9521</Words>
  <Characters>54276</Characters>
  <Application>Microsoft Office Word</Application>
  <DocSecurity>0</DocSecurity>
  <Lines>452</Lines>
  <Paragraphs>127</Paragraphs>
  <ScaleCrop>false</ScaleCrop>
  <Company/>
  <LinksUpToDate>false</LinksUpToDate>
  <CharactersWithSpaces>63670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MyPC</dc:creator>
  <cp:lastModifiedBy>Arin sahu</cp:lastModifiedBy>
  <cp:revision>42</cp:revision>
  <dcterms:created xsi:type="dcterms:W3CDTF">2025-12-16T08:45:00Z</dcterms:created>
  <dcterms:modified xsi:type="dcterms:W3CDTF">2026-01-14T12:53:00Z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16255B3621FC4B80B1BC0A8E1D3FD657_12</vt:lpwstr>
  </property>
</Properties>
</file>